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B71605" w14:textId="77777777" w:rsidR="00E21BAD" w:rsidRDefault="00A41DA0">
      <w:pPr>
        <w:pStyle w:val="BodyText"/>
        <w:ind w:left="4749"/>
        <w:rPr>
          <w:sz w:val="20"/>
        </w:rPr>
      </w:pPr>
      <w:r>
        <w:rPr>
          <w:noProof/>
          <w:sz w:val="20"/>
        </w:rPr>
        <w:drawing>
          <wp:inline distT="0" distB="0" distL="0" distR="0" wp14:anchorId="21040D18" wp14:editId="33771980">
            <wp:extent cx="1134745" cy="851535"/>
            <wp:effectExtent l="0" t="0" r="0" b="0"/>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135040" cy="851916"/>
                    </a:xfrm>
                    <a:prstGeom prst="rect">
                      <a:avLst/>
                    </a:prstGeom>
                  </pic:spPr>
                </pic:pic>
              </a:graphicData>
            </a:graphic>
          </wp:inline>
        </w:drawing>
      </w:r>
    </w:p>
    <w:p w14:paraId="64D48B37" w14:textId="77777777" w:rsidR="00E21BAD" w:rsidRDefault="00E21BAD">
      <w:pPr>
        <w:pStyle w:val="BodyText"/>
        <w:spacing w:before="130"/>
        <w:rPr>
          <w:sz w:val="40"/>
        </w:rPr>
      </w:pPr>
    </w:p>
    <w:p w14:paraId="48EDAF2C" w14:textId="77777777" w:rsidR="00E21BAD" w:rsidRDefault="00A41DA0">
      <w:pPr>
        <w:ind w:left="1114" w:right="934"/>
        <w:jc w:val="center"/>
        <w:rPr>
          <w:b/>
          <w:sz w:val="40"/>
        </w:rPr>
      </w:pPr>
      <w:r>
        <w:rPr>
          <w:b/>
          <w:sz w:val="40"/>
        </w:rPr>
        <w:t>Dr.</w:t>
      </w:r>
      <w:r>
        <w:rPr>
          <w:b/>
          <w:spacing w:val="-22"/>
          <w:sz w:val="40"/>
        </w:rPr>
        <w:t xml:space="preserve"> </w:t>
      </w:r>
      <w:r>
        <w:rPr>
          <w:b/>
          <w:sz w:val="40"/>
        </w:rPr>
        <w:t>D.Y.</w:t>
      </w:r>
      <w:r>
        <w:rPr>
          <w:b/>
          <w:spacing w:val="-22"/>
          <w:sz w:val="40"/>
        </w:rPr>
        <w:t xml:space="preserve"> </w:t>
      </w:r>
      <w:r>
        <w:rPr>
          <w:b/>
          <w:sz w:val="40"/>
        </w:rPr>
        <w:t>Patil</w:t>
      </w:r>
      <w:r>
        <w:rPr>
          <w:b/>
          <w:spacing w:val="-21"/>
          <w:sz w:val="40"/>
        </w:rPr>
        <w:t xml:space="preserve"> </w:t>
      </w:r>
      <w:r>
        <w:rPr>
          <w:b/>
          <w:sz w:val="40"/>
        </w:rPr>
        <w:t>School</w:t>
      </w:r>
      <w:r>
        <w:rPr>
          <w:b/>
          <w:spacing w:val="-21"/>
          <w:sz w:val="40"/>
        </w:rPr>
        <w:t xml:space="preserve"> </w:t>
      </w:r>
      <w:r>
        <w:rPr>
          <w:b/>
          <w:sz w:val="40"/>
        </w:rPr>
        <w:t>of</w:t>
      </w:r>
      <w:r>
        <w:rPr>
          <w:b/>
          <w:spacing w:val="-14"/>
          <w:sz w:val="40"/>
        </w:rPr>
        <w:t xml:space="preserve"> </w:t>
      </w:r>
      <w:r>
        <w:rPr>
          <w:b/>
          <w:spacing w:val="-5"/>
          <w:sz w:val="40"/>
        </w:rPr>
        <w:t>MCA</w:t>
      </w:r>
    </w:p>
    <w:p w14:paraId="6165FDEE" w14:textId="77777777" w:rsidR="00E21BAD" w:rsidRDefault="00A41DA0">
      <w:pPr>
        <w:spacing w:before="196"/>
        <w:ind w:left="1109" w:right="934"/>
        <w:jc w:val="center"/>
        <w:rPr>
          <w:b/>
          <w:i/>
          <w:sz w:val="24"/>
        </w:rPr>
      </w:pPr>
      <w:r>
        <w:rPr>
          <w:b/>
          <w:i/>
          <w:sz w:val="24"/>
        </w:rPr>
        <w:t>Charoli</w:t>
      </w:r>
      <w:r>
        <w:rPr>
          <w:b/>
          <w:i/>
          <w:spacing w:val="-7"/>
          <w:sz w:val="24"/>
        </w:rPr>
        <w:t xml:space="preserve"> </w:t>
      </w:r>
      <w:r>
        <w:rPr>
          <w:b/>
          <w:i/>
          <w:sz w:val="24"/>
        </w:rPr>
        <w:t>(BK),</w:t>
      </w:r>
      <w:r>
        <w:rPr>
          <w:b/>
          <w:i/>
          <w:spacing w:val="-2"/>
          <w:sz w:val="24"/>
        </w:rPr>
        <w:t xml:space="preserve"> </w:t>
      </w:r>
      <w:r>
        <w:rPr>
          <w:b/>
          <w:i/>
          <w:sz w:val="24"/>
        </w:rPr>
        <w:t>PUNE-</w:t>
      </w:r>
      <w:r>
        <w:rPr>
          <w:b/>
          <w:i/>
          <w:spacing w:val="-2"/>
          <w:sz w:val="24"/>
        </w:rPr>
        <w:t xml:space="preserve"> 412105</w:t>
      </w:r>
    </w:p>
    <w:p w14:paraId="20CB7039" w14:textId="77777777" w:rsidR="00E21BAD" w:rsidRDefault="00E21BAD">
      <w:pPr>
        <w:pStyle w:val="BodyText"/>
        <w:rPr>
          <w:b/>
          <w:i/>
          <w:sz w:val="20"/>
        </w:rPr>
      </w:pPr>
    </w:p>
    <w:p w14:paraId="379D0F9A" w14:textId="77777777" w:rsidR="00E21BAD" w:rsidRDefault="00E21BAD">
      <w:pPr>
        <w:pStyle w:val="BodyText"/>
        <w:rPr>
          <w:b/>
          <w:i/>
          <w:sz w:val="20"/>
        </w:rPr>
      </w:pPr>
    </w:p>
    <w:p w14:paraId="1F6C5912" w14:textId="77777777" w:rsidR="00E21BAD" w:rsidRDefault="00A41DA0">
      <w:pPr>
        <w:pStyle w:val="BodyText"/>
        <w:spacing w:before="50"/>
        <w:rPr>
          <w:b/>
          <w:i/>
          <w:sz w:val="20"/>
        </w:rPr>
      </w:pPr>
      <w:r>
        <w:rPr>
          <w:b/>
          <w:i/>
          <w:noProof/>
          <w:sz w:val="20"/>
        </w:rPr>
        <w:drawing>
          <wp:anchor distT="0" distB="0" distL="0" distR="0" simplePos="0" relativeHeight="251656192" behindDoc="1" locked="0" layoutInCell="1" allowOverlap="1" wp14:anchorId="7B1A1DC9" wp14:editId="33F5A381">
            <wp:simplePos x="0" y="0"/>
            <wp:positionH relativeFrom="page">
              <wp:posOffset>3148330</wp:posOffset>
            </wp:positionH>
            <wp:positionV relativeFrom="paragraph">
              <wp:posOffset>193040</wp:posOffset>
            </wp:positionV>
            <wp:extent cx="1262380" cy="947420"/>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262507" cy="947261"/>
                    </a:xfrm>
                    <a:prstGeom prst="rect">
                      <a:avLst/>
                    </a:prstGeom>
                  </pic:spPr>
                </pic:pic>
              </a:graphicData>
            </a:graphic>
          </wp:anchor>
        </w:drawing>
      </w:r>
    </w:p>
    <w:p w14:paraId="1AA1BE04" w14:textId="77777777" w:rsidR="00E21BAD" w:rsidRDefault="00E21BAD">
      <w:pPr>
        <w:pStyle w:val="BodyText"/>
        <w:rPr>
          <w:b/>
          <w:i/>
        </w:rPr>
      </w:pPr>
    </w:p>
    <w:p w14:paraId="4A0354F4" w14:textId="77777777" w:rsidR="00E21BAD" w:rsidRDefault="00E21BAD">
      <w:pPr>
        <w:pStyle w:val="BodyText"/>
        <w:spacing w:before="42"/>
        <w:rPr>
          <w:b/>
          <w:i/>
        </w:rPr>
      </w:pPr>
    </w:p>
    <w:p w14:paraId="7CDEE2A3" w14:textId="77777777" w:rsidR="00E21BAD" w:rsidRDefault="00A41DA0">
      <w:pPr>
        <w:pStyle w:val="Heading1"/>
        <w:spacing w:before="0" w:line="403" w:lineRule="auto"/>
        <w:ind w:left="2918" w:right="2743" w:hanging="3"/>
        <w:jc w:val="center"/>
      </w:pPr>
      <w:r>
        <w:t>SAVITRIBAI PHULE PUNE</w:t>
      </w:r>
      <w:r>
        <w:rPr>
          <w:spacing w:val="-2"/>
        </w:rPr>
        <w:t xml:space="preserve"> </w:t>
      </w:r>
      <w:r>
        <w:t>UNIVERSITY MASTER</w:t>
      </w:r>
      <w:r>
        <w:rPr>
          <w:spacing w:val="-7"/>
        </w:rPr>
        <w:t xml:space="preserve"> </w:t>
      </w:r>
      <w:r>
        <w:t>OF</w:t>
      </w:r>
      <w:r>
        <w:rPr>
          <w:spacing w:val="-8"/>
        </w:rPr>
        <w:t xml:space="preserve"> </w:t>
      </w:r>
      <w:r>
        <w:t>COMPUTER</w:t>
      </w:r>
      <w:r>
        <w:rPr>
          <w:spacing w:val="-3"/>
        </w:rPr>
        <w:t xml:space="preserve"> </w:t>
      </w:r>
      <w:r>
        <w:rPr>
          <w:spacing w:val="-2"/>
        </w:rPr>
        <w:t>APPLICATION</w:t>
      </w:r>
    </w:p>
    <w:p w14:paraId="0DA98ACB" w14:textId="77777777" w:rsidR="00E21BAD" w:rsidRDefault="00A41DA0">
      <w:pPr>
        <w:spacing w:before="261"/>
        <w:ind w:left="1157" w:right="934"/>
        <w:jc w:val="center"/>
        <w:rPr>
          <w:b/>
          <w:sz w:val="44"/>
        </w:rPr>
      </w:pPr>
      <w:r>
        <w:rPr>
          <w:b/>
          <w:sz w:val="44"/>
        </w:rPr>
        <w:t>Project</w:t>
      </w:r>
      <w:r>
        <w:rPr>
          <w:b/>
          <w:spacing w:val="-13"/>
          <w:sz w:val="44"/>
        </w:rPr>
        <w:t xml:space="preserve"> </w:t>
      </w:r>
      <w:r>
        <w:rPr>
          <w:b/>
          <w:sz w:val="44"/>
        </w:rPr>
        <w:t>Report</w:t>
      </w:r>
      <w:r>
        <w:rPr>
          <w:b/>
          <w:spacing w:val="-15"/>
          <w:sz w:val="44"/>
        </w:rPr>
        <w:t xml:space="preserve"> </w:t>
      </w:r>
      <w:r>
        <w:rPr>
          <w:b/>
          <w:spacing w:val="-5"/>
          <w:sz w:val="44"/>
        </w:rPr>
        <w:t>on</w:t>
      </w:r>
    </w:p>
    <w:p w14:paraId="3C3E3FB9" w14:textId="77777777" w:rsidR="00E21BAD" w:rsidRDefault="00E21BAD">
      <w:pPr>
        <w:pStyle w:val="BodyText"/>
        <w:spacing w:before="40"/>
        <w:rPr>
          <w:b/>
          <w:sz w:val="44"/>
        </w:rPr>
      </w:pPr>
    </w:p>
    <w:p w14:paraId="3B1F7BF7" w14:textId="77777777" w:rsidR="00E21BAD" w:rsidRDefault="00A41DA0">
      <w:pPr>
        <w:pStyle w:val="Heading1"/>
        <w:spacing w:before="0" w:line="458" w:lineRule="auto"/>
        <w:ind w:left="2944" w:right="2691"/>
        <w:jc w:val="center"/>
      </w:pPr>
      <w:r>
        <w:rPr>
          <w:spacing w:val="-4"/>
        </w:rPr>
        <w:t>ADMISSION PREDICTION</w:t>
      </w:r>
      <w:r>
        <w:rPr>
          <w:spacing w:val="-5"/>
        </w:rPr>
        <w:t xml:space="preserve"> </w:t>
      </w:r>
      <w:r>
        <w:rPr>
          <w:spacing w:val="-4"/>
        </w:rPr>
        <w:t xml:space="preserve">APPLICATION </w:t>
      </w:r>
      <w:r>
        <w:rPr>
          <w:spacing w:val="-6"/>
        </w:rPr>
        <w:t>BY</w:t>
      </w:r>
    </w:p>
    <w:p w14:paraId="41E391D1" w14:textId="77777777" w:rsidR="00E21BAD" w:rsidRDefault="00A41DA0">
      <w:pPr>
        <w:spacing w:line="376" w:lineRule="exact"/>
        <w:ind w:left="1172" w:right="934"/>
        <w:jc w:val="center"/>
        <w:rPr>
          <w:b/>
          <w:sz w:val="36"/>
        </w:rPr>
      </w:pPr>
      <w:r>
        <w:rPr>
          <w:b/>
          <w:sz w:val="36"/>
        </w:rPr>
        <w:t>NIKITA</w:t>
      </w:r>
      <w:r>
        <w:rPr>
          <w:b/>
          <w:spacing w:val="-5"/>
          <w:sz w:val="36"/>
        </w:rPr>
        <w:t xml:space="preserve"> </w:t>
      </w:r>
      <w:r>
        <w:rPr>
          <w:b/>
          <w:spacing w:val="-4"/>
          <w:sz w:val="36"/>
        </w:rPr>
        <w:t>SINHA</w:t>
      </w:r>
    </w:p>
    <w:p w14:paraId="525DC5A8" w14:textId="77777777" w:rsidR="00E21BAD" w:rsidRDefault="00E21BAD">
      <w:pPr>
        <w:pStyle w:val="BodyText"/>
        <w:rPr>
          <w:b/>
          <w:sz w:val="36"/>
        </w:rPr>
      </w:pPr>
    </w:p>
    <w:p w14:paraId="7274A9DA" w14:textId="77777777" w:rsidR="00E21BAD" w:rsidRDefault="00A41DA0">
      <w:pPr>
        <w:ind w:left="1170" w:right="934"/>
        <w:jc w:val="center"/>
        <w:rPr>
          <w:b/>
          <w:sz w:val="36"/>
        </w:rPr>
      </w:pPr>
      <w:r>
        <w:rPr>
          <w:b/>
          <w:sz w:val="36"/>
        </w:rPr>
        <w:t>Seat</w:t>
      </w:r>
      <w:r>
        <w:rPr>
          <w:b/>
          <w:spacing w:val="-5"/>
          <w:sz w:val="36"/>
        </w:rPr>
        <w:t xml:space="preserve"> </w:t>
      </w:r>
      <w:r>
        <w:rPr>
          <w:b/>
          <w:spacing w:val="-2"/>
          <w:sz w:val="36"/>
        </w:rPr>
        <w:t>no:13113</w:t>
      </w:r>
    </w:p>
    <w:p w14:paraId="00A4F8A6" w14:textId="77777777" w:rsidR="00E21BAD" w:rsidRDefault="00A41DA0">
      <w:pPr>
        <w:spacing w:before="255"/>
        <w:ind w:left="1172" w:right="934"/>
        <w:jc w:val="center"/>
        <w:rPr>
          <w:sz w:val="32"/>
        </w:rPr>
      </w:pPr>
      <w:r>
        <w:rPr>
          <w:spacing w:val="-2"/>
          <w:sz w:val="32"/>
        </w:rPr>
        <w:t>Under</w:t>
      </w:r>
      <w:r>
        <w:rPr>
          <w:spacing w:val="-22"/>
          <w:sz w:val="32"/>
        </w:rPr>
        <w:t xml:space="preserve"> </w:t>
      </w:r>
      <w:r>
        <w:rPr>
          <w:spacing w:val="-2"/>
          <w:sz w:val="32"/>
        </w:rPr>
        <w:t>The</w:t>
      </w:r>
      <w:r>
        <w:rPr>
          <w:spacing w:val="-8"/>
          <w:sz w:val="32"/>
        </w:rPr>
        <w:t xml:space="preserve"> </w:t>
      </w:r>
      <w:r>
        <w:rPr>
          <w:spacing w:val="-2"/>
          <w:sz w:val="32"/>
        </w:rPr>
        <w:t>Guidance</w:t>
      </w:r>
      <w:r>
        <w:rPr>
          <w:spacing w:val="-9"/>
          <w:sz w:val="32"/>
        </w:rPr>
        <w:t xml:space="preserve"> </w:t>
      </w:r>
      <w:r>
        <w:rPr>
          <w:spacing w:val="-5"/>
          <w:sz w:val="32"/>
        </w:rPr>
        <w:t>Of</w:t>
      </w:r>
    </w:p>
    <w:p w14:paraId="53E3B3DF" w14:textId="77777777" w:rsidR="00E21BAD" w:rsidRDefault="00E21BAD">
      <w:pPr>
        <w:pStyle w:val="BodyText"/>
        <w:spacing w:before="92"/>
        <w:rPr>
          <w:sz w:val="32"/>
        </w:rPr>
      </w:pPr>
    </w:p>
    <w:p w14:paraId="61785B5C" w14:textId="77777777" w:rsidR="00E21BAD" w:rsidRDefault="00A41DA0">
      <w:pPr>
        <w:ind w:left="1171" w:right="934"/>
        <w:jc w:val="center"/>
        <w:rPr>
          <w:b/>
          <w:sz w:val="32"/>
        </w:rPr>
      </w:pPr>
      <w:r>
        <w:rPr>
          <w:b/>
          <w:sz w:val="32"/>
        </w:rPr>
        <w:t>PROF.</w:t>
      </w:r>
      <w:r>
        <w:rPr>
          <w:b/>
          <w:spacing w:val="-12"/>
          <w:sz w:val="32"/>
        </w:rPr>
        <w:t xml:space="preserve"> </w:t>
      </w:r>
      <w:r>
        <w:rPr>
          <w:b/>
          <w:sz w:val="32"/>
        </w:rPr>
        <w:t>MR.</w:t>
      </w:r>
      <w:r>
        <w:rPr>
          <w:b/>
          <w:spacing w:val="-15"/>
          <w:sz w:val="32"/>
        </w:rPr>
        <w:t xml:space="preserve"> </w:t>
      </w:r>
      <w:r>
        <w:rPr>
          <w:b/>
          <w:sz w:val="32"/>
        </w:rPr>
        <w:t>MOHAMMAD</w:t>
      </w:r>
      <w:r>
        <w:rPr>
          <w:b/>
          <w:spacing w:val="-9"/>
          <w:sz w:val="32"/>
        </w:rPr>
        <w:t xml:space="preserve"> </w:t>
      </w:r>
      <w:r>
        <w:rPr>
          <w:b/>
          <w:spacing w:val="-5"/>
          <w:sz w:val="32"/>
        </w:rPr>
        <w:t>ALI</w:t>
      </w:r>
    </w:p>
    <w:p w14:paraId="6155CC8F" w14:textId="77777777" w:rsidR="00E21BAD" w:rsidRDefault="00E21BAD">
      <w:pPr>
        <w:pStyle w:val="BodyText"/>
        <w:spacing w:before="91"/>
        <w:rPr>
          <w:b/>
          <w:sz w:val="32"/>
        </w:rPr>
      </w:pPr>
    </w:p>
    <w:p w14:paraId="3395789F" w14:textId="77777777" w:rsidR="00E21BAD" w:rsidRDefault="00A41DA0">
      <w:pPr>
        <w:spacing w:line="530" w:lineRule="auto"/>
        <w:ind w:left="3912" w:right="3671"/>
        <w:jc w:val="center"/>
        <w:rPr>
          <w:b/>
          <w:sz w:val="28"/>
        </w:rPr>
      </w:pPr>
      <w:r>
        <w:rPr>
          <w:b/>
          <w:spacing w:val="-2"/>
          <w:sz w:val="28"/>
        </w:rPr>
        <w:t>Class:</w:t>
      </w:r>
      <w:r>
        <w:rPr>
          <w:b/>
          <w:spacing w:val="-13"/>
          <w:sz w:val="28"/>
        </w:rPr>
        <w:t xml:space="preserve"> </w:t>
      </w:r>
      <w:r>
        <w:rPr>
          <w:b/>
          <w:spacing w:val="-2"/>
          <w:sz w:val="28"/>
        </w:rPr>
        <w:t xml:space="preserve">MCA-II(Sem-IV) </w:t>
      </w:r>
      <w:r>
        <w:rPr>
          <w:b/>
          <w:sz w:val="28"/>
        </w:rPr>
        <w:t>Year: 2024-2025</w:t>
      </w:r>
    </w:p>
    <w:p w14:paraId="08412A1B" w14:textId="77777777" w:rsidR="00E21BAD" w:rsidRDefault="00E21BAD">
      <w:pPr>
        <w:spacing w:line="530" w:lineRule="auto"/>
        <w:jc w:val="center"/>
        <w:rPr>
          <w:b/>
          <w:sz w:val="28"/>
        </w:rPr>
        <w:sectPr w:rsidR="00E21BAD">
          <w:type w:val="continuous"/>
          <w:pgSz w:w="11910" w:h="16840"/>
          <w:pgMar w:top="1060" w:right="425" w:bottom="280" w:left="425"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6F90614" w14:textId="77777777" w:rsidR="00E21BAD" w:rsidRDefault="00A41DA0">
      <w:pPr>
        <w:pStyle w:val="BodyText"/>
        <w:ind w:left="93"/>
        <w:rPr>
          <w:sz w:val="20"/>
        </w:rPr>
      </w:pPr>
      <w:r>
        <w:rPr>
          <w:noProof/>
          <w:sz w:val="20"/>
        </w:rPr>
        <w:lastRenderedPageBreak/>
        <mc:AlternateContent>
          <mc:Choice Requires="wpg">
            <w:drawing>
              <wp:inline distT="0" distB="0" distL="0" distR="0" wp14:anchorId="718E4C86" wp14:editId="7B1AA783">
                <wp:extent cx="6910070" cy="937260"/>
                <wp:effectExtent l="9525" t="0" r="5079" b="5715"/>
                <wp:docPr id="3" name="Group 3"/>
                <wp:cNvGraphicFramePr/>
                <a:graphic xmlns:a="http://schemas.openxmlformats.org/drawingml/2006/main">
                  <a:graphicData uri="http://schemas.microsoft.com/office/word/2010/wordprocessingGroup">
                    <wpg:wgp>
                      <wpg:cNvGrpSpPr/>
                      <wpg:grpSpPr>
                        <a:xfrm>
                          <a:off x="0" y="0"/>
                          <a:ext cx="6910070" cy="937260"/>
                          <a:chOff x="0" y="0"/>
                          <a:chExt cx="6910070" cy="937260"/>
                        </a:xfrm>
                      </wpg:grpSpPr>
                      <wps:wsp>
                        <wps:cNvPr id="4" name="Graphic 4"/>
                        <wps:cNvSpPr/>
                        <wps:spPr>
                          <a:xfrm>
                            <a:off x="0" y="931163"/>
                            <a:ext cx="6910070" cy="1270"/>
                          </a:xfrm>
                          <a:custGeom>
                            <a:avLst/>
                            <a:gdLst/>
                            <a:ahLst/>
                            <a:cxnLst/>
                            <a:rect l="l" t="t" r="r" b="b"/>
                            <a:pathLst>
                              <a:path w="6910070">
                                <a:moveTo>
                                  <a:pt x="0" y="0"/>
                                </a:moveTo>
                                <a:lnTo>
                                  <a:pt x="6909816" y="0"/>
                                </a:lnTo>
                              </a:path>
                            </a:pathLst>
                          </a:custGeom>
                          <a:ln w="12192">
                            <a:solidFill>
                              <a:srgbClr val="2F369C"/>
                            </a:solidFill>
                            <a:prstDash val="solid"/>
                          </a:ln>
                        </wps:spPr>
                        <wps:bodyPr wrap="square" lIns="0" tIns="0" rIns="0" bIns="0" rtlCol="0">
                          <a:noAutofit/>
                        </wps:bodyPr>
                      </wps:wsp>
                      <pic:pic xmlns:pic="http://schemas.openxmlformats.org/drawingml/2006/picture">
                        <pic:nvPicPr>
                          <pic:cNvPr id="5" name="Image 5"/>
                          <pic:cNvPicPr/>
                        </pic:nvPicPr>
                        <pic:blipFill>
                          <a:blip r:embed="rId10" cstate="print"/>
                          <a:stretch>
                            <a:fillRect/>
                          </a:stretch>
                        </pic:blipFill>
                        <pic:spPr>
                          <a:xfrm>
                            <a:off x="71627" y="0"/>
                            <a:ext cx="978408" cy="673608"/>
                          </a:xfrm>
                          <a:prstGeom prst="rect">
                            <a:avLst/>
                          </a:prstGeom>
                        </pic:spPr>
                      </pic:pic>
                      <pic:pic xmlns:pic="http://schemas.openxmlformats.org/drawingml/2006/picture">
                        <pic:nvPicPr>
                          <pic:cNvPr id="6" name="Image 6"/>
                          <pic:cNvPicPr/>
                        </pic:nvPicPr>
                        <pic:blipFill>
                          <a:blip r:embed="rId11" cstate="print"/>
                          <a:stretch>
                            <a:fillRect/>
                          </a:stretch>
                        </pic:blipFill>
                        <pic:spPr>
                          <a:xfrm>
                            <a:off x="397763" y="227075"/>
                            <a:ext cx="326135" cy="394715"/>
                          </a:xfrm>
                          <a:prstGeom prst="rect">
                            <a:avLst/>
                          </a:prstGeom>
                        </pic:spPr>
                      </pic:pic>
                      <pic:pic xmlns:pic="http://schemas.openxmlformats.org/drawingml/2006/picture">
                        <pic:nvPicPr>
                          <pic:cNvPr id="7" name="Image 7"/>
                          <pic:cNvPicPr/>
                        </pic:nvPicPr>
                        <pic:blipFill>
                          <a:blip r:embed="rId12" cstate="print"/>
                          <a:stretch>
                            <a:fillRect/>
                          </a:stretch>
                        </pic:blipFill>
                        <pic:spPr>
                          <a:xfrm>
                            <a:off x="633984" y="288036"/>
                            <a:ext cx="274319" cy="364236"/>
                          </a:xfrm>
                          <a:prstGeom prst="rect">
                            <a:avLst/>
                          </a:prstGeom>
                        </pic:spPr>
                      </pic:pic>
                      <pic:pic xmlns:pic="http://schemas.openxmlformats.org/drawingml/2006/picture">
                        <pic:nvPicPr>
                          <pic:cNvPr id="8" name="Image 8"/>
                          <pic:cNvPicPr/>
                        </pic:nvPicPr>
                        <pic:blipFill>
                          <a:blip r:embed="rId13" cstate="print"/>
                          <a:stretch>
                            <a:fillRect/>
                          </a:stretch>
                        </pic:blipFill>
                        <pic:spPr>
                          <a:xfrm>
                            <a:off x="809244" y="539495"/>
                            <a:ext cx="166116" cy="152400"/>
                          </a:xfrm>
                          <a:prstGeom prst="rect">
                            <a:avLst/>
                          </a:prstGeom>
                        </pic:spPr>
                      </pic:pic>
                      <pic:pic xmlns:pic="http://schemas.openxmlformats.org/drawingml/2006/picture">
                        <pic:nvPicPr>
                          <pic:cNvPr id="9" name="Image 9"/>
                          <pic:cNvPicPr/>
                        </pic:nvPicPr>
                        <pic:blipFill>
                          <a:blip r:embed="rId14" cstate="print"/>
                          <a:stretch>
                            <a:fillRect/>
                          </a:stretch>
                        </pic:blipFill>
                        <pic:spPr>
                          <a:xfrm>
                            <a:off x="211835" y="288036"/>
                            <a:ext cx="274319" cy="364236"/>
                          </a:xfrm>
                          <a:prstGeom prst="rect">
                            <a:avLst/>
                          </a:prstGeom>
                        </pic:spPr>
                      </pic:pic>
                      <pic:pic xmlns:pic="http://schemas.openxmlformats.org/drawingml/2006/picture">
                        <pic:nvPicPr>
                          <pic:cNvPr id="10" name="Image 10"/>
                          <pic:cNvPicPr/>
                        </pic:nvPicPr>
                        <pic:blipFill>
                          <a:blip r:embed="rId15" cstate="print"/>
                          <a:stretch>
                            <a:fillRect/>
                          </a:stretch>
                        </pic:blipFill>
                        <pic:spPr>
                          <a:xfrm>
                            <a:off x="149352" y="544068"/>
                            <a:ext cx="164592" cy="146303"/>
                          </a:xfrm>
                          <a:prstGeom prst="rect">
                            <a:avLst/>
                          </a:prstGeom>
                        </pic:spPr>
                      </pic:pic>
                      <wps:wsp>
                        <wps:cNvPr id="11" name="Graphic 11"/>
                        <wps:cNvSpPr/>
                        <wps:spPr>
                          <a:xfrm>
                            <a:off x="141732" y="527304"/>
                            <a:ext cx="841375" cy="236220"/>
                          </a:xfrm>
                          <a:custGeom>
                            <a:avLst/>
                            <a:gdLst/>
                            <a:ahLst/>
                            <a:cxnLst/>
                            <a:rect l="l" t="t" r="r" b="b"/>
                            <a:pathLst>
                              <a:path w="841375" h="236220">
                                <a:moveTo>
                                  <a:pt x="841235" y="64008"/>
                                </a:moveTo>
                                <a:lnTo>
                                  <a:pt x="797039" y="76200"/>
                                </a:lnTo>
                                <a:lnTo>
                                  <a:pt x="789432" y="77724"/>
                                </a:lnTo>
                                <a:lnTo>
                                  <a:pt x="784860" y="59436"/>
                                </a:lnTo>
                                <a:lnTo>
                                  <a:pt x="778764" y="33528"/>
                                </a:lnTo>
                                <a:lnTo>
                                  <a:pt x="775716" y="18288"/>
                                </a:lnTo>
                                <a:lnTo>
                                  <a:pt x="774179" y="10668"/>
                                </a:lnTo>
                                <a:lnTo>
                                  <a:pt x="771131" y="0"/>
                                </a:lnTo>
                                <a:lnTo>
                                  <a:pt x="752843" y="38100"/>
                                </a:lnTo>
                                <a:lnTo>
                                  <a:pt x="713219" y="71628"/>
                                </a:lnTo>
                                <a:lnTo>
                                  <a:pt x="681215" y="77724"/>
                                </a:lnTo>
                                <a:lnTo>
                                  <a:pt x="665975" y="79248"/>
                                </a:lnTo>
                                <a:lnTo>
                                  <a:pt x="667499" y="79248"/>
                                </a:lnTo>
                                <a:lnTo>
                                  <a:pt x="662927" y="82296"/>
                                </a:lnTo>
                                <a:lnTo>
                                  <a:pt x="658355" y="86868"/>
                                </a:lnTo>
                                <a:lnTo>
                                  <a:pt x="656831" y="89916"/>
                                </a:lnTo>
                                <a:lnTo>
                                  <a:pt x="656831" y="99060"/>
                                </a:lnTo>
                                <a:lnTo>
                                  <a:pt x="661403" y="103632"/>
                                </a:lnTo>
                                <a:lnTo>
                                  <a:pt x="659879" y="103632"/>
                                </a:lnTo>
                                <a:lnTo>
                                  <a:pt x="568439" y="112776"/>
                                </a:lnTo>
                                <a:lnTo>
                                  <a:pt x="469379" y="118872"/>
                                </a:lnTo>
                                <a:lnTo>
                                  <a:pt x="644639" y="118872"/>
                                </a:lnTo>
                                <a:lnTo>
                                  <a:pt x="665975" y="114300"/>
                                </a:lnTo>
                                <a:lnTo>
                                  <a:pt x="707123" y="99060"/>
                                </a:lnTo>
                                <a:lnTo>
                                  <a:pt x="707123" y="92964"/>
                                </a:lnTo>
                                <a:lnTo>
                                  <a:pt x="707136" y="86868"/>
                                </a:lnTo>
                                <a:lnTo>
                                  <a:pt x="705612" y="85344"/>
                                </a:lnTo>
                                <a:lnTo>
                                  <a:pt x="699516" y="85344"/>
                                </a:lnTo>
                                <a:lnTo>
                                  <a:pt x="687324" y="89916"/>
                                </a:lnTo>
                                <a:lnTo>
                                  <a:pt x="675132" y="92964"/>
                                </a:lnTo>
                                <a:lnTo>
                                  <a:pt x="667499" y="92964"/>
                                </a:lnTo>
                                <a:lnTo>
                                  <a:pt x="673595" y="88392"/>
                                </a:lnTo>
                                <a:lnTo>
                                  <a:pt x="685787" y="85344"/>
                                </a:lnTo>
                                <a:lnTo>
                                  <a:pt x="733031" y="70104"/>
                                </a:lnTo>
                                <a:lnTo>
                                  <a:pt x="758939" y="41148"/>
                                </a:lnTo>
                                <a:lnTo>
                                  <a:pt x="769607" y="18288"/>
                                </a:lnTo>
                                <a:lnTo>
                                  <a:pt x="774192" y="38100"/>
                                </a:lnTo>
                                <a:lnTo>
                                  <a:pt x="780288" y="65532"/>
                                </a:lnTo>
                                <a:lnTo>
                                  <a:pt x="784860" y="85344"/>
                                </a:lnTo>
                                <a:lnTo>
                                  <a:pt x="818388" y="79248"/>
                                </a:lnTo>
                                <a:lnTo>
                                  <a:pt x="826008" y="77724"/>
                                </a:lnTo>
                                <a:lnTo>
                                  <a:pt x="832104" y="76200"/>
                                </a:lnTo>
                                <a:lnTo>
                                  <a:pt x="812292" y="108204"/>
                                </a:lnTo>
                                <a:lnTo>
                                  <a:pt x="778764" y="134112"/>
                                </a:lnTo>
                                <a:lnTo>
                                  <a:pt x="743712" y="152400"/>
                                </a:lnTo>
                                <a:lnTo>
                                  <a:pt x="714756" y="161544"/>
                                </a:lnTo>
                                <a:lnTo>
                                  <a:pt x="702564" y="164592"/>
                                </a:lnTo>
                                <a:lnTo>
                                  <a:pt x="708660" y="169164"/>
                                </a:lnTo>
                                <a:lnTo>
                                  <a:pt x="711708" y="176784"/>
                                </a:lnTo>
                                <a:lnTo>
                                  <a:pt x="711708" y="184404"/>
                                </a:lnTo>
                                <a:lnTo>
                                  <a:pt x="665988" y="199644"/>
                                </a:lnTo>
                                <a:lnTo>
                                  <a:pt x="614172" y="207264"/>
                                </a:lnTo>
                                <a:lnTo>
                                  <a:pt x="527304" y="214884"/>
                                </a:lnTo>
                                <a:lnTo>
                                  <a:pt x="473951" y="217932"/>
                                </a:lnTo>
                                <a:lnTo>
                                  <a:pt x="367284" y="217932"/>
                                </a:lnTo>
                                <a:lnTo>
                                  <a:pt x="313944" y="214884"/>
                                </a:lnTo>
                                <a:lnTo>
                                  <a:pt x="262128" y="210312"/>
                                </a:lnTo>
                                <a:lnTo>
                                  <a:pt x="227076" y="210312"/>
                                </a:lnTo>
                                <a:lnTo>
                                  <a:pt x="178308" y="208788"/>
                                </a:lnTo>
                                <a:lnTo>
                                  <a:pt x="138684" y="193548"/>
                                </a:lnTo>
                                <a:lnTo>
                                  <a:pt x="124968" y="156972"/>
                                </a:lnTo>
                                <a:lnTo>
                                  <a:pt x="91440" y="150876"/>
                                </a:lnTo>
                                <a:lnTo>
                                  <a:pt x="57912" y="134112"/>
                                </a:lnTo>
                                <a:lnTo>
                                  <a:pt x="30480" y="108204"/>
                                </a:lnTo>
                                <a:lnTo>
                                  <a:pt x="13716" y="79260"/>
                                </a:lnTo>
                                <a:lnTo>
                                  <a:pt x="25895" y="82296"/>
                                </a:lnTo>
                                <a:lnTo>
                                  <a:pt x="35039" y="85344"/>
                                </a:lnTo>
                                <a:lnTo>
                                  <a:pt x="45707" y="88392"/>
                                </a:lnTo>
                                <a:lnTo>
                                  <a:pt x="57899" y="89916"/>
                                </a:lnTo>
                                <a:lnTo>
                                  <a:pt x="59423" y="80772"/>
                                </a:lnTo>
                                <a:lnTo>
                                  <a:pt x="60960" y="79248"/>
                                </a:lnTo>
                                <a:lnTo>
                                  <a:pt x="60960" y="77724"/>
                                </a:lnTo>
                                <a:lnTo>
                                  <a:pt x="63995" y="64008"/>
                                </a:lnTo>
                                <a:lnTo>
                                  <a:pt x="68567" y="41148"/>
                                </a:lnTo>
                                <a:lnTo>
                                  <a:pt x="71615" y="22860"/>
                                </a:lnTo>
                                <a:lnTo>
                                  <a:pt x="82296" y="38100"/>
                                </a:lnTo>
                                <a:lnTo>
                                  <a:pt x="106680" y="70104"/>
                                </a:lnTo>
                                <a:lnTo>
                                  <a:pt x="161544" y="89916"/>
                                </a:lnTo>
                                <a:lnTo>
                                  <a:pt x="170688" y="92964"/>
                                </a:lnTo>
                                <a:lnTo>
                                  <a:pt x="164592" y="94488"/>
                                </a:lnTo>
                                <a:lnTo>
                                  <a:pt x="181356" y="94488"/>
                                </a:lnTo>
                                <a:lnTo>
                                  <a:pt x="181356" y="92964"/>
                                </a:lnTo>
                                <a:lnTo>
                                  <a:pt x="178308" y="86868"/>
                                </a:lnTo>
                                <a:lnTo>
                                  <a:pt x="158496" y="80772"/>
                                </a:lnTo>
                                <a:lnTo>
                                  <a:pt x="131064" y="73152"/>
                                </a:lnTo>
                                <a:lnTo>
                                  <a:pt x="120396" y="68580"/>
                                </a:lnTo>
                                <a:lnTo>
                                  <a:pt x="111252" y="62484"/>
                                </a:lnTo>
                                <a:lnTo>
                                  <a:pt x="100584" y="48768"/>
                                </a:lnTo>
                                <a:lnTo>
                                  <a:pt x="86868" y="28956"/>
                                </a:lnTo>
                                <a:lnTo>
                                  <a:pt x="83820" y="22860"/>
                                </a:lnTo>
                                <a:lnTo>
                                  <a:pt x="70091" y="0"/>
                                </a:lnTo>
                                <a:lnTo>
                                  <a:pt x="68567" y="10668"/>
                                </a:lnTo>
                                <a:lnTo>
                                  <a:pt x="62471" y="33528"/>
                                </a:lnTo>
                                <a:lnTo>
                                  <a:pt x="56375" y="59436"/>
                                </a:lnTo>
                                <a:lnTo>
                                  <a:pt x="53327" y="77724"/>
                                </a:lnTo>
                                <a:lnTo>
                                  <a:pt x="44196" y="76200"/>
                                </a:lnTo>
                                <a:lnTo>
                                  <a:pt x="35052" y="73152"/>
                                </a:lnTo>
                                <a:lnTo>
                                  <a:pt x="16764" y="70104"/>
                                </a:lnTo>
                                <a:lnTo>
                                  <a:pt x="0" y="64008"/>
                                </a:lnTo>
                                <a:lnTo>
                                  <a:pt x="1524" y="65532"/>
                                </a:lnTo>
                                <a:lnTo>
                                  <a:pt x="4572" y="79248"/>
                                </a:lnTo>
                                <a:lnTo>
                                  <a:pt x="4572" y="82296"/>
                                </a:lnTo>
                                <a:lnTo>
                                  <a:pt x="25908" y="117348"/>
                                </a:lnTo>
                                <a:lnTo>
                                  <a:pt x="57912" y="143256"/>
                                </a:lnTo>
                                <a:lnTo>
                                  <a:pt x="112776" y="167640"/>
                                </a:lnTo>
                                <a:lnTo>
                                  <a:pt x="111252" y="170688"/>
                                </a:lnTo>
                                <a:lnTo>
                                  <a:pt x="109728" y="175260"/>
                                </a:lnTo>
                                <a:lnTo>
                                  <a:pt x="109728" y="185928"/>
                                </a:lnTo>
                                <a:lnTo>
                                  <a:pt x="152400" y="213360"/>
                                </a:lnTo>
                                <a:lnTo>
                                  <a:pt x="196596" y="220980"/>
                                </a:lnTo>
                                <a:lnTo>
                                  <a:pt x="260604" y="228600"/>
                                </a:lnTo>
                                <a:lnTo>
                                  <a:pt x="313944" y="233172"/>
                                </a:lnTo>
                                <a:lnTo>
                                  <a:pt x="420624" y="236220"/>
                                </a:lnTo>
                                <a:lnTo>
                                  <a:pt x="528828" y="233172"/>
                                </a:lnTo>
                                <a:lnTo>
                                  <a:pt x="580644" y="228600"/>
                                </a:lnTo>
                                <a:lnTo>
                                  <a:pt x="646176" y="220980"/>
                                </a:lnTo>
                                <a:lnTo>
                                  <a:pt x="704088" y="208788"/>
                                </a:lnTo>
                                <a:lnTo>
                                  <a:pt x="731520" y="184404"/>
                                </a:lnTo>
                                <a:lnTo>
                                  <a:pt x="731520" y="175260"/>
                                </a:lnTo>
                                <a:lnTo>
                                  <a:pt x="729996" y="170688"/>
                                </a:lnTo>
                                <a:lnTo>
                                  <a:pt x="729996" y="167640"/>
                                </a:lnTo>
                                <a:lnTo>
                                  <a:pt x="760476" y="156972"/>
                                </a:lnTo>
                                <a:lnTo>
                                  <a:pt x="803148" y="129540"/>
                                </a:lnTo>
                                <a:lnTo>
                                  <a:pt x="833628" y="91440"/>
                                </a:lnTo>
                                <a:lnTo>
                                  <a:pt x="838200" y="79248"/>
                                </a:lnTo>
                                <a:lnTo>
                                  <a:pt x="838200" y="76200"/>
                                </a:lnTo>
                                <a:lnTo>
                                  <a:pt x="841235" y="64008"/>
                                </a:lnTo>
                                <a:close/>
                              </a:path>
                            </a:pathLst>
                          </a:custGeom>
                          <a:solidFill>
                            <a:srgbClr val="FFCD2D"/>
                          </a:solidFill>
                        </wps:spPr>
                        <wps:bodyPr wrap="square" lIns="0" tIns="0" rIns="0" bIns="0" rtlCol="0">
                          <a:noAutofit/>
                        </wps:bodyPr>
                      </wps:wsp>
                      <pic:pic xmlns:pic="http://schemas.openxmlformats.org/drawingml/2006/picture">
                        <pic:nvPicPr>
                          <pic:cNvPr id="12" name="Image 12"/>
                          <pic:cNvPicPr/>
                        </pic:nvPicPr>
                        <pic:blipFill>
                          <a:blip r:embed="rId16" cstate="print"/>
                          <a:stretch>
                            <a:fillRect/>
                          </a:stretch>
                        </pic:blipFill>
                        <pic:spPr>
                          <a:xfrm>
                            <a:off x="263652" y="626364"/>
                            <a:ext cx="598932" cy="128015"/>
                          </a:xfrm>
                          <a:prstGeom prst="rect">
                            <a:avLst/>
                          </a:prstGeom>
                        </pic:spPr>
                      </pic:pic>
                      <wps:wsp>
                        <wps:cNvPr id="13" name="Graphic 13"/>
                        <wps:cNvSpPr/>
                        <wps:spPr>
                          <a:xfrm>
                            <a:off x="909828" y="705612"/>
                            <a:ext cx="32384" cy="17145"/>
                          </a:xfrm>
                          <a:custGeom>
                            <a:avLst/>
                            <a:gdLst/>
                            <a:ahLst/>
                            <a:cxnLst/>
                            <a:rect l="l" t="t" r="r" b="b"/>
                            <a:pathLst>
                              <a:path w="32384" h="17145">
                                <a:moveTo>
                                  <a:pt x="13716" y="0"/>
                                </a:moveTo>
                                <a:lnTo>
                                  <a:pt x="0" y="0"/>
                                </a:lnTo>
                                <a:lnTo>
                                  <a:pt x="0" y="1524"/>
                                </a:lnTo>
                                <a:lnTo>
                                  <a:pt x="6096" y="1524"/>
                                </a:lnTo>
                                <a:lnTo>
                                  <a:pt x="6096" y="16764"/>
                                </a:lnTo>
                                <a:lnTo>
                                  <a:pt x="7620" y="16764"/>
                                </a:lnTo>
                                <a:lnTo>
                                  <a:pt x="7620" y="1524"/>
                                </a:lnTo>
                                <a:lnTo>
                                  <a:pt x="13716" y="1524"/>
                                </a:lnTo>
                                <a:lnTo>
                                  <a:pt x="13716" y="0"/>
                                </a:lnTo>
                                <a:close/>
                              </a:path>
                              <a:path w="32384" h="17145">
                                <a:moveTo>
                                  <a:pt x="32004" y="0"/>
                                </a:moveTo>
                                <a:lnTo>
                                  <a:pt x="28956" y="0"/>
                                </a:lnTo>
                                <a:lnTo>
                                  <a:pt x="24384" y="12192"/>
                                </a:lnTo>
                                <a:lnTo>
                                  <a:pt x="24384" y="13716"/>
                                </a:lnTo>
                                <a:lnTo>
                                  <a:pt x="19812" y="3048"/>
                                </a:lnTo>
                                <a:lnTo>
                                  <a:pt x="19812" y="0"/>
                                </a:lnTo>
                                <a:lnTo>
                                  <a:pt x="15240" y="0"/>
                                </a:lnTo>
                                <a:lnTo>
                                  <a:pt x="15240" y="16764"/>
                                </a:lnTo>
                                <a:lnTo>
                                  <a:pt x="18275" y="16764"/>
                                </a:lnTo>
                                <a:lnTo>
                                  <a:pt x="18275" y="3048"/>
                                </a:lnTo>
                                <a:lnTo>
                                  <a:pt x="22860" y="16764"/>
                                </a:lnTo>
                                <a:lnTo>
                                  <a:pt x="24384" y="16764"/>
                                </a:lnTo>
                                <a:lnTo>
                                  <a:pt x="25908" y="15240"/>
                                </a:lnTo>
                                <a:lnTo>
                                  <a:pt x="30467" y="3086"/>
                                </a:lnTo>
                                <a:lnTo>
                                  <a:pt x="30467" y="16764"/>
                                </a:lnTo>
                                <a:lnTo>
                                  <a:pt x="32004" y="16764"/>
                                </a:lnTo>
                                <a:lnTo>
                                  <a:pt x="32004" y="3048"/>
                                </a:lnTo>
                                <a:lnTo>
                                  <a:pt x="32004" y="0"/>
                                </a:lnTo>
                                <a:close/>
                              </a:path>
                            </a:pathLst>
                          </a:custGeom>
                          <a:solidFill>
                            <a:srgbClr val="AE261C"/>
                          </a:solidFill>
                        </wps:spPr>
                        <wps:bodyPr wrap="square" lIns="0" tIns="0" rIns="0" bIns="0" rtlCol="0">
                          <a:noAutofit/>
                        </wps:bodyPr>
                      </wps:wsp>
                      <pic:pic xmlns:pic="http://schemas.openxmlformats.org/drawingml/2006/picture">
                        <pic:nvPicPr>
                          <pic:cNvPr id="14" name="Image 14"/>
                          <pic:cNvPicPr/>
                        </pic:nvPicPr>
                        <pic:blipFill>
                          <a:blip r:embed="rId17" cstate="print"/>
                          <a:stretch>
                            <a:fillRect/>
                          </a:stretch>
                        </pic:blipFill>
                        <pic:spPr>
                          <a:xfrm>
                            <a:off x="71627" y="0"/>
                            <a:ext cx="978408" cy="736091"/>
                          </a:xfrm>
                          <a:prstGeom prst="rect">
                            <a:avLst/>
                          </a:prstGeom>
                        </pic:spPr>
                      </pic:pic>
                      <pic:pic xmlns:pic="http://schemas.openxmlformats.org/drawingml/2006/picture">
                        <pic:nvPicPr>
                          <pic:cNvPr id="15" name="Image 15"/>
                          <pic:cNvPicPr/>
                        </pic:nvPicPr>
                        <pic:blipFill>
                          <a:blip r:embed="rId18" cstate="print"/>
                          <a:stretch>
                            <a:fillRect/>
                          </a:stretch>
                        </pic:blipFill>
                        <pic:spPr>
                          <a:xfrm>
                            <a:off x="48767" y="786384"/>
                            <a:ext cx="1024127" cy="118872"/>
                          </a:xfrm>
                          <a:prstGeom prst="rect">
                            <a:avLst/>
                          </a:prstGeom>
                        </pic:spPr>
                      </pic:pic>
                      <pic:pic xmlns:pic="http://schemas.openxmlformats.org/drawingml/2006/picture">
                        <pic:nvPicPr>
                          <pic:cNvPr id="16" name="Image 16"/>
                          <pic:cNvPicPr/>
                        </pic:nvPicPr>
                        <pic:blipFill>
                          <a:blip r:embed="rId11" cstate="print"/>
                          <a:stretch>
                            <a:fillRect/>
                          </a:stretch>
                        </pic:blipFill>
                        <pic:spPr>
                          <a:xfrm>
                            <a:off x="397763" y="227075"/>
                            <a:ext cx="326135" cy="394715"/>
                          </a:xfrm>
                          <a:prstGeom prst="rect">
                            <a:avLst/>
                          </a:prstGeom>
                        </pic:spPr>
                      </pic:pic>
                      <pic:pic xmlns:pic="http://schemas.openxmlformats.org/drawingml/2006/picture">
                        <pic:nvPicPr>
                          <pic:cNvPr id="17" name="Image 17"/>
                          <pic:cNvPicPr/>
                        </pic:nvPicPr>
                        <pic:blipFill>
                          <a:blip r:embed="rId12" cstate="print"/>
                          <a:stretch>
                            <a:fillRect/>
                          </a:stretch>
                        </pic:blipFill>
                        <pic:spPr>
                          <a:xfrm>
                            <a:off x="633984" y="288036"/>
                            <a:ext cx="274319" cy="364236"/>
                          </a:xfrm>
                          <a:prstGeom prst="rect">
                            <a:avLst/>
                          </a:prstGeom>
                        </pic:spPr>
                      </pic:pic>
                      <pic:pic xmlns:pic="http://schemas.openxmlformats.org/drawingml/2006/picture">
                        <pic:nvPicPr>
                          <pic:cNvPr id="18" name="Image 18"/>
                          <pic:cNvPicPr/>
                        </pic:nvPicPr>
                        <pic:blipFill>
                          <a:blip r:embed="rId13" cstate="print"/>
                          <a:stretch>
                            <a:fillRect/>
                          </a:stretch>
                        </pic:blipFill>
                        <pic:spPr>
                          <a:xfrm>
                            <a:off x="809244" y="539495"/>
                            <a:ext cx="166116" cy="152400"/>
                          </a:xfrm>
                          <a:prstGeom prst="rect">
                            <a:avLst/>
                          </a:prstGeom>
                        </pic:spPr>
                      </pic:pic>
                      <pic:pic xmlns:pic="http://schemas.openxmlformats.org/drawingml/2006/picture">
                        <pic:nvPicPr>
                          <pic:cNvPr id="19" name="Image 19"/>
                          <pic:cNvPicPr/>
                        </pic:nvPicPr>
                        <pic:blipFill>
                          <a:blip r:embed="rId14" cstate="print"/>
                          <a:stretch>
                            <a:fillRect/>
                          </a:stretch>
                        </pic:blipFill>
                        <pic:spPr>
                          <a:xfrm>
                            <a:off x="211835" y="288036"/>
                            <a:ext cx="274319" cy="364236"/>
                          </a:xfrm>
                          <a:prstGeom prst="rect">
                            <a:avLst/>
                          </a:prstGeom>
                        </pic:spPr>
                      </pic:pic>
                      <pic:pic xmlns:pic="http://schemas.openxmlformats.org/drawingml/2006/picture">
                        <pic:nvPicPr>
                          <pic:cNvPr id="20" name="Image 20"/>
                          <pic:cNvPicPr/>
                        </pic:nvPicPr>
                        <pic:blipFill>
                          <a:blip r:embed="rId19" cstate="print"/>
                          <a:stretch>
                            <a:fillRect/>
                          </a:stretch>
                        </pic:blipFill>
                        <pic:spPr>
                          <a:xfrm>
                            <a:off x="149352" y="544068"/>
                            <a:ext cx="164592" cy="146303"/>
                          </a:xfrm>
                          <a:prstGeom prst="rect">
                            <a:avLst/>
                          </a:prstGeom>
                        </pic:spPr>
                      </pic:pic>
                      <wps:wsp>
                        <wps:cNvPr id="21" name="Graphic 21"/>
                        <wps:cNvSpPr/>
                        <wps:spPr>
                          <a:xfrm>
                            <a:off x="141732" y="527304"/>
                            <a:ext cx="841375" cy="236220"/>
                          </a:xfrm>
                          <a:custGeom>
                            <a:avLst/>
                            <a:gdLst/>
                            <a:ahLst/>
                            <a:cxnLst/>
                            <a:rect l="l" t="t" r="r" b="b"/>
                            <a:pathLst>
                              <a:path w="841375" h="236220">
                                <a:moveTo>
                                  <a:pt x="841235" y="64008"/>
                                </a:moveTo>
                                <a:lnTo>
                                  <a:pt x="832104" y="66535"/>
                                </a:lnTo>
                                <a:lnTo>
                                  <a:pt x="832104" y="76200"/>
                                </a:lnTo>
                                <a:lnTo>
                                  <a:pt x="812292" y="108204"/>
                                </a:lnTo>
                                <a:lnTo>
                                  <a:pt x="778764" y="134112"/>
                                </a:lnTo>
                                <a:lnTo>
                                  <a:pt x="743712" y="152400"/>
                                </a:lnTo>
                                <a:lnTo>
                                  <a:pt x="714756" y="161544"/>
                                </a:lnTo>
                                <a:lnTo>
                                  <a:pt x="702564" y="164592"/>
                                </a:lnTo>
                                <a:lnTo>
                                  <a:pt x="708660" y="169164"/>
                                </a:lnTo>
                                <a:lnTo>
                                  <a:pt x="711708" y="176784"/>
                                </a:lnTo>
                                <a:lnTo>
                                  <a:pt x="711708" y="184404"/>
                                </a:lnTo>
                                <a:lnTo>
                                  <a:pt x="665988" y="199644"/>
                                </a:lnTo>
                                <a:lnTo>
                                  <a:pt x="614172" y="207264"/>
                                </a:lnTo>
                                <a:lnTo>
                                  <a:pt x="527304" y="214884"/>
                                </a:lnTo>
                                <a:lnTo>
                                  <a:pt x="473951" y="217932"/>
                                </a:lnTo>
                                <a:lnTo>
                                  <a:pt x="367284" y="217932"/>
                                </a:lnTo>
                                <a:lnTo>
                                  <a:pt x="313944" y="214884"/>
                                </a:lnTo>
                                <a:lnTo>
                                  <a:pt x="262128" y="210312"/>
                                </a:lnTo>
                                <a:lnTo>
                                  <a:pt x="227076" y="210312"/>
                                </a:lnTo>
                                <a:lnTo>
                                  <a:pt x="178308" y="208788"/>
                                </a:lnTo>
                                <a:lnTo>
                                  <a:pt x="138684" y="193548"/>
                                </a:lnTo>
                                <a:lnTo>
                                  <a:pt x="124968" y="156972"/>
                                </a:lnTo>
                                <a:lnTo>
                                  <a:pt x="91440" y="150876"/>
                                </a:lnTo>
                                <a:lnTo>
                                  <a:pt x="57912" y="134112"/>
                                </a:lnTo>
                                <a:lnTo>
                                  <a:pt x="30480" y="108204"/>
                                </a:lnTo>
                                <a:lnTo>
                                  <a:pt x="13716" y="79260"/>
                                </a:lnTo>
                                <a:lnTo>
                                  <a:pt x="25895" y="82296"/>
                                </a:lnTo>
                                <a:lnTo>
                                  <a:pt x="35039" y="85344"/>
                                </a:lnTo>
                                <a:lnTo>
                                  <a:pt x="45707" y="88392"/>
                                </a:lnTo>
                                <a:lnTo>
                                  <a:pt x="57899" y="89916"/>
                                </a:lnTo>
                                <a:lnTo>
                                  <a:pt x="59423" y="80772"/>
                                </a:lnTo>
                                <a:lnTo>
                                  <a:pt x="60960" y="79248"/>
                                </a:lnTo>
                                <a:lnTo>
                                  <a:pt x="60960" y="77724"/>
                                </a:lnTo>
                                <a:lnTo>
                                  <a:pt x="63995" y="64008"/>
                                </a:lnTo>
                                <a:lnTo>
                                  <a:pt x="68567" y="41148"/>
                                </a:lnTo>
                                <a:lnTo>
                                  <a:pt x="71615" y="22860"/>
                                </a:lnTo>
                                <a:lnTo>
                                  <a:pt x="82296" y="38100"/>
                                </a:lnTo>
                                <a:lnTo>
                                  <a:pt x="106680" y="70104"/>
                                </a:lnTo>
                                <a:lnTo>
                                  <a:pt x="161544" y="89916"/>
                                </a:lnTo>
                                <a:lnTo>
                                  <a:pt x="170688" y="92964"/>
                                </a:lnTo>
                                <a:lnTo>
                                  <a:pt x="164592" y="94488"/>
                                </a:lnTo>
                                <a:lnTo>
                                  <a:pt x="153911" y="91440"/>
                                </a:lnTo>
                                <a:lnTo>
                                  <a:pt x="141719" y="89916"/>
                                </a:lnTo>
                                <a:lnTo>
                                  <a:pt x="135623" y="89916"/>
                                </a:lnTo>
                                <a:lnTo>
                                  <a:pt x="134099" y="92964"/>
                                </a:lnTo>
                                <a:lnTo>
                                  <a:pt x="134099" y="100584"/>
                                </a:lnTo>
                                <a:lnTo>
                                  <a:pt x="175247" y="120396"/>
                                </a:lnTo>
                                <a:lnTo>
                                  <a:pt x="292595" y="131064"/>
                                </a:lnTo>
                                <a:lnTo>
                                  <a:pt x="403847" y="137160"/>
                                </a:lnTo>
                                <a:lnTo>
                                  <a:pt x="458711" y="137160"/>
                                </a:lnTo>
                                <a:lnTo>
                                  <a:pt x="515112" y="135636"/>
                                </a:lnTo>
                                <a:lnTo>
                                  <a:pt x="568439" y="132588"/>
                                </a:lnTo>
                                <a:lnTo>
                                  <a:pt x="618744" y="124968"/>
                                </a:lnTo>
                                <a:lnTo>
                                  <a:pt x="644639" y="118872"/>
                                </a:lnTo>
                                <a:lnTo>
                                  <a:pt x="665975" y="114300"/>
                                </a:lnTo>
                                <a:lnTo>
                                  <a:pt x="707123" y="99060"/>
                                </a:lnTo>
                                <a:lnTo>
                                  <a:pt x="707123" y="92964"/>
                                </a:lnTo>
                                <a:lnTo>
                                  <a:pt x="707136" y="86868"/>
                                </a:lnTo>
                                <a:lnTo>
                                  <a:pt x="705612" y="85344"/>
                                </a:lnTo>
                                <a:lnTo>
                                  <a:pt x="699516" y="85344"/>
                                </a:lnTo>
                                <a:lnTo>
                                  <a:pt x="687324" y="89916"/>
                                </a:lnTo>
                                <a:lnTo>
                                  <a:pt x="675132" y="92964"/>
                                </a:lnTo>
                                <a:lnTo>
                                  <a:pt x="667499" y="92964"/>
                                </a:lnTo>
                                <a:lnTo>
                                  <a:pt x="673595" y="88392"/>
                                </a:lnTo>
                                <a:lnTo>
                                  <a:pt x="685787" y="85344"/>
                                </a:lnTo>
                                <a:lnTo>
                                  <a:pt x="733031" y="70104"/>
                                </a:lnTo>
                                <a:lnTo>
                                  <a:pt x="758939" y="41148"/>
                                </a:lnTo>
                                <a:lnTo>
                                  <a:pt x="769607" y="18288"/>
                                </a:lnTo>
                                <a:lnTo>
                                  <a:pt x="774192" y="38100"/>
                                </a:lnTo>
                                <a:lnTo>
                                  <a:pt x="780288" y="65532"/>
                                </a:lnTo>
                                <a:lnTo>
                                  <a:pt x="784860" y="85344"/>
                                </a:lnTo>
                                <a:lnTo>
                                  <a:pt x="818388" y="79248"/>
                                </a:lnTo>
                                <a:lnTo>
                                  <a:pt x="826008" y="77724"/>
                                </a:lnTo>
                                <a:lnTo>
                                  <a:pt x="832104" y="76200"/>
                                </a:lnTo>
                                <a:lnTo>
                                  <a:pt x="832104" y="66535"/>
                                </a:lnTo>
                                <a:lnTo>
                                  <a:pt x="797039" y="76200"/>
                                </a:lnTo>
                                <a:lnTo>
                                  <a:pt x="789432" y="77724"/>
                                </a:lnTo>
                                <a:lnTo>
                                  <a:pt x="784860" y="59436"/>
                                </a:lnTo>
                                <a:lnTo>
                                  <a:pt x="778764" y="33528"/>
                                </a:lnTo>
                                <a:lnTo>
                                  <a:pt x="775716" y="18288"/>
                                </a:lnTo>
                                <a:lnTo>
                                  <a:pt x="774179" y="10668"/>
                                </a:lnTo>
                                <a:lnTo>
                                  <a:pt x="771131" y="0"/>
                                </a:lnTo>
                                <a:lnTo>
                                  <a:pt x="752843" y="38100"/>
                                </a:lnTo>
                                <a:lnTo>
                                  <a:pt x="713219" y="71628"/>
                                </a:lnTo>
                                <a:lnTo>
                                  <a:pt x="681215" y="77724"/>
                                </a:lnTo>
                                <a:lnTo>
                                  <a:pt x="665975" y="79248"/>
                                </a:lnTo>
                                <a:lnTo>
                                  <a:pt x="667499" y="79248"/>
                                </a:lnTo>
                                <a:lnTo>
                                  <a:pt x="662927" y="82296"/>
                                </a:lnTo>
                                <a:lnTo>
                                  <a:pt x="658355" y="86868"/>
                                </a:lnTo>
                                <a:lnTo>
                                  <a:pt x="656831" y="89916"/>
                                </a:lnTo>
                                <a:lnTo>
                                  <a:pt x="656831" y="99060"/>
                                </a:lnTo>
                                <a:lnTo>
                                  <a:pt x="661403" y="103632"/>
                                </a:lnTo>
                                <a:lnTo>
                                  <a:pt x="659879" y="103632"/>
                                </a:lnTo>
                                <a:lnTo>
                                  <a:pt x="568439" y="112776"/>
                                </a:lnTo>
                                <a:lnTo>
                                  <a:pt x="469379" y="118872"/>
                                </a:lnTo>
                                <a:lnTo>
                                  <a:pt x="368795" y="118872"/>
                                </a:lnTo>
                                <a:lnTo>
                                  <a:pt x="318503" y="117348"/>
                                </a:lnTo>
                                <a:lnTo>
                                  <a:pt x="222491" y="111252"/>
                                </a:lnTo>
                                <a:lnTo>
                                  <a:pt x="178295" y="105156"/>
                                </a:lnTo>
                                <a:lnTo>
                                  <a:pt x="178295" y="103632"/>
                                </a:lnTo>
                                <a:lnTo>
                                  <a:pt x="181343" y="100584"/>
                                </a:lnTo>
                                <a:lnTo>
                                  <a:pt x="181343" y="94488"/>
                                </a:lnTo>
                                <a:lnTo>
                                  <a:pt x="181356" y="92964"/>
                                </a:lnTo>
                                <a:lnTo>
                                  <a:pt x="178308" y="86868"/>
                                </a:lnTo>
                                <a:lnTo>
                                  <a:pt x="158496" y="80772"/>
                                </a:lnTo>
                                <a:lnTo>
                                  <a:pt x="131064" y="73152"/>
                                </a:lnTo>
                                <a:lnTo>
                                  <a:pt x="120396" y="68580"/>
                                </a:lnTo>
                                <a:lnTo>
                                  <a:pt x="111252" y="62484"/>
                                </a:lnTo>
                                <a:lnTo>
                                  <a:pt x="100584" y="48768"/>
                                </a:lnTo>
                                <a:lnTo>
                                  <a:pt x="86868" y="28956"/>
                                </a:lnTo>
                                <a:lnTo>
                                  <a:pt x="83820" y="22860"/>
                                </a:lnTo>
                                <a:lnTo>
                                  <a:pt x="70091" y="0"/>
                                </a:lnTo>
                                <a:lnTo>
                                  <a:pt x="68567" y="10668"/>
                                </a:lnTo>
                                <a:lnTo>
                                  <a:pt x="62471" y="33528"/>
                                </a:lnTo>
                                <a:lnTo>
                                  <a:pt x="56375" y="59436"/>
                                </a:lnTo>
                                <a:lnTo>
                                  <a:pt x="53327" y="77724"/>
                                </a:lnTo>
                                <a:lnTo>
                                  <a:pt x="44196" y="76200"/>
                                </a:lnTo>
                                <a:lnTo>
                                  <a:pt x="35052" y="73152"/>
                                </a:lnTo>
                                <a:lnTo>
                                  <a:pt x="16764" y="70104"/>
                                </a:lnTo>
                                <a:lnTo>
                                  <a:pt x="0" y="64008"/>
                                </a:lnTo>
                                <a:lnTo>
                                  <a:pt x="1524" y="65532"/>
                                </a:lnTo>
                                <a:lnTo>
                                  <a:pt x="4572" y="79248"/>
                                </a:lnTo>
                                <a:lnTo>
                                  <a:pt x="4572" y="82296"/>
                                </a:lnTo>
                                <a:lnTo>
                                  <a:pt x="25908" y="117348"/>
                                </a:lnTo>
                                <a:lnTo>
                                  <a:pt x="57912" y="143256"/>
                                </a:lnTo>
                                <a:lnTo>
                                  <a:pt x="112776" y="167640"/>
                                </a:lnTo>
                                <a:lnTo>
                                  <a:pt x="111252" y="170688"/>
                                </a:lnTo>
                                <a:lnTo>
                                  <a:pt x="109728" y="175260"/>
                                </a:lnTo>
                                <a:lnTo>
                                  <a:pt x="109728" y="185928"/>
                                </a:lnTo>
                                <a:lnTo>
                                  <a:pt x="152400" y="213360"/>
                                </a:lnTo>
                                <a:lnTo>
                                  <a:pt x="196596" y="220980"/>
                                </a:lnTo>
                                <a:lnTo>
                                  <a:pt x="260604" y="228600"/>
                                </a:lnTo>
                                <a:lnTo>
                                  <a:pt x="313944" y="233172"/>
                                </a:lnTo>
                                <a:lnTo>
                                  <a:pt x="420624" y="236220"/>
                                </a:lnTo>
                                <a:lnTo>
                                  <a:pt x="528828" y="233172"/>
                                </a:lnTo>
                                <a:lnTo>
                                  <a:pt x="580644" y="228600"/>
                                </a:lnTo>
                                <a:lnTo>
                                  <a:pt x="646176" y="220980"/>
                                </a:lnTo>
                                <a:lnTo>
                                  <a:pt x="704088" y="208788"/>
                                </a:lnTo>
                                <a:lnTo>
                                  <a:pt x="731520" y="184404"/>
                                </a:lnTo>
                                <a:lnTo>
                                  <a:pt x="731520" y="175260"/>
                                </a:lnTo>
                                <a:lnTo>
                                  <a:pt x="729996" y="170688"/>
                                </a:lnTo>
                                <a:lnTo>
                                  <a:pt x="729996" y="167640"/>
                                </a:lnTo>
                                <a:lnTo>
                                  <a:pt x="760476" y="156972"/>
                                </a:lnTo>
                                <a:lnTo>
                                  <a:pt x="803148" y="129540"/>
                                </a:lnTo>
                                <a:lnTo>
                                  <a:pt x="833628" y="91440"/>
                                </a:lnTo>
                                <a:lnTo>
                                  <a:pt x="838200" y="79248"/>
                                </a:lnTo>
                                <a:lnTo>
                                  <a:pt x="838200" y="76200"/>
                                </a:lnTo>
                                <a:lnTo>
                                  <a:pt x="841235" y="64008"/>
                                </a:lnTo>
                                <a:close/>
                              </a:path>
                            </a:pathLst>
                          </a:custGeom>
                          <a:solidFill>
                            <a:srgbClr val="FFCD2D"/>
                          </a:solidFill>
                        </wps:spPr>
                        <wps:bodyPr wrap="square" lIns="0" tIns="0" rIns="0" bIns="0" rtlCol="0">
                          <a:noAutofit/>
                        </wps:bodyPr>
                      </wps:wsp>
                      <pic:pic xmlns:pic="http://schemas.openxmlformats.org/drawingml/2006/picture">
                        <pic:nvPicPr>
                          <pic:cNvPr id="22" name="Image 22"/>
                          <pic:cNvPicPr/>
                        </pic:nvPicPr>
                        <pic:blipFill>
                          <a:blip r:embed="rId20" cstate="print"/>
                          <a:stretch>
                            <a:fillRect/>
                          </a:stretch>
                        </pic:blipFill>
                        <pic:spPr>
                          <a:xfrm>
                            <a:off x="263652" y="626364"/>
                            <a:ext cx="598932" cy="128015"/>
                          </a:xfrm>
                          <a:prstGeom prst="rect">
                            <a:avLst/>
                          </a:prstGeom>
                        </pic:spPr>
                      </pic:pic>
                      <pic:pic xmlns:pic="http://schemas.openxmlformats.org/drawingml/2006/picture">
                        <pic:nvPicPr>
                          <pic:cNvPr id="23" name="Image 23"/>
                          <pic:cNvPicPr/>
                        </pic:nvPicPr>
                        <pic:blipFill>
                          <a:blip r:embed="rId21" cstate="print"/>
                          <a:stretch>
                            <a:fillRect/>
                          </a:stretch>
                        </pic:blipFill>
                        <pic:spPr>
                          <a:xfrm>
                            <a:off x="458723" y="387095"/>
                            <a:ext cx="201168" cy="161543"/>
                          </a:xfrm>
                          <a:prstGeom prst="rect">
                            <a:avLst/>
                          </a:prstGeom>
                        </pic:spPr>
                      </pic:pic>
                      <wps:wsp>
                        <wps:cNvPr id="24" name="Graphic 24"/>
                        <wps:cNvSpPr/>
                        <wps:spPr>
                          <a:xfrm>
                            <a:off x="909828" y="705612"/>
                            <a:ext cx="32384" cy="17145"/>
                          </a:xfrm>
                          <a:custGeom>
                            <a:avLst/>
                            <a:gdLst/>
                            <a:ahLst/>
                            <a:cxnLst/>
                            <a:rect l="l" t="t" r="r" b="b"/>
                            <a:pathLst>
                              <a:path w="32384" h="17145">
                                <a:moveTo>
                                  <a:pt x="13716" y="0"/>
                                </a:moveTo>
                                <a:lnTo>
                                  <a:pt x="0" y="0"/>
                                </a:lnTo>
                                <a:lnTo>
                                  <a:pt x="0" y="1524"/>
                                </a:lnTo>
                                <a:lnTo>
                                  <a:pt x="6096" y="1524"/>
                                </a:lnTo>
                                <a:lnTo>
                                  <a:pt x="6096" y="16764"/>
                                </a:lnTo>
                                <a:lnTo>
                                  <a:pt x="7620" y="16764"/>
                                </a:lnTo>
                                <a:lnTo>
                                  <a:pt x="7620" y="1524"/>
                                </a:lnTo>
                                <a:lnTo>
                                  <a:pt x="13716" y="1524"/>
                                </a:lnTo>
                                <a:lnTo>
                                  <a:pt x="13716" y="0"/>
                                </a:lnTo>
                                <a:close/>
                              </a:path>
                              <a:path w="32384" h="17145">
                                <a:moveTo>
                                  <a:pt x="32004" y="0"/>
                                </a:moveTo>
                                <a:lnTo>
                                  <a:pt x="28956" y="0"/>
                                </a:lnTo>
                                <a:lnTo>
                                  <a:pt x="24384" y="12192"/>
                                </a:lnTo>
                                <a:lnTo>
                                  <a:pt x="24384" y="13716"/>
                                </a:lnTo>
                                <a:lnTo>
                                  <a:pt x="19812" y="3048"/>
                                </a:lnTo>
                                <a:lnTo>
                                  <a:pt x="19812" y="0"/>
                                </a:lnTo>
                                <a:lnTo>
                                  <a:pt x="15240" y="0"/>
                                </a:lnTo>
                                <a:lnTo>
                                  <a:pt x="15240" y="16764"/>
                                </a:lnTo>
                                <a:lnTo>
                                  <a:pt x="18275" y="16764"/>
                                </a:lnTo>
                                <a:lnTo>
                                  <a:pt x="18275" y="3048"/>
                                </a:lnTo>
                                <a:lnTo>
                                  <a:pt x="22860" y="16764"/>
                                </a:lnTo>
                                <a:lnTo>
                                  <a:pt x="24384" y="16764"/>
                                </a:lnTo>
                                <a:lnTo>
                                  <a:pt x="25908" y="15240"/>
                                </a:lnTo>
                                <a:lnTo>
                                  <a:pt x="30467" y="3086"/>
                                </a:lnTo>
                                <a:lnTo>
                                  <a:pt x="30467" y="16764"/>
                                </a:lnTo>
                                <a:lnTo>
                                  <a:pt x="32004" y="16764"/>
                                </a:lnTo>
                                <a:lnTo>
                                  <a:pt x="32004" y="3048"/>
                                </a:lnTo>
                                <a:lnTo>
                                  <a:pt x="32004" y="0"/>
                                </a:lnTo>
                                <a:close/>
                              </a:path>
                            </a:pathLst>
                          </a:custGeom>
                          <a:solidFill>
                            <a:srgbClr val="AE261C"/>
                          </a:solidFill>
                        </wps:spPr>
                        <wps:bodyPr wrap="square" lIns="0" tIns="0" rIns="0" bIns="0" rtlCol="0">
                          <a:noAutofit/>
                        </wps:bodyPr>
                      </wps:wsp>
                      <pic:pic xmlns:pic="http://schemas.openxmlformats.org/drawingml/2006/picture">
                        <pic:nvPicPr>
                          <pic:cNvPr id="25" name="Image 25"/>
                          <pic:cNvPicPr/>
                        </pic:nvPicPr>
                        <pic:blipFill>
                          <a:blip r:embed="rId22" cstate="print"/>
                          <a:stretch>
                            <a:fillRect/>
                          </a:stretch>
                        </pic:blipFill>
                        <pic:spPr>
                          <a:xfrm>
                            <a:off x="5623559" y="50291"/>
                            <a:ext cx="1240536" cy="807720"/>
                          </a:xfrm>
                          <a:prstGeom prst="rect">
                            <a:avLst/>
                          </a:prstGeom>
                        </pic:spPr>
                      </pic:pic>
                      <wps:wsp>
                        <wps:cNvPr id="26" name="Textbox 26"/>
                        <wps:cNvSpPr txBox="1"/>
                        <wps:spPr>
                          <a:xfrm>
                            <a:off x="0" y="0"/>
                            <a:ext cx="6910070" cy="937260"/>
                          </a:xfrm>
                          <a:prstGeom prst="rect">
                            <a:avLst/>
                          </a:prstGeom>
                        </wps:spPr>
                        <wps:txbx>
                          <w:txbxContent>
                            <w:p w14:paraId="59FCC889" w14:textId="77777777" w:rsidR="00E21BAD" w:rsidRDefault="00A41DA0">
                              <w:pPr>
                                <w:spacing w:before="85"/>
                                <w:ind w:left="201"/>
                                <w:jc w:val="center"/>
                                <w:rPr>
                                  <w:rFonts w:ascii="Cambria"/>
                                  <w:b/>
                                  <w:sz w:val="37"/>
                                </w:rPr>
                              </w:pPr>
                              <w:r>
                                <w:rPr>
                                  <w:rFonts w:ascii="Cambria"/>
                                  <w:b/>
                                  <w:color w:val="332185"/>
                                  <w:sz w:val="37"/>
                                </w:rPr>
                                <w:t>Dr</w:t>
                              </w:r>
                              <w:r>
                                <w:rPr>
                                  <w:rFonts w:ascii="Cambria"/>
                                  <w:b/>
                                  <w:color w:val="332185"/>
                                  <w:spacing w:val="-6"/>
                                  <w:sz w:val="37"/>
                                </w:rPr>
                                <w:t xml:space="preserve"> </w:t>
                              </w:r>
                              <w:r>
                                <w:rPr>
                                  <w:rFonts w:ascii="Cambria"/>
                                  <w:b/>
                                  <w:color w:val="332185"/>
                                  <w:sz w:val="37"/>
                                </w:rPr>
                                <w:t>D</w:t>
                              </w:r>
                              <w:r>
                                <w:rPr>
                                  <w:rFonts w:ascii="Cambria"/>
                                  <w:b/>
                                  <w:color w:val="332185"/>
                                  <w:spacing w:val="-7"/>
                                  <w:sz w:val="37"/>
                                </w:rPr>
                                <w:t xml:space="preserve"> </w:t>
                              </w:r>
                              <w:r>
                                <w:rPr>
                                  <w:rFonts w:ascii="Cambria"/>
                                  <w:b/>
                                  <w:color w:val="332185"/>
                                  <w:sz w:val="37"/>
                                </w:rPr>
                                <w:t>Y</w:t>
                              </w:r>
                              <w:r>
                                <w:rPr>
                                  <w:rFonts w:ascii="Cambria"/>
                                  <w:b/>
                                  <w:color w:val="332185"/>
                                  <w:spacing w:val="-7"/>
                                  <w:sz w:val="37"/>
                                </w:rPr>
                                <w:t xml:space="preserve"> </w:t>
                              </w:r>
                              <w:r>
                                <w:rPr>
                                  <w:rFonts w:ascii="Cambria"/>
                                  <w:b/>
                                  <w:color w:val="332185"/>
                                  <w:sz w:val="37"/>
                                </w:rPr>
                                <w:t>PATIL</w:t>
                              </w:r>
                              <w:r>
                                <w:rPr>
                                  <w:rFonts w:ascii="Cambria"/>
                                  <w:b/>
                                  <w:color w:val="332185"/>
                                  <w:spacing w:val="-2"/>
                                  <w:sz w:val="37"/>
                                </w:rPr>
                                <w:t xml:space="preserve"> </w:t>
                              </w:r>
                              <w:r>
                                <w:rPr>
                                  <w:rFonts w:ascii="Cambria"/>
                                  <w:b/>
                                  <w:color w:val="332185"/>
                                  <w:sz w:val="37"/>
                                </w:rPr>
                                <w:t>SCHOOL</w:t>
                              </w:r>
                              <w:r>
                                <w:rPr>
                                  <w:rFonts w:ascii="Cambria"/>
                                  <w:b/>
                                  <w:color w:val="332185"/>
                                  <w:spacing w:val="-6"/>
                                  <w:sz w:val="37"/>
                                </w:rPr>
                                <w:t xml:space="preserve"> </w:t>
                              </w:r>
                              <w:r>
                                <w:rPr>
                                  <w:rFonts w:ascii="Cambria"/>
                                  <w:b/>
                                  <w:color w:val="332185"/>
                                  <w:sz w:val="37"/>
                                </w:rPr>
                                <w:t>OF</w:t>
                              </w:r>
                              <w:r>
                                <w:rPr>
                                  <w:rFonts w:ascii="Cambria"/>
                                  <w:b/>
                                  <w:color w:val="332185"/>
                                  <w:spacing w:val="-6"/>
                                  <w:sz w:val="37"/>
                                </w:rPr>
                                <w:t xml:space="preserve"> </w:t>
                              </w:r>
                              <w:r>
                                <w:rPr>
                                  <w:rFonts w:ascii="Cambria"/>
                                  <w:b/>
                                  <w:color w:val="332185"/>
                                  <w:spacing w:val="-5"/>
                                  <w:sz w:val="37"/>
                                </w:rPr>
                                <w:t>MCA</w:t>
                              </w:r>
                            </w:p>
                            <w:p w14:paraId="51A60CC1" w14:textId="77777777" w:rsidR="00E21BAD" w:rsidRDefault="00A41DA0">
                              <w:pPr>
                                <w:spacing w:before="15" w:line="271" w:lineRule="auto"/>
                                <w:ind w:left="2524" w:right="1559" w:hanging="87"/>
                                <w:rPr>
                                  <w:rFonts w:ascii="Cambria"/>
                                  <w:sz w:val="18"/>
                                </w:rPr>
                              </w:pPr>
                              <w:r>
                                <w:rPr>
                                  <w:rFonts w:ascii="Cambria"/>
                                  <w:color w:val="332185"/>
                                  <w:sz w:val="18"/>
                                </w:rPr>
                                <w:t>(Approved</w:t>
                              </w:r>
                              <w:r>
                                <w:rPr>
                                  <w:rFonts w:ascii="Cambria"/>
                                  <w:color w:val="332185"/>
                                  <w:spacing w:val="-10"/>
                                  <w:sz w:val="18"/>
                                </w:rPr>
                                <w:t xml:space="preserve"> </w:t>
                              </w:r>
                              <w:r>
                                <w:rPr>
                                  <w:rFonts w:ascii="Cambria"/>
                                  <w:color w:val="332185"/>
                                  <w:sz w:val="18"/>
                                </w:rPr>
                                <w:t>by</w:t>
                              </w:r>
                              <w:r>
                                <w:rPr>
                                  <w:rFonts w:ascii="Cambria"/>
                                  <w:color w:val="332185"/>
                                  <w:spacing w:val="-10"/>
                                  <w:sz w:val="18"/>
                                </w:rPr>
                                <w:t xml:space="preserve"> </w:t>
                              </w:r>
                              <w:r>
                                <w:rPr>
                                  <w:rFonts w:ascii="Cambria"/>
                                  <w:color w:val="332185"/>
                                  <w:sz w:val="18"/>
                                </w:rPr>
                                <w:t>AICTE,</w:t>
                              </w:r>
                              <w:r>
                                <w:rPr>
                                  <w:rFonts w:ascii="Cambria"/>
                                  <w:color w:val="332185"/>
                                  <w:spacing w:val="-10"/>
                                  <w:sz w:val="18"/>
                                </w:rPr>
                                <w:t xml:space="preserve"> </w:t>
                              </w:r>
                              <w:r>
                                <w:rPr>
                                  <w:rFonts w:ascii="Cambria"/>
                                  <w:color w:val="332185"/>
                                  <w:sz w:val="18"/>
                                </w:rPr>
                                <w:t>New</w:t>
                              </w:r>
                              <w:r>
                                <w:rPr>
                                  <w:rFonts w:ascii="Cambria"/>
                                  <w:color w:val="332185"/>
                                  <w:spacing w:val="-10"/>
                                  <w:sz w:val="18"/>
                                </w:rPr>
                                <w:t xml:space="preserve"> </w:t>
                              </w:r>
                              <w:r>
                                <w:rPr>
                                  <w:rFonts w:ascii="Cambria"/>
                                  <w:color w:val="332185"/>
                                  <w:sz w:val="18"/>
                                </w:rPr>
                                <w:t>Delhi</w:t>
                              </w:r>
                              <w:r>
                                <w:rPr>
                                  <w:rFonts w:ascii="Cambria"/>
                                  <w:color w:val="332185"/>
                                  <w:spacing w:val="-10"/>
                                  <w:sz w:val="18"/>
                                </w:rPr>
                                <w:t xml:space="preserve"> </w:t>
                              </w:r>
                              <w:r>
                                <w:rPr>
                                  <w:rFonts w:ascii="Cambria"/>
                                  <w:color w:val="332185"/>
                                  <w:sz w:val="18"/>
                                </w:rPr>
                                <w:t>Recognized</w:t>
                              </w:r>
                              <w:r>
                                <w:rPr>
                                  <w:rFonts w:ascii="Cambria"/>
                                  <w:color w:val="332185"/>
                                  <w:spacing w:val="-10"/>
                                  <w:sz w:val="18"/>
                                </w:rPr>
                                <w:t xml:space="preserve"> </w:t>
                              </w:r>
                              <w:r>
                                <w:rPr>
                                  <w:rFonts w:ascii="Cambria"/>
                                  <w:color w:val="332185"/>
                                  <w:sz w:val="18"/>
                                </w:rPr>
                                <w:t>by</w:t>
                              </w:r>
                              <w:r>
                                <w:rPr>
                                  <w:rFonts w:ascii="Cambria"/>
                                  <w:color w:val="332185"/>
                                  <w:spacing w:val="-10"/>
                                  <w:sz w:val="18"/>
                                </w:rPr>
                                <w:t xml:space="preserve"> </w:t>
                              </w:r>
                              <w:r>
                                <w:rPr>
                                  <w:rFonts w:ascii="Cambria"/>
                                  <w:color w:val="332185"/>
                                  <w:sz w:val="18"/>
                                </w:rPr>
                                <w:t>Govt.</w:t>
                              </w:r>
                              <w:r>
                                <w:rPr>
                                  <w:rFonts w:ascii="Cambria"/>
                                  <w:color w:val="332185"/>
                                  <w:spacing w:val="-10"/>
                                  <w:sz w:val="18"/>
                                </w:rPr>
                                <w:t xml:space="preserve"> </w:t>
                              </w:r>
                              <w:r>
                                <w:rPr>
                                  <w:rFonts w:ascii="Cambria"/>
                                  <w:color w:val="332185"/>
                                  <w:sz w:val="18"/>
                                </w:rPr>
                                <w:t>of</w:t>
                              </w:r>
                              <w:r>
                                <w:rPr>
                                  <w:rFonts w:ascii="Cambria"/>
                                  <w:color w:val="332185"/>
                                  <w:spacing w:val="-10"/>
                                  <w:sz w:val="18"/>
                                </w:rPr>
                                <w:t xml:space="preserve"> </w:t>
                              </w:r>
                              <w:r>
                                <w:rPr>
                                  <w:rFonts w:ascii="Cambria"/>
                                  <w:color w:val="332185"/>
                                  <w:sz w:val="18"/>
                                </w:rPr>
                                <w:t>Maharashtra,</w:t>
                              </w:r>
                              <w:r>
                                <w:rPr>
                                  <w:rFonts w:ascii="Cambria"/>
                                  <w:color w:val="332185"/>
                                  <w:spacing w:val="33"/>
                                  <w:sz w:val="18"/>
                                </w:rPr>
                                <w:t xml:space="preserve"> </w:t>
                              </w:r>
                              <w:r>
                                <w:rPr>
                                  <w:rFonts w:ascii="Cambria"/>
                                  <w:color w:val="332185"/>
                                  <w:sz w:val="18"/>
                                </w:rPr>
                                <w:t>Affiliated</w:t>
                              </w:r>
                              <w:r>
                                <w:rPr>
                                  <w:rFonts w:ascii="Cambria"/>
                                  <w:color w:val="332185"/>
                                  <w:spacing w:val="-6"/>
                                  <w:sz w:val="18"/>
                                </w:rPr>
                                <w:t xml:space="preserve"> </w:t>
                              </w:r>
                              <w:r>
                                <w:rPr>
                                  <w:rFonts w:ascii="Cambria"/>
                                  <w:color w:val="332185"/>
                                  <w:sz w:val="18"/>
                                </w:rPr>
                                <w:t>to</w:t>
                              </w:r>
                              <w:r>
                                <w:rPr>
                                  <w:rFonts w:ascii="Cambria"/>
                                  <w:color w:val="332185"/>
                                  <w:spacing w:val="40"/>
                                  <w:sz w:val="18"/>
                                </w:rPr>
                                <w:t xml:space="preserve"> </w:t>
                              </w:r>
                              <w:r>
                                <w:rPr>
                                  <w:rFonts w:ascii="Cambria"/>
                                  <w:color w:val="332185"/>
                                  <w:sz w:val="18"/>
                                </w:rPr>
                                <w:t xml:space="preserve">Savitribai Phule Pune </w:t>
                              </w:r>
                              <w:r>
                                <w:rPr>
                                  <w:rFonts w:ascii="Cambria"/>
                                  <w:color w:val="332185"/>
                                  <w:sz w:val="18"/>
                                </w:rPr>
                                <w:t>University)</w:t>
                              </w:r>
                            </w:p>
                            <w:p w14:paraId="6A4431E9" w14:textId="77777777" w:rsidR="00E21BAD" w:rsidRDefault="00A41DA0">
                              <w:pPr>
                                <w:tabs>
                                  <w:tab w:val="left" w:pos="2156"/>
                                  <w:tab w:val="left" w:pos="3878"/>
                                </w:tabs>
                                <w:spacing w:before="13"/>
                                <w:ind w:left="221"/>
                                <w:jc w:val="center"/>
                                <w:rPr>
                                  <w:rFonts w:ascii="Cambria" w:hAnsi="Cambria"/>
                                  <w:sz w:val="18"/>
                                </w:rPr>
                              </w:pPr>
                              <w:r>
                                <w:rPr>
                                  <w:rFonts w:ascii="Cambria" w:hAnsi="Cambria"/>
                                  <w:color w:val="332185"/>
                                  <w:sz w:val="18"/>
                                </w:rPr>
                                <w:t>AISHE</w:t>
                              </w:r>
                              <w:r>
                                <w:rPr>
                                  <w:rFonts w:ascii="Cambria" w:hAnsi="Cambria"/>
                                  <w:color w:val="332185"/>
                                  <w:spacing w:val="-6"/>
                                  <w:sz w:val="18"/>
                                </w:rPr>
                                <w:t xml:space="preserve"> </w:t>
                              </w:r>
                              <w:r>
                                <w:rPr>
                                  <w:rFonts w:ascii="Cambria" w:hAnsi="Cambria"/>
                                  <w:color w:val="332185"/>
                                  <w:sz w:val="18"/>
                                </w:rPr>
                                <w:t>Code:</w:t>
                              </w:r>
                              <w:r>
                                <w:rPr>
                                  <w:rFonts w:ascii="Cambria" w:hAnsi="Cambria"/>
                                  <w:color w:val="332185"/>
                                  <w:spacing w:val="-6"/>
                                  <w:sz w:val="18"/>
                                </w:rPr>
                                <w:t xml:space="preserve"> </w:t>
                              </w:r>
                              <w:r>
                                <w:rPr>
                                  <w:rFonts w:ascii="Cambria" w:hAnsi="Cambria"/>
                                  <w:color w:val="332185"/>
                                  <w:spacing w:val="-2"/>
                                  <w:sz w:val="18"/>
                                </w:rPr>
                                <w:t>C‐45873</w:t>
                              </w:r>
                              <w:r>
                                <w:rPr>
                                  <w:rFonts w:ascii="Cambria" w:hAnsi="Cambria"/>
                                  <w:color w:val="332185"/>
                                  <w:sz w:val="18"/>
                                </w:rPr>
                                <w:tab/>
                                <w:t>DTE</w:t>
                              </w:r>
                              <w:r>
                                <w:rPr>
                                  <w:rFonts w:ascii="Cambria" w:hAnsi="Cambria"/>
                                  <w:color w:val="332185"/>
                                  <w:spacing w:val="-5"/>
                                  <w:sz w:val="18"/>
                                </w:rPr>
                                <w:t xml:space="preserve"> </w:t>
                              </w:r>
                              <w:r>
                                <w:rPr>
                                  <w:rFonts w:ascii="Cambria" w:hAnsi="Cambria"/>
                                  <w:color w:val="332185"/>
                                  <w:sz w:val="18"/>
                                </w:rPr>
                                <w:t>Code:</w:t>
                              </w:r>
                              <w:r>
                                <w:rPr>
                                  <w:rFonts w:ascii="Cambria" w:hAnsi="Cambria"/>
                                  <w:color w:val="332185"/>
                                  <w:spacing w:val="-5"/>
                                  <w:sz w:val="18"/>
                                </w:rPr>
                                <w:t xml:space="preserve"> </w:t>
                              </w:r>
                              <w:r>
                                <w:rPr>
                                  <w:rFonts w:ascii="Cambria" w:hAnsi="Cambria"/>
                                  <w:color w:val="332185"/>
                                  <w:spacing w:val="-2"/>
                                  <w:sz w:val="18"/>
                                </w:rPr>
                                <w:t>MC6201</w:t>
                              </w:r>
                              <w:r>
                                <w:rPr>
                                  <w:rFonts w:ascii="Cambria" w:hAnsi="Cambria"/>
                                  <w:color w:val="332185"/>
                                  <w:sz w:val="18"/>
                                </w:rPr>
                                <w:tab/>
                                <w:t>SPPU</w:t>
                              </w:r>
                              <w:r>
                                <w:rPr>
                                  <w:rFonts w:ascii="Cambria" w:hAnsi="Cambria"/>
                                  <w:color w:val="332185"/>
                                  <w:spacing w:val="-11"/>
                                  <w:sz w:val="18"/>
                                </w:rPr>
                                <w:t xml:space="preserve"> </w:t>
                              </w:r>
                              <w:r>
                                <w:rPr>
                                  <w:rFonts w:ascii="Cambria" w:hAnsi="Cambria"/>
                                  <w:color w:val="332185"/>
                                  <w:sz w:val="18"/>
                                </w:rPr>
                                <w:t>PUN</w:t>
                              </w:r>
                              <w:r>
                                <w:rPr>
                                  <w:rFonts w:ascii="Cambria" w:hAnsi="Cambria"/>
                                  <w:color w:val="332185"/>
                                  <w:spacing w:val="-3"/>
                                  <w:sz w:val="18"/>
                                </w:rPr>
                                <w:t xml:space="preserve"> </w:t>
                              </w:r>
                              <w:r>
                                <w:rPr>
                                  <w:rFonts w:ascii="Cambria" w:hAnsi="Cambria"/>
                                  <w:color w:val="332185"/>
                                  <w:sz w:val="18"/>
                                </w:rPr>
                                <w:t>Code:</w:t>
                              </w:r>
                              <w:r>
                                <w:rPr>
                                  <w:rFonts w:ascii="Cambria" w:hAnsi="Cambria"/>
                                  <w:color w:val="332185"/>
                                  <w:spacing w:val="-3"/>
                                  <w:sz w:val="18"/>
                                </w:rPr>
                                <w:t xml:space="preserve"> </w:t>
                              </w:r>
                              <w:r>
                                <w:rPr>
                                  <w:rFonts w:ascii="Cambria" w:hAnsi="Cambria"/>
                                  <w:color w:val="332185"/>
                                  <w:spacing w:val="-2"/>
                                  <w:sz w:val="18"/>
                                </w:rPr>
                                <w:t>IMMP019330</w:t>
                              </w:r>
                            </w:p>
                          </w:txbxContent>
                        </wps:txbx>
                        <wps:bodyPr wrap="square" lIns="0" tIns="0" rIns="0" bIns="0" rtlCol="0">
                          <a:noAutofit/>
                        </wps:bodyPr>
                      </wps:wsp>
                    </wpg:wgp>
                  </a:graphicData>
                </a:graphic>
              </wp:inline>
            </w:drawing>
          </mc:Choice>
          <mc:Fallback>
            <w:pict>
              <v:group w14:anchorId="718E4C86" id="Group 3" o:spid="_x0000_s1026" style="width:544.1pt;height:73.8pt;mso-position-horizontal-relative:char;mso-position-vertical-relative:line" coordsize="69100,937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">
                <v:shape id="Graphic 4" o:spid="_x0000_s1027" style="position:absolute;top:9311;width:69100;height:13;visibility:visible;mso-wrap-style:square;v-text-anchor:top" coordsize="69100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" path="m,l6909816,e" filled="f" strokecolor="#2f369c" strokeweight=".96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8" type="#_x0000_t75" style="position:absolute;left:716;width:9784;height:6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">
                  <v:imagedata r:id="rId23" o:title=""/>
                </v:shape>
                <v:shape id="Image 6" o:spid="_x0000_s1029" type="#_x0000_t75" style="position:absolute;left:3977;top:2270;width:3261;height:3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">
                  <v:imagedata r:id="rId24" o:title=""/>
                </v:shape>
                <v:shape id="Image 7" o:spid="_x0000_s1030" type="#_x0000_t75" style="position:absolute;left:6339;top:2880;width:2744;height:3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">
                  <v:imagedata r:id="rId25" o:title=""/>
                </v:shape>
                <v:shape id="Image 8" o:spid="_x0000_s1031" type="#_x0000_t75" style="position:absolute;left:8092;top:5394;width:1661;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">
                  <v:imagedata r:id="rId26" o:title=""/>
                </v:shape>
                <v:shape id="Image 9" o:spid="_x0000_s1032" type="#_x0000_t75" style="position:absolute;left:2118;top:2880;width:2743;height:3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">
                  <v:imagedata r:id="rId27" o:title=""/>
                </v:shape>
                <v:shape id="Image 10" o:spid="_x0000_s1033" type="#_x0000_t75" style="position:absolute;left:1493;top:5440;width:1646;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">
                  <v:imagedata r:id="rId28" o:title=""/>
                </v:shape>
                <v:shape id="Graphic 11" o:spid="_x0000_s1034" style="position:absolute;left:1417;top:5273;width:8414;height:2362;visibility:visible;mso-wrap-style:square;v-text-anchor:top" coordsize="84137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" path="m841235,64008l797039,76200r-7607,1524l784860,59436,778764,33528,775716,18288r-1537,-7620l771131,,752843,38100,713219,71628r-32004,6096l665975,79248r1524,l662927,82296r-4572,4572l656831,89916r,9144l661403,103632r-1524,l568439,112776r-99060,6096l644639,118872r21336,-4572l707123,99060r,-6096l707136,86868r-1524,-1524l699516,85344r-12192,4572l675132,92964r-7633,l673595,88392r12192,-3048l733031,70104,758939,41148,769607,18288r4585,19812l780288,65532r4572,19812l818388,79248r7620,-1524l832104,76200r-19812,32004l778764,134112r-35052,18288l714756,161544r-12192,3048l708660,169164r3048,7620l711708,184404r-45720,15240l614172,207264r-86868,7620l473951,217932r-106667,l313944,214884r-51816,-4572l227076,210312r-48768,-1524l138684,193548,124968,156972,91440,150876,57912,134112,30480,108204,13716,79260r12179,3036l35039,85344r10668,3048l57899,89916r1524,-9144l60960,79248r,-1524l63995,64008,68567,41148,71615,22860,82296,38100r24384,32004l161544,89916r9144,3048l164592,94488r16764,l181356,92964r-3048,-6096l158496,80772,131064,73152,120396,68580r-9144,-6096l100584,48768,86868,28956,83820,22860,70091,,68567,10668,62471,33528,56375,59436,53327,77724,44196,76200,35052,73152,16764,70104,,64008r1524,1524l4572,79248r,3048l25908,117348r32004,25908l112776,167640r-1524,3048l109728,175260r,10668l152400,213360r44196,7620l260604,228600r53340,4572l420624,236220r108204,-3048l580644,228600r65532,-7620l704088,208788r27432,-24384l731520,175260r-1524,-4572l729996,167640r30480,-10668l803148,129540,833628,91440r4572,-12192l838200,76200r3035,-12192xe" fillcolor="#ffcd2d" stroked="f">
                  <v:path arrowok="t"/>
                </v:shape>
                <v:shape id="Image 12" o:spid="_x0000_s1035" type="#_x0000_t75" style="position:absolute;left:2636;top:6263;width:5989;height:1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">
                  <v:imagedata r:id="rId29" o:title=""/>
                </v:shape>
                <v:shape id="Graphic 13" o:spid="_x0000_s1036" style="position:absolute;left:9098;top:7056;width:324;height:171;visibility:visible;mso-wrap-style:square;v-text-anchor:top" coordsize="32384,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" path="m13716,l,,,1524r6096,l6096,16764r1524,l7620,1524r6096,l13716,xem32004,l28956,,24384,12192r,1524l19812,3048,19812,,15240,r,16764l18275,16764r,-13716l22860,16764r1524,l25908,15240,30467,3086r,13678l32004,16764r,-13716l32004,xe" fillcolor="#ae261c" stroked="f">
                  <v:path arrowok="t"/>
                </v:shape>
                <v:shape id="Image 14" o:spid="_x0000_s1037" type="#_x0000_t75" style="position:absolute;left:716;width:9784;height:7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">
                  <v:imagedata r:id="rId30" o:title=""/>
                </v:shape>
                <v:shape id="Image 15" o:spid="_x0000_s1038" type="#_x0000_t75" style="position:absolute;left:487;top:7863;width:10241;height: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">
                  <v:imagedata r:id="rId31" o:title=""/>
                </v:shape>
                <v:shape id="Image 16" o:spid="_x0000_s1039" type="#_x0000_t75" style="position:absolute;left:3977;top:2270;width:3261;height:3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">
                  <v:imagedata r:id="rId24" o:title=""/>
                </v:shape>
                <v:shape id="Image 17" o:spid="_x0000_s1040" type="#_x0000_t75" style="position:absolute;left:6339;top:2880;width:2744;height:3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">
                  <v:imagedata r:id="rId25" o:title=""/>
                </v:shape>
                <v:shape id="Image 18" o:spid="_x0000_s1041" type="#_x0000_t75" style="position:absolute;left:8092;top:5394;width:1661;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">
                  <v:imagedata r:id="rId26" o:title=""/>
                </v:shape>
                <v:shape id="Image 19" o:spid="_x0000_s1042" type="#_x0000_t75" style="position:absolute;left:2118;top:2880;width:2743;height:3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">
                  <v:imagedata r:id="rId27" o:title=""/>
                </v:shape>
                <v:shape id="Image 20" o:spid="_x0000_s1043" type="#_x0000_t75" style="position:absolute;left:1493;top:5440;width:1646;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">
                  <v:imagedata r:id="rId32" o:title=""/>
                </v:shape>
                <v:shape id="Graphic 21" o:spid="_x0000_s1044" style="position:absolute;left:1417;top:5273;width:8414;height:2362;visibility:visible;mso-wrap-style:square;v-text-anchor:top" coordsize="84137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" path="m841235,64008r-9131,2527l832104,76200r-19812,32004l778764,134112r-35052,18288l714756,161544r-12192,3048l708660,169164r3048,7620l711708,184404r-45720,15240l614172,207264r-86868,7620l473951,217932r-106667,l313944,214884r-51816,-4572l227076,210312r-48768,-1524l138684,193548,124968,156972,91440,150876,57912,134112,30480,108204,13716,79260r12179,3036l35039,85344r10668,3048l57899,89916r1524,-9144l60960,79248r,-1524l63995,64008,68567,41148,71615,22860,82296,38100r24384,32004l161544,89916r9144,3048l164592,94488,153911,91440,141719,89916r-6096,l134099,92964r,7620l175247,120396r117348,10668l403847,137160r54864,l515112,135636r53327,-3048l618744,124968r25895,-6096l665975,114300,707123,99060r,-6096l707136,86868r-1524,-1524l699516,85344r-12192,4572l675132,92964r-7633,l673595,88392r12192,-3048l733031,70104,758939,41148,769607,18288r4585,19812l780288,65532r4572,19812l818388,79248r7620,-1524l832104,76200r,-9665l797039,76200r-7607,1524l784860,59436,778764,33528,775716,18288r-1537,-7620l771131,,752843,38100,713219,71628r-32004,6096l665975,79248r1524,l662927,82296r-4572,4572l656831,89916r,9144l661403,103632r-1524,l568439,112776r-99060,6096l368795,118872r-50292,-1524l222491,111252r-44196,-6096l178295,103632r3048,-3048l181343,94488r13,-1524l178308,86868,158496,80772,131064,73152,120396,68580r-9144,-6096l100584,48768,86868,28956,83820,22860,70091,,68567,10668,62471,33528,56375,59436,53327,77724,44196,76200,35052,73152,16764,70104,,64008r1524,1524l4572,79248r,3048l25908,117348r32004,25908l112776,167640r-1524,3048l109728,175260r,10668l152400,213360r44196,7620l260604,228600r53340,4572l420624,236220r108204,-3048l580644,228600r65532,-7620l704088,208788r27432,-24384l731520,175260r-1524,-4572l729996,167640r30480,-10668l803148,129540,833628,91440r4572,-12192l838200,76200r3035,-12192xe" fillcolor="#ffcd2d" stroked="f">
                  <v:path arrowok="t"/>
                </v:shape>
                <v:shape id="Image 22" o:spid="_x0000_s1045" type="#_x0000_t75" style="position:absolute;left:2636;top:6263;width:5989;height:1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">
                  <v:imagedata r:id="rId33" o:title=""/>
                </v:shape>
                <v:shape id="Image 23" o:spid="_x0000_s1046" type="#_x0000_t75" style="position:absolute;left:4587;top:3870;width:2011;height: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">
                  <v:imagedata r:id="rId34" o:title=""/>
                </v:shape>
                <v:shape id="Graphic 24" o:spid="_x0000_s1047" style="position:absolute;left:9098;top:7056;width:324;height:171;visibility:visible;mso-wrap-style:square;v-text-anchor:top" coordsize="32384,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" path="m13716,l,,,1524r6096,l6096,16764r1524,l7620,1524r6096,l13716,xem32004,l28956,,24384,12192r,1524l19812,3048,19812,,15240,r,16764l18275,16764r,-13716l22860,16764r1524,l25908,15240,30467,3086r,13678l32004,16764r,-13716l32004,xe" fillcolor="#ae261c" stroked="f">
                  <v:path arrowok="t"/>
                </v:shape>
                <v:shape id="Image 25" o:spid="_x0000_s1048" type="#_x0000_t75" style="position:absolute;left:56235;top:502;width:12405;height:8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">
                  <v:imagedata r:id="rId35" o:title=""/>
                </v:shape>
                <v:shapetype id="_x0000_t202" coordsize="21600,21600" o:spt="202" path="m,l,21600r21600,l21600,xe">
                  <v:stroke joinstyle="miter"/>
                  <v:path gradientshapeok="t" o:connecttype="rect"/>
                </v:shapetype>
                <v:shape id="Textbox 26" o:spid="_x0000_s1049" type="#_x0000_t202" style="position:absolute;width:69100;height:9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59FCC889" w14:textId="77777777" w:rsidR="00E21BAD" w:rsidRDefault="00A41DA0">
                        <w:pPr>
                          <w:spacing w:before="85"/>
                          <w:ind w:left="201"/>
                          <w:jc w:val="center"/>
                          <w:rPr>
                            <w:rFonts w:ascii="Cambria"/>
                            <w:b/>
                            <w:sz w:val="37"/>
                          </w:rPr>
                        </w:pPr>
                        <w:r>
                          <w:rPr>
                            <w:rFonts w:ascii="Cambria"/>
                            <w:b/>
                            <w:color w:val="332185"/>
                            <w:sz w:val="37"/>
                          </w:rPr>
                          <w:t>Dr</w:t>
                        </w:r>
                        <w:r>
                          <w:rPr>
                            <w:rFonts w:ascii="Cambria"/>
                            <w:b/>
                            <w:color w:val="332185"/>
                            <w:spacing w:val="-6"/>
                            <w:sz w:val="37"/>
                          </w:rPr>
                          <w:t xml:space="preserve"> </w:t>
                        </w:r>
                        <w:r>
                          <w:rPr>
                            <w:rFonts w:ascii="Cambria"/>
                            <w:b/>
                            <w:color w:val="332185"/>
                            <w:sz w:val="37"/>
                          </w:rPr>
                          <w:t>D</w:t>
                        </w:r>
                        <w:r>
                          <w:rPr>
                            <w:rFonts w:ascii="Cambria"/>
                            <w:b/>
                            <w:color w:val="332185"/>
                            <w:spacing w:val="-7"/>
                            <w:sz w:val="37"/>
                          </w:rPr>
                          <w:t xml:space="preserve"> </w:t>
                        </w:r>
                        <w:r>
                          <w:rPr>
                            <w:rFonts w:ascii="Cambria"/>
                            <w:b/>
                            <w:color w:val="332185"/>
                            <w:sz w:val="37"/>
                          </w:rPr>
                          <w:t>Y</w:t>
                        </w:r>
                        <w:r>
                          <w:rPr>
                            <w:rFonts w:ascii="Cambria"/>
                            <w:b/>
                            <w:color w:val="332185"/>
                            <w:spacing w:val="-7"/>
                            <w:sz w:val="37"/>
                          </w:rPr>
                          <w:t xml:space="preserve"> </w:t>
                        </w:r>
                        <w:r>
                          <w:rPr>
                            <w:rFonts w:ascii="Cambria"/>
                            <w:b/>
                            <w:color w:val="332185"/>
                            <w:sz w:val="37"/>
                          </w:rPr>
                          <w:t>PATIL</w:t>
                        </w:r>
                        <w:r>
                          <w:rPr>
                            <w:rFonts w:ascii="Cambria"/>
                            <w:b/>
                            <w:color w:val="332185"/>
                            <w:spacing w:val="-2"/>
                            <w:sz w:val="37"/>
                          </w:rPr>
                          <w:t xml:space="preserve"> </w:t>
                        </w:r>
                        <w:r>
                          <w:rPr>
                            <w:rFonts w:ascii="Cambria"/>
                            <w:b/>
                            <w:color w:val="332185"/>
                            <w:sz w:val="37"/>
                          </w:rPr>
                          <w:t>SCHOOL</w:t>
                        </w:r>
                        <w:r>
                          <w:rPr>
                            <w:rFonts w:ascii="Cambria"/>
                            <w:b/>
                            <w:color w:val="332185"/>
                            <w:spacing w:val="-6"/>
                            <w:sz w:val="37"/>
                          </w:rPr>
                          <w:t xml:space="preserve"> </w:t>
                        </w:r>
                        <w:r>
                          <w:rPr>
                            <w:rFonts w:ascii="Cambria"/>
                            <w:b/>
                            <w:color w:val="332185"/>
                            <w:sz w:val="37"/>
                          </w:rPr>
                          <w:t>OF</w:t>
                        </w:r>
                        <w:r>
                          <w:rPr>
                            <w:rFonts w:ascii="Cambria"/>
                            <w:b/>
                            <w:color w:val="332185"/>
                            <w:spacing w:val="-6"/>
                            <w:sz w:val="37"/>
                          </w:rPr>
                          <w:t xml:space="preserve"> </w:t>
                        </w:r>
                        <w:r>
                          <w:rPr>
                            <w:rFonts w:ascii="Cambria"/>
                            <w:b/>
                            <w:color w:val="332185"/>
                            <w:spacing w:val="-5"/>
                            <w:sz w:val="37"/>
                          </w:rPr>
                          <w:t>MCA</w:t>
                        </w:r>
                      </w:p>
                      <w:p w14:paraId="51A60CC1" w14:textId="77777777" w:rsidR="00E21BAD" w:rsidRDefault="00A41DA0">
                        <w:pPr>
                          <w:spacing w:before="15" w:line="271" w:lineRule="auto"/>
                          <w:ind w:left="2524" w:right="1559" w:hanging="87"/>
                          <w:rPr>
                            <w:rFonts w:ascii="Cambria"/>
                            <w:sz w:val="18"/>
                          </w:rPr>
                        </w:pPr>
                        <w:r>
                          <w:rPr>
                            <w:rFonts w:ascii="Cambria"/>
                            <w:color w:val="332185"/>
                            <w:sz w:val="18"/>
                          </w:rPr>
                          <w:t>(Approved</w:t>
                        </w:r>
                        <w:r>
                          <w:rPr>
                            <w:rFonts w:ascii="Cambria"/>
                            <w:color w:val="332185"/>
                            <w:spacing w:val="-10"/>
                            <w:sz w:val="18"/>
                          </w:rPr>
                          <w:t xml:space="preserve"> </w:t>
                        </w:r>
                        <w:r>
                          <w:rPr>
                            <w:rFonts w:ascii="Cambria"/>
                            <w:color w:val="332185"/>
                            <w:sz w:val="18"/>
                          </w:rPr>
                          <w:t>by</w:t>
                        </w:r>
                        <w:r>
                          <w:rPr>
                            <w:rFonts w:ascii="Cambria"/>
                            <w:color w:val="332185"/>
                            <w:spacing w:val="-10"/>
                            <w:sz w:val="18"/>
                          </w:rPr>
                          <w:t xml:space="preserve"> </w:t>
                        </w:r>
                        <w:r>
                          <w:rPr>
                            <w:rFonts w:ascii="Cambria"/>
                            <w:color w:val="332185"/>
                            <w:sz w:val="18"/>
                          </w:rPr>
                          <w:t>AICTE,</w:t>
                        </w:r>
                        <w:r>
                          <w:rPr>
                            <w:rFonts w:ascii="Cambria"/>
                            <w:color w:val="332185"/>
                            <w:spacing w:val="-10"/>
                            <w:sz w:val="18"/>
                          </w:rPr>
                          <w:t xml:space="preserve"> </w:t>
                        </w:r>
                        <w:r>
                          <w:rPr>
                            <w:rFonts w:ascii="Cambria"/>
                            <w:color w:val="332185"/>
                            <w:sz w:val="18"/>
                          </w:rPr>
                          <w:t>New</w:t>
                        </w:r>
                        <w:r>
                          <w:rPr>
                            <w:rFonts w:ascii="Cambria"/>
                            <w:color w:val="332185"/>
                            <w:spacing w:val="-10"/>
                            <w:sz w:val="18"/>
                          </w:rPr>
                          <w:t xml:space="preserve"> </w:t>
                        </w:r>
                        <w:r>
                          <w:rPr>
                            <w:rFonts w:ascii="Cambria"/>
                            <w:color w:val="332185"/>
                            <w:sz w:val="18"/>
                          </w:rPr>
                          <w:t>Delhi</w:t>
                        </w:r>
                        <w:r>
                          <w:rPr>
                            <w:rFonts w:ascii="Cambria"/>
                            <w:color w:val="332185"/>
                            <w:spacing w:val="-10"/>
                            <w:sz w:val="18"/>
                          </w:rPr>
                          <w:t xml:space="preserve"> </w:t>
                        </w:r>
                        <w:r>
                          <w:rPr>
                            <w:rFonts w:ascii="Cambria"/>
                            <w:color w:val="332185"/>
                            <w:sz w:val="18"/>
                          </w:rPr>
                          <w:t>Recognized</w:t>
                        </w:r>
                        <w:r>
                          <w:rPr>
                            <w:rFonts w:ascii="Cambria"/>
                            <w:color w:val="332185"/>
                            <w:spacing w:val="-10"/>
                            <w:sz w:val="18"/>
                          </w:rPr>
                          <w:t xml:space="preserve"> </w:t>
                        </w:r>
                        <w:r>
                          <w:rPr>
                            <w:rFonts w:ascii="Cambria"/>
                            <w:color w:val="332185"/>
                            <w:sz w:val="18"/>
                          </w:rPr>
                          <w:t>by</w:t>
                        </w:r>
                        <w:r>
                          <w:rPr>
                            <w:rFonts w:ascii="Cambria"/>
                            <w:color w:val="332185"/>
                            <w:spacing w:val="-10"/>
                            <w:sz w:val="18"/>
                          </w:rPr>
                          <w:t xml:space="preserve"> </w:t>
                        </w:r>
                        <w:r>
                          <w:rPr>
                            <w:rFonts w:ascii="Cambria"/>
                            <w:color w:val="332185"/>
                            <w:sz w:val="18"/>
                          </w:rPr>
                          <w:t>Govt.</w:t>
                        </w:r>
                        <w:r>
                          <w:rPr>
                            <w:rFonts w:ascii="Cambria"/>
                            <w:color w:val="332185"/>
                            <w:spacing w:val="-10"/>
                            <w:sz w:val="18"/>
                          </w:rPr>
                          <w:t xml:space="preserve"> </w:t>
                        </w:r>
                        <w:r>
                          <w:rPr>
                            <w:rFonts w:ascii="Cambria"/>
                            <w:color w:val="332185"/>
                            <w:sz w:val="18"/>
                          </w:rPr>
                          <w:t>of</w:t>
                        </w:r>
                        <w:r>
                          <w:rPr>
                            <w:rFonts w:ascii="Cambria"/>
                            <w:color w:val="332185"/>
                            <w:spacing w:val="-10"/>
                            <w:sz w:val="18"/>
                          </w:rPr>
                          <w:t xml:space="preserve"> </w:t>
                        </w:r>
                        <w:r>
                          <w:rPr>
                            <w:rFonts w:ascii="Cambria"/>
                            <w:color w:val="332185"/>
                            <w:sz w:val="18"/>
                          </w:rPr>
                          <w:t>Maharashtra,</w:t>
                        </w:r>
                        <w:r>
                          <w:rPr>
                            <w:rFonts w:ascii="Cambria"/>
                            <w:color w:val="332185"/>
                            <w:spacing w:val="33"/>
                            <w:sz w:val="18"/>
                          </w:rPr>
                          <w:t xml:space="preserve"> </w:t>
                        </w:r>
                        <w:r>
                          <w:rPr>
                            <w:rFonts w:ascii="Cambria"/>
                            <w:color w:val="332185"/>
                            <w:sz w:val="18"/>
                          </w:rPr>
                          <w:t>Affiliated</w:t>
                        </w:r>
                        <w:r>
                          <w:rPr>
                            <w:rFonts w:ascii="Cambria"/>
                            <w:color w:val="332185"/>
                            <w:spacing w:val="-6"/>
                            <w:sz w:val="18"/>
                          </w:rPr>
                          <w:t xml:space="preserve"> </w:t>
                        </w:r>
                        <w:r>
                          <w:rPr>
                            <w:rFonts w:ascii="Cambria"/>
                            <w:color w:val="332185"/>
                            <w:sz w:val="18"/>
                          </w:rPr>
                          <w:t>to</w:t>
                        </w:r>
                        <w:r>
                          <w:rPr>
                            <w:rFonts w:ascii="Cambria"/>
                            <w:color w:val="332185"/>
                            <w:spacing w:val="40"/>
                            <w:sz w:val="18"/>
                          </w:rPr>
                          <w:t xml:space="preserve"> </w:t>
                        </w:r>
                        <w:r>
                          <w:rPr>
                            <w:rFonts w:ascii="Cambria"/>
                            <w:color w:val="332185"/>
                            <w:sz w:val="18"/>
                          </w:rPr>
                          <w:t xml:space="preserve">Savitribai Phule Pune </w:t>
                        </w:r>
                        <w:r>
                          <w:rPr>
                            <w:rFonts w:ascii="Cambria"/>
                            <w:color w:val="332185"/>
                            <w:sz w:val="18"/>
                          </w:rPr>
                          <w:t>University)</w:t>
                        </w:r>
                      </w:p>
                      <w:p w14:paraId="6A4431E9" w14:textId="77777777" w:rsidR="00E21BAD" w:rsidRDefault="00A41DA0">
                        <w:pPr>
                          <w:tabs>
                            <w:tab w:val="left" w:pos="2156"/>
                            <w:tab w:val="left" w:pos="3878"/>
                          </w:tabs>
                          <w:spacing w:before="13"/>
                          <w:ind w:left="221"/>
                          <w:jc w:val="center"/>
                          <w:rPr>
                            <w:rFonts w:ascii="Cambria" w:hAnsi="Cambria"/>
                            <w:sz w:val="18"/>
                          </w:rPr>
                        </w:pPr>
                        <w:r>
                          <w:rPr>
                            <w:rFonts w:ascii="Cambria" w:hAnsi="Cambria"/>
                            <w:color w:val="332185"/>
                            <w:sz w:val="18"/>
                          </w:rPr>
                          <w:t>AISHE</w:t>
                        </w:r>
                        <w:r>
                          <w:rPr>
                            <w:rFonts w:ascii="Cambria" w:hAnsi="Cambria"/>
                            <w:color w:val="332185"/>
                            <w:spacing w:val="-6"/>
                            <w:sz w:val="18"/>
                          </w:rPr>
                          <w:t xml:space="preserve"> </w:t>
                        </w:r>
                        <w:r>
                          <w:rPr>
                            <w:rFonts w:ascii="Cambria" w:hAnsi="Cambria"/>
                            <w:color w:val="332185"/>
                            <w:sz w:val="18"/>
                          </w:rPr>
                          <w:t>Code:</w:t>
                        </w:r>
                        <w:r>
                          <w:rPr>
                            <w:rFonts w:ascii="Cambria" w:hAnsi="Cambria"/>
                            <w:color w:val="332185"/>
                            <w:spacing w:val="-6"/>
                            <w:sz w:val="18"/>
                          </w:rPr>
                          <w:t xml:space="preserve"> </w:t>
                        </w:r>
                        <w:r>
                          <w:rPr>
                            <w:rFonts w:ascii="Cambria" w:hAnsi="Cambria"/>
                            <w:color w:val="332185"/>
                            <w:spacing w:val="-2"/>
                            <w:sz w:val="18"/>
                          </w:rPr>
                          <w:t>C‐45873</w:t>
                        </w:r>
                        <w:r>
                          <w:rPr>
                            <w:rFonts w:ascii="Cambria" w:hAnsi="Cambria"/>
                            <w:color w:val="332185"/>
                            <w:sz w:val="18"/>
                          </w:rPr>
                          <w:tab/>
                          <w:t>DTE</w:t>
                        </w:r>
                        <w:r>
                          <w:rPr>
                            <w:rFonts w:ascii="Cambria" w:hAnsi="Cambria"/>
                            <w:color w:val="332185"/>
                            <w:spacing w:val="-5"/>
                            <w:sz w:val="18"/>
                          </w:rPr>
                          <w:t xml:space="preserve"> </w:t>
                        </w:r>
                        <w:r>
                          <w:rPr>
                            <w:rFonts w:ascii="Cambria" w:hAnsi="Cambria"/>
                            <w:color w:val="332185"/>
                            <w:sz w:val="18"/>
                          </w:rPr>
                          <w:t>Code:</w:t>
                        </w:r>
                        <w:r>
                          <w:rPr>
                            <w:rFonts w:ascii="Cambria" w:hAnsi="Cambria"/>
                            <w:color w:val="332185"/>
                            <w:spacing w:val="-5"/>
                            <w:sz w:val="18"/>
                          </w:rPr>
                          <w:t xml:space="preserve"> </w:t>
                        </w:r>
                        <w:r>
                          <w:rPr>
                            <w:rFonts w:ascii="Cambria" w:hAnsi="Cambria"/>
                            <w:color w:val="332185"/>
                            <w:spacing w:val="-2"/>
                            <w:sz w:val="18"/>
                          </w:rPr>
                          <w:t>MC6201</w:t>
                        </w:r>
                        <w:r>
                          <w:rPr>
                            <w:rFonts w:ascii="Cambria" w:hAnsi="Cambria"/>
                            <w:color w:val="332185"/>
                            <w:sz w:val="18"/>
                          </w:rPr>
                          <w:tab/>
                          <w:t>SPPU</w:t>
                        </w:r>
                        <w:r>
                          <w:rPr>
                            <w:rFonts w:ascii="Cambria" w:hAnsi="Cambria"/>
                            <w:color w:val="332185"/>
                            <w:spacing w:val="-11"/>
                            <w:sz w:val="18"/>
                          </w:rPr>
                          <w:t xml:space="preserve"> </w:t>
                        </w:r>
                        <w:r>
                          <w:rPr>
                            <w:rFonts w:ascii="Cambria" w:hAnsi="Cambria"/>
                            <w:color w:val="332185"/>
                            <w:sz w:val="18"/>
                          </w:rPr>
                          <w:t>PUN</w:t>
                        </w:r>
                        <w:r>
                          <w:rPr>
                            <w:rFonts w:ascii="Cambria" w:hAnsi="Cambria"/>
                            <w:color w:val="332185"/>
                            <w:spacing w:val="-3"/>
                            <w:sz w:val="18"/>
                          </w:rPr>
                          <w:t xml:space="preserve"> </w:t>
                        </w:r>
                        <w:r>
                          <w:rPr>
                            <w:rFonts w:ascii="Cambria" w:hAnsi="Cambria"/>
                            <w:color w:val="332185"/>
                            <w:sz w:val="18"/>
                          </w:rPr>
                          <w:t>Code:</w:t>
                        </w:r>
                        <w:r>
                          <w:rPr>
                            <w:rFonts w:ascii="Cambria" w:hAnsi="Cambria"/>
                            <w:color w:val="332185"/>
                            <w:spacing w:val="-3"/>
                            <w:sz w:val="18"/>
                          </w:rPr>
                          <w:t xml:space="preserve"> </w:t>
                        </w:r>
                        <w:r>
                          <w:rPr>
                            <w:rFonts w:ascii="Cambria" w:hAnsi="Cambria"/>
                            <w:color w:val="332185"/>
                            <w:spacing w:val="-2"/>
                            <w:sz w:val="18"/>
                          </w:rPr>
                          <w:t>IMMP019330</w:t>
                        </w:r>
                      </w:p>
                    </w:txbxContent>
                  </v:textbox>
                </v:shape>
                <w10:anchorlock/>
              </v:group>
            </w:pict>
          </mc:Fallback>
        </mc:AlternateContent>
      </w:r>
    </w:p>
    <w:p w14:paraId="5A6B16EA" w14:textId="77777777" w:rsidR="00E21BAD" w:rsidRDefault="00E21BAD">
      <w:pPr>
        <w:pStyle w:val="BodyText"/>
        <w:spacing w:before="199"/>
        <w:rPr>
          <w:b/>
        </w:rPr>
      </w:pPr>
    </w:p>
    <w:p w14:paraId="595AED31" w14:textId="77777777" w:rsidR="00E21BAD" w:rsidRDefault="00A41DA0">
      <w:pPr>
        <w:pStyle w:val="Heading2"/>
        <w:tabs>
          <w:tab w:val="left" w:leader="hyphen" w:pos="9417"/>
        </w:tabs>
        <w:ind w:left="7852"/>
      </w:pPr>
      <w:r>
        <w:t>Date:</w:t>
      </w:r>
      <w:r>
        <w:rPr>
          <w:spacing w:val="-5"/>
        </w:rPr>
        <w:t xml:space="preserve"> </w:t>
      </w:r>
      <w:r>
        <w:t>-----</w:t>
      </w:r>
      <w:r>
        <w:rPr>
          <w:spacing w:val="-10"/>
        </w:rPr>
        <w:t>/</w:t>
      </w:r>
      <w:r>
        <w:rPr>
          <w:b w:val="0"/>
        </w:rPr>
        <w:tab/>
      </w:r>
      <w:r>
        <w:rPr>
          <w:spacing w:val="-2"/>
        </w:rPr>
        <w:t>/2025</w:t>
      </w:r>
    </w:p>
    <w:p w14:paraId="104A5702" w14:textId="77777777" w:rsidR="00E21BAD" w:rsidRDefault="00E21BAD">
      <w:pPr>
        <w:pStyle w:val="BodyText"/>
        <w:spacing w:before="291"/>
        <w:rPr>
          <w:b/>
          <w:sz w:val="56"/>
        </w:rPr>
      </w:pPr>
    </w:p>
    <w:p w14:paraId="0EF891EA" w14:textId="77777777" w:rsidR="00E21BAD" w:rsidRDefault="00A41DA0">
      <w:pPr>
        <w:pStyle w:val="Title"/>
      </w:pPr>
      <w:r>
        <w:rPr>
          <w:spacing w:val="-2"/>
        </w:rPr>
        <w:t>Certificate</w:t>
      </w:r>
    </w:p>
    <w:p w14:paraId="71027B99" w14:textId="77777777" w:rsidR="00E21BAD" w:rsidRDefault="00A41DA0">
      <w:pPr>
        <w:spacing w:before="642" w:line="360" w:lineRule="auto"/>
        <w:ind w:left="652" w:right="409"/>
        <w:jc w:val="both"/>
        <w:rPr>
          <w:color w:val="000000" w:themeColor="text1"/>
          <w:sz w:val="28"/>
        </w:rPr>
      </w:pPr>
      <w:r>
        <w:rPr>
          <w:color w:val="000000" w:themeColor="text1"/>
          <w:sz w:val="28"/>
        </w:rPr>
        <w:t xml:space="preserve">This is to certify that Ms. </w:t>
      </w:r>
      <w:r>
        <w:rPr>
          <w:b/>
          <w:color w:val="000000" w:themeColor="text1"/>
          <w:sz w:val="28"/>
        </w:rPr>
        <w:t>NIKITA SINHA</w:t>
      </w:r>
      <w:r>
        <w:rPr>
          <w:color w:val="000000" w:themeColor="text1"/>
          <w:sz w:val="28"/>
        </w:rPr>
        <w:t>, Seat No.</w:t>
      </w:r>
      <w:r>
        <w:rPr>
          <w:b/>
          <w:color w:val="000000" w:themeColor="text1"/>
          <w:sz w:val="28"/>
        </w:rPr>
        <w:t>13113</w:t>
      </w:r>
      <w:r>
        <w:rPr>
          <w:color w:val="000000" w:themeColor="text1"/>
          <w:sz w:val="28"/>
        </w:rPr>
        <w:t xml:space="preserve">, a student of </w:t>
      </w:r>
      <w:r>
        <w:rPr>
          <w:b/>
          <w:color w:val="000000" w:themeColor="text1"/>
          <w:sz w:val="28"/>
        </w:rPr>
        <w:t>Dr D Y Patil School</w:t>
      </w:r>
      <w:r>
        <w:rPr>
          <w:b/>
          <w:color w:val="000000" w:themeColor="text1"/>
          <w:spacing w:val="-4"/>
          <w:sz w:val="28"/>
        </w:rPr>
        <w:t xml:space="preserve"> </w:t>
      </w:r>
      <w:r>
        <w:rPr>
          <w:b/>
          <w:color w:val="000000" w:themeColor="text1"/>
          <w:sz w:val="28"/>
        </w:rPr>
        <w:t>of</w:t>
      </w:r>
      <w:r>
        <w:rPr>
          <w:b/>
          <w:color w:val="000000" w:themeColor="text1"/>
          <w:spacing w:val="-3"/>
          <w:sz w:val="28"/>
        </w:rPr>
        <w:t xml:space="preserve"> </w:t>
      </w:r>
      <w:r>
        <w:rPr>
          <w:b/>
          <w:color w:val="000000" w:themeColor="text1"/>
          <w:sz w:val="28"/>
        </w:rPr>
        <w:t>MCA</w:t>
      </w:r>
      <w:r>
        <w:rPr>
          <w:color w:val="000000" w:themeColor="text1"/>
          <w:sz w:val="28"/>
        </w:rPr>
        <w:t>,</w:t>
      </w:r>
      <w:r>
        <w:rPr>
          <w:color w:val="000000" w:themeColor="text1"/>
          <w:spacing w:val="-2"/>
          <w:sz w:val="28"/>
        </w:rPr>
        <w:t xml:space="preserve"> </w:t>
      </w:r>
      <w:r>
        <w:rPr>
          <w:color w:val="000000" w:themeColor="text1"/>
          <w:sz w:val="28"/>
        </w:rPr>
        <w:t>has</w:t>
      </w:r>
      <w:r>
        <w:rPr>
          <w:color w:val="000000" w:themeColor="text1"/>
          <w:spacing w:val="-2"/>
          <w:sz w:val="28"/>
        </w:rPr>
        <w:t xml:space="preserve"> </w:t>
      </w:r>
      <w:r>
        <w:rPr>
          <w:color w:val="000000" w:themeColor="text1"/>
          <w:sz w:val="28"/>
        </w:rPr>
        <w:t>successfully</w:t>
      </w:r>
      <w:r>
        <w:rPr>
          <w:color w:val="000000" w:themeColor="text1"/>
          <w:spacing w:val="-2"/>
          <w:sz w:val="28"/>
        </w:rPr>
        <w:t xml:space="preserve"> </w:t>
      </w:r>
      <w:r>
        <w:rPr>
          <w:color w:val="000000" w:themeColor="text1"/>
          <w:sz w:val="28"/>
        </w:rPr>
        <w:t>completed</w:t>
      </w:r>
      <w:r>
        <w:rPr>
          <w:color w:val="000000" w:themeColor="text1"/>
          <w:spacing w:val="-2"/>
          <w:sz w:val="28"/>
        </w:rPr>
        <w:t xml:space="preserve"> </w:t>
      </w:r>
      <w:r>
        <w:rPr>
          <w:color w:val="000000" w:themeColor="text1"/>
          <w:sz w:val="28"/>
        </w:rPr>
        <w:t>the</w:t>
      </w:r>
      <w:r>
        <w:rPr>
          <w:color w:val="000000" w:themeColor="text1"/>
          <w:spacing w:val="-1"/>
          <w:sz w:val="28"/>
        </w:rPr>
        <w:t xml:space="preserve"> </w:t>
      </w:r>
      <w:r>
        <w:rPr>
          <w:color w:val="000000" w:themeColor="text1"/>
          <w:sz w:val="28"/>
        </w:rPr>
        <w:t>project</w:t>
      </w:r>
      <w:r>
        <w:rPr>
          <w:color w:val="000000" w:themeColor="text1"/>
          <w:spacing w:val="-4"/>
          <w:sz w:val="28"/>
        </w:rPr>
        <w:t xml:space="preserve"> </w:t>
      </w:r>
      <w:r>
        <w:rPr>
          <w:color w:val="000000" w:themeColor="text1"/>
          <w:sz w:val="28"/>
        </w:rPr>
        <w:t>entitled</w:t>
      </w:r>
      <w:r>
        <w:rPr>
          <w:color w:val="000000" w:themeColor="text1"/>
          <w:spacing w:val="-4"/>
          <w:sz w:val="28"/>
        </w:rPr>
        <w:t xml:space="preserve"> </w:t>
      </w:r>
      <w:r>
        <w:rPr>
          <w:b/>
          <w:color w:val="000000" w:themeColor="text1"/>
          <w:sz w:val="28"/>
        </w:rPr>
        <w:t>“Admission</w:t>
      </w:r>
      <w:r>
        <w:rPr>
          <w:b/>
          <w:color w:val="000000" w:themeColor="text1"/>
          <w:spacing w:val="-4"/>
          <w:sz w:val="28"/>
        </w:rPr>
        <w:t xml:space="preserve"> </w:t>
      </w:r>
      <w:r>
        <w:rPr>
          <w:b/>
          <w:color w:val="000000" w:themeColor="text1"/>
          <w:sz w:val="28"/>
        </w:rPr>
        <w:t xml:space="preserve">Prediction Application” </w:t>
      </w:r>
      <w:r>
        <w:rPr>
          <w:color w:val="000000" w:themeColor="text1"/>
          <w:sz w:val="28"/>
        </w:rPr>
        <w:t>in partial fulfi</w:t>
      </w:r>
      <w:r>
        <w:rPr>
          <w:color w:val="000000" w:themeColor="text1"/>
          <w:sz w:val="28"/>
        </w:rPr>
        <w:t>l</w:t>
      </w:r>
      <w:r>
        <w:rPr>
          <w:color w:val="000000" w:themeColor="text1"/>
          <w:sz w:val="28"/>
        </w:rPr>
        <w:t xml:space="preserve">lment of the requirements for the </w:t>
      </w:r>
      <w:r>
        <w:rPr>
          <w:b/>
          <w:color w:val="000000" w:themeColor="text1"/>
          <w:sz w:val="28"/>
        </w:rPr>
        <w:t xml:space="preserve">Master of Computer Applications (MCA) </w:t>
      </w:r>
      <w:r>
        <w:rPr>
          <w:color w:val="000000" w:themeColor="text1"/>
          <w:sz w:val="28"/>
        </w:rPr>
        <w:t xml:space="preserve">degree during the academic year </w:t>
      </w:r>
      <w:r>
        <w:rPr>
          <w:b/>
          <w:color w:val="000000" w:themeColor="text1"/>
          <w:sz w:val="28"/>
        </w:rPr>
        <w:t>2024–2025</w:t>
      </w:r>
      <w:r>
        <w:rPr>
          <w:color w:val="000000" w:themeColor="text1"/>
          <w:sz w:val="28"/>
        </w:rPr>
        <w:t>.</w:t>
      </w:r>
    </w:p>
    <w:p w14:paraId="074C8243" w14:textId="77777777" w:rsidR="00E21BAD" w:rsidRDefault="00E21BAD">
      <w:pPr>
        <w:pStyle w:val="BodyText"/>
        <w:spacing w:line="360" w:lineRule="auto"/>
        <w:rPr>
          <w:sz w:val="20"/>
        </w:rPr>
      </w:pPr>
    </w:p>
    <w:p w14:paraId="1D2E0A8D" w14:textId="77777777" w:rsidR="00E21BAD" w:rsidRDefault="00E21BAD">
      <w:pPr>
        <w:pStyle w:val="BodyText"/>
        <w:rPr>
          <w:sz w:val="20"/>
        </w:rPr>
      </w:pPr>
    </w:p>
    <w:p w14:paraId="0A577E45" w14:textId="77777777" w:rsidR="00E21BAD" w:rsidRDefault="00E21BAD">
      <w:pPr>
        <w:pStyle w:val="BodyText"/>
        <w:rPr>
          <w:sz w:val="20"/>
        </w:rPr>
      </w:pPr>
    </w:p>
    <w:p w14:paraId="5993D5A3" w14:textId="77777777" w:rsidR="00E21BAD" w:rsidRDefault="00E21BAD">
      <w:pPr>
        <w:pStyle w:val="BodyText"/>
        <w:rPr>
          <w:sz w:val="20"/>
        </w:rPr>
      </w:pPr>
    </w:p>
    <w:p w14:paraId="1777AD60" w14:textId="77777777" w:rsidR="00E21BAD" w:rsidRDefault="00E21BAD">
      <w:pPr>
        <w:pStyle w:val="BodyText"/>
        <w:rPr>
          <w:sz w:val="20"/>
        </w:rPr>
      </w:pPr>
    </w:p>
    <w:p w14:paraId="65430993" w14:textId="77777777" w:rsidR="00E21BAD" w:rsidRDefault="00E21BAD">
      <w:pPr>
        <w:pStyle w:val="BodyText"/>
        <w:rPr>
          <w:sz w:val="20"/>
        </w:rPr>
      </w:pPr>
    </w:p>
    <w:p w14:paraId="57D3341A" w14:textId="77777777" w:rsidR="00E21BAD" w:rsidRDefault="00E21BAD">
      <w:pPr>
        <w:pStyle w:val="BodyText"/>
        <w:rPr>
          <w:sz w:val="20"/>
        </w:rPr>
      </w:pPr>
    </w:p>
    <w:p w14:paraId="5C82B245" w14:textId="77777777" w:rsidR="00E21BAD" w:rsidRDefault="00E21BAD">
      <w:pPr>
        <w:pStyle w:val="BodyText"/>
        <w:rPr>
          <w:sz w:val="20"/>
        </w:rPr>
      </w:pPr>
    </w:p>
    <w:p w14:paraId="1CFDDF54" w14:textId="77777777" w:rsidR="00E21BAD" w:rsidRDefault="00E21BAD">
      <w:pPr>
        <w:pStyle w:val="BodyText"/>
        <w:spacing w:before="33"/>
        <w:rPr>
          <w:sz w:val="20"/>
        </w:rPr>
      </w:pPr>
    </w:p>
    <w:tbl>
      <w:tblPr>
        <w:tblW w:w="0" w:type="auto"/>
        <w:tblInd w:w="730" w:type="dxa"/>
        <w:tblLayout w:type="fixed"/>
        <w:tblCellMar>
          <w:left w:w="0" w:type="dxa"/>
          <w:right w:w="0" w:type="dxa"/>
        </w:tblCellMar>
        <w:tblLook w:val="04A0" w:firstRow="1" w:lastRow="0" w:firstColumn="1" w:lastColumn="0" w:noHBand="0" w:noVBand="1"/>
      </w:tblPr>
      <w:tblGrid>
        <w:gridCol w:w="3353"/>
        <w:gridCol w:w="3689"/>
        <w:gridCol w:w="2890"/>
      </w:tblGrid>
      <w:tr w:rsidR="00E21BAD" w14:paraId="06B900E1" w14:textId="77777777">
        <w:trPr>
          <w:trHeight w:val="270"/>
        </w:trPr>
        <w:tc>
          <w:tcPr>
            <w:tcW w:w="3353" w:type="dxa"/>
          </w:tcPr>
          <w:p w14:paraId="526D6052" w14:textId="77777777" w:rsidR="00E21BAD" w:rsidRDefault="00A41DA0">
            <w:pPr>
              <w:pStyle w:val="TableParagraph"/>
              <w:spacing w:line="251" w:lineRule="exact"/>
              <w:ind w:left="50"/>
              <w:rPr>
                <w:b/>
                <w:sz w:val="24"/>
              </w:rPr>
            </w:pPr>
            <w:r>
              <w:rPr>
                <w:b/>
                <w:sz w:val="24"/>
              </w:rPr>
              <w:t>Prof.</w:t>
            </w:r>
            <w:r>
              <w:rPr>
                <w:b/>
                <w:spacing w:val="-2"/>
                <w:sz w:val="24"/>
              </w:rPr>
              <w:t xml:space="preserve"> </w:t>
            </w:r>
            <w:r>
              <w:rPr>
                <w:b/>
                <w:sz w:val="24"/>
              </w:rPr>
              <w:t>Mr.</w:t>
            </w:r>
            <w:r>
              <w:rPr>
                <w:b/>
                <w:spacing w:val="-4"/>
                <w:sz w:val="24"/>
              </w:rPr>
              <w:t xml:space="preserve"> </w:t>
            </w:r>
            <w:r>
              <w:rPr>
                <w:b/>
                <w:sz w:val="24"/>
              </w:rPr>
              <w:t>Mohammad</w:t>
            </w:r>
            <w:r>
              <w:rPr>
                <w:b/>
                <w:spacing w:val="2"/>
                <w:sz w:val="24"/>
              </w:rPr>
              <w:t xml:space="preserve"> </w:t>
            </w:r>
            <w:r>
              <w:rPr>
                <w:b/>
                <w:spacing w:val="-5"/>
                <w:sz w:val="24"/>
              </w:rPr>
              <w:t>Ali</w:t>
            </w:r>
          </w:p>
        </w:tc>
        <w:tc>
          <w:tcPr>
            <w:tcW w:w="3689" w:type="dxa"/>
          </w:tcPr>
          <w:p w14:paraId="49151C94" w14:textId="77777777" w:rsidR="00E21BAD" w:rsidRDefault="00A41DA0">
            <w:pPr>
              <w:pStyle w:val="TableParagraph"/>
              <w:spacing w:line="251" w:lineRule="exact"/>
              <w:ind w:left="99" w:right="399"/>
              <w:jc w:val="center"/>
              <w:rPr>
                <w:b/>
                <w:sz w:val="24"/>
              </w:rPr>
            </w:pPr>
            <w:r>
              <w:rPr>
                <w:b/>
                <w:sz w:val="24"/>
              </w:rPr>
              <w:t>Prof.</w:t>
            </w:r>
            <w:r>
              <w:rPr>
                <w:b/>
                <w:spacing w:val="-2"/>
                <w:sz w:val="24"/>
              </w:rPr>
              <w:t xml:space="preserve"> </w:t>
            </w:r>
            <w:r>
              <w:rPr>
                <w:b/>
                <w:sz w:val="24"/>
              </w:rPr>
              <w:t>Sapna</w:t>
            </w:r>
            <w:r>
              <w:rPr>
                <w:b/>
                <w:spacing w:val="-4"/>
                <w:sz w:val="24"/>
              </w:rPr>
              <w:t xml:space="preserve"> </w:t>
            </w:r>
            <w:r>
              <w:rPr>
                <w:b/>
                <w:spacing w:val="-2"/>
                <w:sz w:val="24"/>
              </w:rPr>
              <w:t>Chavan</w:t>
            </w:r>
          </w:p>
        </w:tc>
        <w:tc>
          <w:tcPr>
            <w:tcW w:w="2890" w:type="dxa"/>
          </w:tcPr>
          <w:p w14:paraId="49F63E18" w14:textId="77777777" w:rsidR="00E21BAD" w:rsidRDefault="00A41DA0">
            <w:pPr>
              <w:pStyle w:val="TableParagraph"/>
              <w:spacing w:line="251" w:lineRule="exact"/>
              <w:ind w:left="913"/>
              <w:jc w:val="center"/>
              <w:rPr>
                <w:b/>
                <w:sz w:val="24"/>
              </w:rPr>
            </w:pPr>
            <w:r>
              <w:rPr>
                <w:b/>
                <w:sz w:val="24"/>
              </w:rPr>
              <w:t>Dr.</w:t>
            </w:r>
            <w:r>
              <w:rPr>
                <w:b/>
                <w:spacing w:val="-3"/>
                <w:sz w:val="24"/>
              </w:rPr>
              <w:t xml:space="preserve"> </w:t>
            </w:r>
            <w:r>
              <w:rPr>
                <w:b/>
                <w:sz w:val="24"/>
              </w:rPr>
              <w:t xml:space="preserve">E. B. </w:t>
            </w:r>
            <w:r>
              <w:rPr>
                <w:b/>
                <w:spacing w:val="-2"/>
                <w:sz w:val="24"/>
              </w:rPr>
              <w:t>Khedkar</w:t>
            </w:r>
          </w:p>
        </w:tc>
      </w:tr>
      <w:tr w:rsidR="00E21BAD" w14:paraId="2A763D68" w14:textId="77777777">
        <w:trPr>
          <w:trHeight w:val="270"/>
        </w:trPr>
        <w:tc>
          <w:tcPr>
            <w:tcW w:w="3353" w:type="dxa"/>
          </w:tcPr>
          <w:p w14:paraId="02636945" w14:textId="77777777" w:rsidR="00E21BAD" w:rsidRDefault="00A41DA0">
            <w:pPr>
              <w:pStyle w:val="TableParagraph"/>
              <w:spacing w:line="251" w:lineRule="exact"/>
              <w:ind w:left="349"/>
              <w:rPr>
                <w:b/>
                <w:sz w:val="24"/>
              </w:rPr>
            </w:pPr>
            <w:r>
              <w:rPr>
                <w:b/>
                <w:sz w:val="24"/>
              </w:rPr>
              <w:t>Project</w:t>
            </w:r>
            <w:r>
              <w:rPr>
                <w:b/>
                <w:spacing w:val="-2"/>
                <w:sz w:val="24"/>
              </w:rPr>
              <w:t xml:space="preserve"> </w:t>
            </w:r>
            <w:r>
              <w:rPr>
                <w:b/>
                <w:spacing w:val="-4"/>
                <w:sz w:val="24"/>
              </w:rPr>
              <w:t>Guide</w:t>
            </w:r>
          </w:p>
        </w:tc>
        <w:tc>
          <w:tcPr>
            <w:tcW w:w="3689" w:type="dxa"/>
          </w:tcPr>
          <w:p w14:paraId="3ACA3204" w14:textId="4E9FBE23" w:rsidR="00E21BAD" w:rsidRDefault="00173AA2" w:rsidP="00173AA2">
            <w:pPr>
              <w:pStyle w:val="TableParagraph"/>
              <w:spacing w:line="251" w:lineRule="exact"/>
              <w:ind w:left="0" w:right="399"/>
              <w:rPr>
                <w:b/>
                <w:sz w:val="24"/>
              </w:rPr>
            </w:pPr>
            <w:r>
              <w:rPr>
                <w:b/>
                <w:spacing w:val="-5"/>
                <w:sz w:val="24"/>
              </w:rPr>
              <w:t xml:space="preserve">                       </w:t>
            </w:r>
            <w:r w:rsidR="00A41DA0">
              <w:rPr>
                <w:b/>
                <w:spacing w:val="-5"/>
                <w:sz w:val="24"/>
              </w:rPr>
              <w:t>HOD</w:t>
            </w:r>
          </w:p>
        </w:tc>
        <w:tc>
          <w:tcPr>
            <w:tcW w:w="2890" w:type="dxa"/>
          </w:tcPr>
          <w:p w14:paraId="79ED94E6" w14:textId="77777777" w:rsidR="00E21BAD" w:rsidRDefault="00A41DA0">
            <w:pPr>
              <w:pStyle w:val="TableParagraph"/>
              <w:spacing w:line="251" w:lineRule="exact"/>
              <w:ind w:left="1030"/>
              <w:jc w:val="center"/>
              <w:rPr>
                <w:b/>
                <w:sz w:val="24"/>
              </w:rPr>
            </w:pPr>
            <w:r>
              <w:rPr>
                <w:b/>
                <w:spacing w:val="-2"/>
                <w:sz w:val="24"/>
              </w:rPr>
              <w:t>Director</w:t>
            </w:r>
          </w:p>
        </w:tc>
      </w:tr>
    </w:tbl>
    <w:p w14:paraId="151E9062" w14:textId="77777777" w:rsidR="00E21BAD" w:rsidRDefault="00E21BAD">
      <w:pPr>
        <w:pStyle w:val="BodyText"/>
        <w:rPr>
          <w:sz w:val="32"/>
        </w:rPr>
      </w:pPr>
    </w:p>
    <w:p w14:paraId="5095ABA9" w14:textId="77777777" w:rsidR="00E21BAD" w:rsidRDefault="00E21BAD">
      <w:pPr>
        <w:pStyle w:val="BodyText"/>
        <w:rPr>
          <w:sz w:val="32"/>
        </w:rPr>
      </w:pPr>
    </w:p>
    <w:p w14:paraId="18E744BE" w14:textId="77777777" w:rsidR="00E21BAD" w:rsidRDefault="00E21BAD">
      <w:pPr>
        <w:pStyle w:val="BodyText"/>
        <w:rPr>
          <w:sz w:val="32"/>
        </w:rPr>
      </w:pPr>
    </w:p>
    <w:p w14:paraId="7B44F866" w14:textId="77777777" w:rsidR="00E21BAD" w:rsidRDefault="00E21BAD">
      <w:pPr>
        <w:pStyle w:val="BodyText"/>
        <w:spacing w:before="55"/>
        <w:rPr>
          <w:sz w:val="32"/>
        </w:rPr>
      </w:pPr>
    </w:p>
    <w:p w14:paraId="1FFA56EB" w14:textId="77777777" w:rsidR="00E21BAD" w:rsidRDefault="00A41DA0">
      <w:pPr>
        <w:tabs>
          <w:tab w:val="left" w:pos="2633"/>
        </w:tabs>
        <w:ind w:left="652"/>
        <w:rPr>
          <w:rFonts w:ascii="Cambria"/>
          <w:b/>
          <w:sz w:val="32"/>
        </w:rPr>
      </w:pPr>
      <w:r>
        <w:rPr>
          <w:rFonts w:ascii="Cambria"/>
          <w:b/>
          <w:sz w:val="32"/>
        </w:rPr>
        <w:t>Examiner</w:t>
      </w:r>
      <w:r>
        <w:rPr>
          <w:rFonts w:ascii="Cambria"/>
          <w:b/>
          <w:spacing w:val="-16"/>
          <w:sz w:val="32"/>
        </w:rPr>
        <w:t xml:space="preserve"> </w:t>
      </w:r>
      <w:r>
        <w:rPr>
          <w:rFonts w:ascii="Cambria"/>
          <w:b/>
          <w:spacing w:val="-5"/>
          <w:sz w:val="32"/>
        </w:rPr>
        <w:t>1:</w:t>
      </w:r>
      <w:r>
        <w:rPr>
          <w:rFonts w:ascii="Cambria"/>
          <w:b/>
          <w:sz w:val="32"/>
        </w:rPr>
        <w:tab/>
      </w:r>
      <w:r>
        <w:rPr>
          <w:rFonts w:ascii="Cambria"/>
          <w:b/>
          <w:spacing w:val="-2"/>
          <w:sz w:val="32"/>
        </w:rPr>
        <w:t>-------</w:t>
      </w:r>
      <w:r>
        <w:rPr>
          <w:rFonts w:ascii="Cambria"/>
          <w:b/>
          <w:spacing w:val="-10"/>
          <w:sz w:val="32"/>
        </w:rPr>
        <w:t>-</w:t>
      </w:r>
    </w:p>
    <w:p w14:paraId="61E54492" w14:textId="77777777" w:rsidR="00E21BAD" w:rsidRDefault="00E21BAD">
      <w:pPr>
        <w:pStyle w:val="BodyText"/>
        <w:rPr>
          <w:rFonts w:ascii="Cambria"/>
          <w:b/>
          <w:sz w:val="32"/>
        </w:rPr>
      </w:pPr>
    </w:p>
    <w:p w14:paraId="33846EA8" w14:textId="77777777" w:rsidR="00E21BAD" w:rsidRDefault="00E21BAD">
      <w:pPr>
        <w:pStyle w:val="BodyText"/>
        <w:rPr>
          <w:rFonts w:ascii="Cambria"/>
          <w:b/>
          <w:sz w:val="32"/>
        </w:rPr>
      </w:pPr>
    </w:p>
    <w:p w14:paraId="7A95DFCB" w14:textId="77777777" w:rsidR="00E21BAD" w:rsidRDefault="00A41DA0">
      <w:pPr>
        <w:ind w:left="652"/>
        <w:rPr>
          <w:rFonts w:ascii="Cambria"/>
          <w:b/>
          <w:sz w:val="32"/>
        </w:rPr>
      </w:pPr>
      <w:r>
        <w:rPr>
          <w:rFonts w:ascii="Cambria"/>
          <w:b/>
          <w:sz w:val="32"/>
        </w:rPr>
        <w:t>Examiner</w:t>
      </w:r>
      <w:r>
        <w:rPr>
          <w:rFonts w:ascii="Cambria"/>
          <w:b/>
          <w:spacing w:val="-17"/>
          <w:sz w:val="32"/>
        </w:rPr>
        <w:t xml:space="preserve"> </w:t>
      </w:r>
      <w:r>
        <w:rPr>
          <w:rFonts w:ascii="Cambria"/>
          <w:b/>
          <w:sz w:val="32"/>
        </w:rPr>
        <w:t>2:</w:t>
      </w:r>
      <w:r>
        <w:rPr>
          <w:rFonts w:ascii="Cambria"/>
          <w:b/>
          <w:spacing w:val="-16"/>
          <w:sz w:val="32"/>
        </w:rPr>
        <w:t xml:space="preserve"> </w:t>
      </w:r>
      <w:r>
        <w:rPr>
          <w:rFonts w:ascii="Cambria"/>
          <w:b/>
          <w:sz w:val="32"/>
        </w:rPr>
        <w:t>---------</w:t>
      </w:r>
      <w:r>
        <w:rPr>
          <w:rFonts w:ascii="Cambria"/>
          <w:b/>
          <w:spacing w:val="-10"/>
          <w:sz w:val="32"/>
        </w:rPr>
        <w:t>-</w:t>
      </w:r>
    </w:p>
    <w:p w14:paraId="62B77ADC" w14:textId="77777777" w:rsidR="00E21BAD" w:rsidRDefault="00E21BAD">
      <w:pPr>
        <w:rPr>
          <w:rFonts w:ascii="Cambria"/>
          <w:b/>
          <w:sz w:val="32"/>
        </w:rPr>
        <w:sectPr w:rsidR="00E21BAD">
          <w:pgSz w:w="11910" w:h="16840"/>
          <w:pgMar w:top="460" w:right="425" w:bottom="280" w:left="425"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3F13D8A" w14:textId="77777777" w:rsidR="00E21BAD" w:rsidRDefault="00E21BAD">
      <w:pPr>
        <w:pStyle w:val="BodyText"/>
        <w:rPr>
          <w:b/>
          <w:sz w:val="20"/>
        </w:rPr>
      </w:pPr>
    </w:p>
    <w:p w14:paraId="48D29506" w14:textId="77777777" w:rsidR="00E21BAD" w:rsidRDefault="00E21BAD">
      <w:pPr>
        <w:pStyle w:val="BodyText"/>
        <w:spacing w:before="161"/>
        <w:rPr>
          <w:b/>
          <w:sz w:val="20"/>
        </w:rPr>
      </w:pPr>
    </w:p>
    <w:p w14:paraId="51ABE25E" w14:textId="77777777" w:rsidR="00E21BAD" w:rsidRDefault="00E21BAD">
      <w:pPr>
        <w:pStyle w:val="BodyText"/>
        <w:rPr>
          <w:b/>
          <w:sz w:val="20"/>
        </w:rPr>
        <w:sectPr w:rsidR="00E21BAD">
          <w:pgSz w:w="11910" w:h="16840"/>
          <w:pgMar w:top="1300" w:right="425" w:bottom="280" w:left="425"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A180C29" w14:textId="77777777" w:rsidR="00E21BAD" w:rsidRDefault="00A41DA0">
      <w:pPr>
        <w:spacing w:before="78"/>
        <w:ind w:left="1677" w:right="934"/>
        <w:jc w:val="center"/>
        <w:rPr>
          <w:b/>
          <w:sz w:val="28"/>
        </w:rPr>
      </w:pPr>
      <w:r>
        <w:rPr>
          <w:b/>
          <w:spacing w:val="-2"/>
          <w:sz w:val="28"/>
        </w:rPr>
        <w:lastRenderedPageBreak/>
        <w:t>AKCNOWLEDGMENT</w:t>
      </w:r>
    </w:p>
    <w:p w14:paraId="17975CD6" w14:textId="77777777" w:rsidR="00E21BAD" w:rsidRDefault="00E21BAD">
      <w:pPr>
        <w:pStyle w:val="BodyText"/>
        <w:spacing w:before="320"/>
        <w:rPr>
          <w:b/>
          <w:sz w:val="28"/>
        </w:rPr>
      </w:pPr>
    </w:p>
    <w:p w14:paraId="24D12C59" w14:textId="77777777" w:rsidR="00E21BAD" w:rsidRDefault="00A41DA0">
      <w:pPr>
        <w:pStyle w:val="BodyText"/>
        <w:spacing w:line="360" w:lineRule="auto"/>
        <w:ind w:left="1725" w:right="1051"/>
        <w:jc w:val="both"/>
      </w:pPr>
      <w:r>
        <w:t xml:space="preserve">I acknowledge to all those who have been so helpful in my </w:t>
      </w:r>
      <w:r>
        <w:t>academic project work. Nevertheless, I have made an effort through this report to express my deepest gratitude to all those who have given their precious time, skill, knowledge, valuable advice and guidance and facilities.</w:t>
      </w:r>
    </w:p>
    <w:p w14:paraId="079F2B6D" w14:textId="77777777" w:rsidR="00E21BAD" w:rsidRDefault="00A41DA0">
      <w:pPr>
        <w:pStyle w:val="BodyText"/>
        <w:spacing w:before="7" w:line="360" w:lineRule="auto"/>
        <w:ind w:left="1725" w:right="1051"/>
        <w:jc w:val="both"/>
      </w:pPr>
      <w:r>
        <w:t>At the very outset I take opportunity to express my deepest gratitude and thanks to Director</w:t>
      </w:r>
      <w:r>
        <w:rPr>
          <w:spacing w:val="-2"/>
        </w:rPr>
        <w:t xml:space="preserve"> </w:t>
      </w:r>
      <w:r>
        <w:t>of</w:t>
      </w:r>
      <w:r>
        <w:rPr>
          <w:spacing w:val="-2"/>
        </w:rPr>
        <w:t xml:space="preserve"> </w:t>
      </w:r>
      <w:r>
        <w:t>our</w:t>
      </w:r>
      <w:r>
        <w:rPr>
          <w:spacing w:val="-4"/>
        </w:rPr>
        <w:t xml:space="preserve"> </w:t>
      </w:r>
      <w:r>
        <w:t xml:space="preserve">College </w:t>
      </w:r>
      <w:r>
        <w:rPr>
          <w:b/>
        </w:rPr>
        <w:t>Dr.</w:t>
      </w:r>
      <w:r>
        <w:rPr>
          <w:b/>
          <w:spacing w:val="-1"/>
        </w:rPr>
        <w:t xml:space="preserve"> </w:t>
      </w:r>
      <w:r>
        <w:rPr>
          <w:b/>
        </w:rPr>
        <w:t>E.</w:t>
      </w:r>
      <w:r>
        <w:rPr>
          <w:b/>
          <w:spacing w:val="-1"/>
        </w:rPr>
        <w:t xml:space="preserve"> </w:t>
      </w:r>
      <w:r>
        <w:rPr>
          <w:b/>
        </w:rPr>
        <w:t>B.</w:t>
      </w:r>
      <w:r>
        <w:rPr>
          <w:b/>
          <w:spacing w:val="-5"/>
        </w:rPr>
        <w:t xml:space="preserve"> </w:t>
      </w:r>
      <w:r>
        <w:rPr>
          <w:b/>
        </w:rPr>
        <w:t>Khedkar</w:t>
      </w:r>
      <w:r>
        <w:rPr>
          <w:b/>
          <w:spacing w:val="-2"/>
        </w:rPr>
        <w:t xml:space="preserve"> </w:t>
      </w:r>
      <w:r>
        <w:t xml:space="preserve">and </w:t>
      </w:r>
      <w:r>
        <w:rPr>
          <w:b/>
        </w:rPr>
        <w:t>Prof.</w:t>
      </w:r>
      <w:r>
        <w:rPr>
          <w:b/>
          <w:spacing w:val="-3"/>
        </w:rPr>
        <w:t xml:space="preserve"> </w:t>
      </w:r>
      <w:r>
        <w:rPr>
          <w:b/>
        </w:rPr>
        <w:t>Sapna</w:t>
      </w:r>
      <w:r>
        <w:rPr>
          <w:b/>
          <w:spacing w:val="-3"/>
        </w:rPr>
        <w:t xml:space="preserve"> </w:t>
      </w:r>
      <w:r>
        <w:rPr>
          <w:b/>
        </w:rPr>
        <w:t>Chavan</w:t>
      </w:r>
      <w:r>
        <w:rPr>
          <w:b/>
          <w:spacing w:val="-3"/>
        </w:rPr>
        <w:t xml:space="preserve"> </w:t>
      </w:r>
      <w:r>
        <w:t>HOD</w:t>
      </w:r>
      <w:r>
        <w:rPr>
          <w:spacing w:val="-5"/>
        </w:rPr>
        <w:t xml:space="preserve"> </w:t>
      </w:r>
      <w:r>
        <w:t>and</w:t>
      </w:r>
      <w:r>
        <w:rPr>
          <w:spacing w:val="-3"/>
        </w:rPr>
        <w:t xml:space="preserve"> </w:t>
      </w:r>
      <w:r>
        <w:t>other teaching</w:t>
      </w:r>
      <w:r>
        <w:rPr>
          <w:spacing w:val="-8"/>
        </w:rPr>
        <w:t xml:space="preserve"> </w:t>
      </w:r>
      <w:r>
        <w:t>and</w:t>
      </w:r>
      <w:r>
        <w:rPr>
          <w:spacing w:val="-3"/>
        </w:rPr>
        <w:t xml:space="preserve"> </w:t>
      </w:r>
      <w:r>
        <w:t>non-teaching</w:t>
      </w:r>
      <w:r>
        <w:rPr>
          <w:spacing w:val="-6"/>
        </w:rPr>
        <w:t xml:space="preserve"> </w:t>
      </w:r>
      <w:r>
        <w:t>staff</w:t>
      </w:r>
      <w:r>
        <w:rPr>
          <w:spacing w:val="-7"/>
        </w:rPr>
        <w:t xml:space="preserve"> </w:t>
      </w:r>
      <w:r>
        <w:t>for</w:t>
      </w:r>
      <w:r>
        <w:rPr>
          <w:spacing w:val="-4"/>
        </w:rPr>
        <w:t xml:space="preserve"> </w:t>
      </w:r>
      <w:r>
        <w:t>their</w:t>
      </w:r>
      <w:r>
        <w:rPr>
          <w:spacing w:val="-9"/>
        </w:rPr>
        <w:t xml:space="preserve"> </w:t>
      </w:r>
      <w:r>
        <w:t>useful guidance during</w:t>
      </w:r>
      <w:r>
        <w:rPr>
          <w:spacing w:val="-1"/>
        </w:rPr>
        <w:t xml:space="preserve"> </w:t>
      </w:r>
      <w:r>
        <w:t>the</w:t>
      </w:r>
      <w:r>
        <w:rPr>
          <w:spacing w:val="-2"/>
        </w:rPr>
        <w:t xml:space="preserve"> </w:t>
      </w:r>
      <w:r>
        <w:t>completion</w:t>
      </w:r>
      <w:r>
        <w:rPr>
          <w:spacing w:val="-3"/>
        </w:rPr>
        <w:t xml:space="preserve"> </w:t>
      </w:r>
      <w:r>
        <w:t>of</w:t>
      </w:r>
      <w:r>
        <w:rPr>
          <w:spacing w:val="-2"/>
        </w:rPr>
        <w:t xml:space="preserve"> </w:t>
      </w:r>
      <w:r>
        <w:t>this project Report.</w:t>
      </w:r>
    </w:p>
    <w:p w14:paraId="0051A6F4" w14:textId="77777777" w:rsidR="00E21BAD" w:rsidRDefault="00A41DA0">
      <w:pPr>
        <w:pStyle w:val="BodyText"/>
        <w:spacing w:before="1" w:line="360" w:lineRule="auto"/>
        <w:ind w:left="1725" w:right="1050"/>
        <w:jc w:val="both"/>
      </w:pPr>
      <w:r>
        <w:t xml:space="preserve">I am highly obliged to </w:t>
      </w:r>
      <w:r>
        <w:rPr>
          <w:b/>
        </w:rPr>
        <w:t xml:space="preserve">Prof. Mr. Mohammad Ali </w:t>
      </w:r>
      <w:r>
        <w:t>for his valuable guidance and encouragement given to complete the project. Her/His guidance has certainly helped me to simplify the difficulties and finalize the system effectively. Last but not the</w:t>
      </w:r>
      <w:r>
        <w:rPr>
          <w:spacing w:val="40"/>
        </w:rPr>
        <w:t xml:space="preserve"> </w:t>
      </w:r>
      <w:r>
        <w:t>least I thank to my almighty God, Parents and friends for</w:t>
      </w:r>
      <w:r>
        <w:rPr>
          <w:spacing w:val="-1"/>
        </w:rPr>
        <w:t xml:space="preserve"> </w:t>
      </w:r>
      <w:r>
        <w:t>their constant support to me in all aspects during the course of work.</w:t>
      </w:r>
    </w:p>
    <w:p w14:paraId="577E9483" w14:textId="77777777" w:rsidR="00E21BAD" w:rsidRDefault="00E21BAD">
      <w:pPr>
        <w:pStyle w:val="BodyText"/>
      </w:pPr>
    </w:p>
    <w:p w14:paraId="2E14566F" w14:textId="77777777" w:rsidR="00E21BAD" w:rsidRDefault="00E21BAD">
      <w:pPr>
        <w:pStyle w:val="BodyText"/>
        <w:spacing w:before="10"/>
      </w:pPr>
    </w:p>
    <w:p w14:paraId="5D44B751" w14:textId="77777777" w:rsidR="00E21BAD" w:rsidRDefault="00A41DA0">
      <w:pPr>
        <w:pStyle w:val="BodyText"/>
        <w:spacing w:before="1"/>
        <w:ind w:right="1380"/>
        <w:jc w:val="right"/>
      </w:pPr>
      <w:r>
        <w:t>Thank</w:t>
      </w:r>
      <w:r>
        <w:rPr>
          <w:spacing w:val="-2"/>
        </w:rPr>
        <w:t xml:space="preserve"> </w:t>
      </w:r>
      <w:r>
        <w:rPr>
          <w:spacing w:val="-4"/>
        </w:rPr>
        <w:t>You,</w:t>
      </w:r>
    </w:p>
    <w:p w14:paraId="303973D8" w14:textId="77777777" w:rsidR="00E21BAD" w:rsidRDefault="00E21BAD">
      <w:pPr>
        <w:pStyle w:val="BodyText"/>
      </w:pPr>
    </w:p>
    <w:p w14:paraId="271E0202" w14:textId="77777777" w:rsidR="00E21BAD" w:rsidRDefault="00E21BAD">
      <w:pPr>
        <w:pStyle w:val="BodyText"/>
        <w:spacing w:before="108"/>
      </w:pPr>
    </w:p>
    <w:p w14:paraId="453FC6B7" w14:textId="77777777" w:rsidR="00E21BAD" w:rsidRDefault="00A41DA0">
      <w:pPr>
        <w:pStyle w:val="BodyText"/>
        <w:spacing w:line="360" w:lineRule="auto"/>
        <w:ind w:left="8010" w:right="1324" w:firstLine="525"/>
      </w:pPr>
      <w:r>
        <w:t>Nikita</w:t>
      </w:r>
      <w:r>
        <w:rPr>
          <w:spacing w:val="-16"/>
        </w:rPr>
        <w:t xml:space="preserve"> </w:t>
      </w:r>
      <w:r>
        <w:t xml:space="preserve">Sinha </w:t>
      </w:r>
      <w:r>
        <w:rPr>
          <w:spacing w:val="-4"/>
        </w:rPr>
        <w:t>MCA–II(Sem-</w:t>
      </w:r>
      <w:r>
        <w:rPr>
          <w:spacing w:val="-5"/>
        </w:rPr>
        <w:t>IV)</w:t>
      </w:r>
    </w:p>
    <w:p w14:paraId="3AB738F7" w14:textId="77777777" w:rsidR="00E21BAD" w:rsidRDefault="00A41DA0">
      <w:pPr>
        <w:pStyle w:val="BodyText"/>
        <w:ind w:left="7096"/>
      </w:pPr>
      <w:r>
        <w:t>Dr</w:t>
      </w:r>
      <w:r>
        <w:rPr>
          <w:spacing w:val="-2"/>
        </w:rPr>
        <w:t xml:space="preserve"> </w:t>
      </w:r>
      <w:r>
        <w:t>DY</w:t>
      </w:r>
      <w:r>
        <w:rPr>
          <w:spacing w:val="-4"/>
        </w:rPr>
        <w:t xml:space="preserve"> </w:t>
      </w:r>
      <w:r>
        <w:t>Patil</w:t>
      </w:r>
      <w:r>
        <w:rPr>
          <w:spacing w:val="-3"/>
        </w:rPr>
        <w:t xml:space="preserve"> </w:t>
      </w:r>
      <w:r>
        <w:t>School</w:t>
      </w:r>
      <w:r>
        <w:rPr>
          <w:spacing w:val="-3"/>
        </w:rPr>
        <w:t xml:space="preserve"> </w:t>
      </w:r>
      <w:r>
        <w:t>of</w:t>
      </w:r>
      <w:r>
        <w:rPr>
          <w:spacing w:val="-1"/>
        </w:rPr>
        <w:t xml:space="preserve"> </w:t>
      </w:r>
      <w:r>
        <w:rPr>
          <w:spacing w:val="-5"/>
        </w:rPr>
        <w:t>MCA</w:t>
      </w:r>
    </w:p>
    <w:p w14:paraId="22113772" w14:textId="77777777" w:rsidR="00E21BAD" w:rsidRDefault="00E21BAD">
      <w:pPr>
        <w:pStyle w:val="BodyText"/>
        <w:sectPr w:rsidR="00E21BAD">
          <w:pgSz w:w="11910" w:h="16840"/>
          <w:pgMar w:top="1300" w:right="425" w:bottom="280" w:left="425"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988D07B" w14:textId="77777777" w:rsidR="00E21BAD" w:rsidRDefault="00A41DA0">
      <w:pPr>
        <w:pStyle w:val="Heading1"/>
        <w:spacing w:before="78"/>
        <w:ind w:left="1676" w:right="934"/>
        <w:jc w:val="center"/>
      </w:pPr>
      <w:r>
        <w:rPr>
          <w:spacing w:val="-2"/>
        </w:rPr>
        <w:lastRenderedPageBreak/>
        <w:t>INDEX</w:t>
      </w:r>
    </w:p>
    <w:p w14:paraId="60B2BDC6" w14:textId="77777777" w:rsidR="00E21BAD" w:rsidRDefault="00E21BAD">
      <w:pPr>
        <w:pStyle w:val="BodyText"/>
        <w:rPr>
          <w:b/>
          <w:sz w:val="20"/>
        </w:rPr>
      </w:pPr>
    </w:p>
    <w:p w14:paraId="44272C85" w14:textId="77777777" w:rsidR="00E21BAD" w:rsidRDefault="00E21BAD">
      <w:pPr>
        <w:pStyle w:val="BodyText"/>
        <w:spacing w:before="190"/>
        <w:rPr>
          <w:b/>
          <w:sz w:val="20"/>
        </w:rPr>
      </w:pPr>
    </w:p>
    <w:tbl>
      <w:tblPr>
        <w:tblW w:w="0" w:type="auto"/>
        <w:tblInd w:w="18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332"/>
        <w:gridCol w:w="6187"/>
        <w:gridCol w:w="1277"/>
      </w:tblGrid>
      <w:tr w:rsidR="00E21BAD" w14:paraId="0EE51632" w14:textId="77777777">
        <w:trPr>
          <w:trHeight w:val="959"/>
        </w:trPr>
        <w:tc>
          <w:tcPr>
            <w:tcW w:w="1332" w:type="dxa"/>
          </w:tcPr>
          <w:p w14:paraId="2DE3D11F" w14:textId="77777777" w:rsidR="00E21BAD" w:rsidRDefault="00A41DA0">
            <w:pPr>
              <w:pStyle w:val="TableParagraph"/>
              <w:spacing w:before="190"/>
              <w:ind w:left="155"/>
              <w:rPr>
                <w:b/>
                <w:sz w:val="24"/>
              </w:rPr>
            </w:pPr>
            <w:r>
              <w:rPr>
                <w:b/>
                <w:sz w:val="24"/>
              </w:rPr>
              <w:t>Serial</w:t>
            </w:r>
            <w:r>
              <w:rPr>
                <w:b/>
                <w:spacing w:val="-7"/>
                <w:sz w:val="24"/>
              </w:rPr>
              <w:t xml:space="preserve"> </w:t>
            </w:r>
            <w:r>
              <w:rPr>
                <w:b/>
                <w:spacing w:val="-5"/>
                <w:sz w:val="24"/>
              </w:rPr>
              <w:t>No.</w:t>
            </w:r>
          </w:p>
        </w:tc>
        <w:tc>
          <w:tcPr>
            <w:tcW w:w="6187" w:type="dxa"/>
          </w:tcPr>
          <w:p w14:paraId="17DA4DD5" w14:textId="77777777" w:rsidR="00E21BAD" w:rsidRDefault="00A41DA0">
            <w:pPr>
              <w:pStyle w:val="TableParagraph"/>
              <w:spacing w:before="190"/>
              <w:ind w:left="155"/>
              <w:rPr>
                <w:b/>
                <w:sz w:val="24"/>
              </w:rPr>
            </w:pPr>
            <w:r>
              <w:rPr>
                <w:b/>
                <w:spacing w:val="-2"/>
                <w:sz w:val="24"/>
              </w:rPr>
              <w:t>Particulars</w:t>
            </w:r>
          </w:p>
        </w:tc>
        <w:tc>
          <w:tcPr>
            <w:tcW w:w="1277" w:type="dxa"/>
          </w:tcPr>
          <w:p w14:paraId="2CE8A75E" w14:textId="77777777" w:rsidR="00E21BAD" w:rsidRDefault="00A41DA0">
            <w:pPr>
              <w:pStyle w:val="TableParagraph"/>
              <w:spacing w:line="265" w:lineRule="exact"/>
              <w:ind w:left="155"/>
              <w:rPr>
                <w:b/>
                <w:sz w:val="24"/>
              </w:rPr>
            </w:pPr>
            <w:r>
              <w:rPr>
                <w:b/>
                <w:spacing w:val="-4"/>
                <w:sz w:val="24"/>
              </w:rPr>
              <w:t>Page</w:t>
            </w:r>
          </w:p>
          <w:p w14:paraId="74698375" w14:textId="77777777" w:rsidR="00E21BAD" w:rsidRDefault="00A41DA0">
            <w:pPr>
              <w:pStyle w:val="TableParagraph"/>
              <w:spacing w:before="273"/>
              <w:ind w:left="155"/>
              <w:rPr>
                <w:b/>
                <w:sz w:val="24"/>
              </w:rPr>
            </w:pPr>
            <w:r>
              <w:rPr>
                <w:b/>
                <w:spacing w:val="-2"/>
                <w:sz w:val="24"/>
              </w:rPr>
              <w:t>Number</w:t>
            </w:r>
          </w:p>
        </w:tc>
      </w:tr>
      <w:tr w:rsidR="00E21BAD" w14:paraId="787A2C9A" w14:textId="77777777">
        <w:trPr>
          <w:trHeight w:val="414"/>
        </w:trPr>
        <w:tc>
          <w:tcPr>
            <w:tcW w:w="1332" w:type="dxa"/>
          </w:tcPr>
          <w:p w14:paraId="059124DB" w14:textId="77777777" w:rsidR="00E21BAD" w:rsidRDefault="00A41DA0">
            <w:pPr>
              <w:pStyle w:val="TableParagraph"/>
              <w:spacing w:line="268" w:lineRule="exact"/>
              <w:ind w:left="436"/>
              <w:rPr>
                <w:sz w:val="24"/>
              </w:rPr>
            </w:pPr>
            <w:r>
              <w:rPr>
                <w:spacing w:val="-10"/>
                <w:sz w:val="24"/>
              </w:rPr>
              <w:t>1</w:t>
            </w:r>
          </w:p>
        </w:tc>
        <w:tc>
          <w:tcPr>
            <w:tcW w:w="6187" w:type="dxa"/>
          </w:tcPr>
          <w:p w14:paraId="2C3F8AE0" w14:textId="77777777" w:rsidR="00E21BAD" w:rsidRDefault="00A41DA0">
            <w:pPr>
              <w:pStyle w:val="TableParagraph"/>
              <w:spacing w:line="268" w:lineRule="exact"/>
              <w:ind w:left="124"/>
              <w:rPr>
                <w:sz w:val="24"/>
              </w:rPr>
            </w:pPr>
            <w:r>
              <w:rPr>
                <w:spacing w:val="-2"/>
                <w:sz w:val="24"/>
              </w:rPr>
              <w:t>Introduction</w:t>
            </w:r>
          </w:p>
        </w:tc>
        <w:tc>
          <w:tcPr>
            <w:tcW w:w="1277" w:type="dxa"/>
          </w:tcPr>
          <w:p w14:paraId="1CBF7863" w14:textId="77777777" w:rsidR="00E21BAD" w:rsidRDefault="00A41DA0">
            <w:pPr>
              <w:pStyle w:val="TableParagraph"/>
              <w:spacing w:line="268" w:lineRule="exact"/>
              <w:ind w:left="234"/>
              <w:rPr>
                <w:sz w:val="24"/>
              </w:rPr>
            </w:pPr>
            <w:r>
              <w:rPr>
                <w:spacing w:val="-10"/>
                <w:sz w:val="24"/>
              </w:rPr>
              <w:t>1</w:t>
            </w:r>
          </w:p>
        </w:tc>
      </w:tr>
      <w:tr w:rsidR="00E21BAD" w14:paraId="6801EDE6" w14:textId="77777777">
        <w:trPr>
          <w:trHeight w:val="414"/>
        </w:trPr>
        <w:tc>
          <w:tcPr>
            <w:tcW w:w="1332" w:type="dxa"/>
          </w:tcPr>
          <w:p w14:paraId="020E0A75" w14:textId="77777777" w:rsidR="00E21BAD" w:rsidRDefault="00A41DA0">
            <w:pPr>
              <w:pStyle w:val="TableParagraph"/>
              <w:spacing w:line="268" w:lineRule="exact"/>
              <w:ind w:left="419"/>
              <w:rPr>
                <w:sz w:val="24"/>
              </w:rPr>
            </w:pPr>
            <w:r>
              <w:rPr>
                <w:spacing w:val="-5"/>
                <w:sz w:val="24"/>
              </w:rPr>
              <w:t>1.1</w:t>
            </w:r>
          </w:p>
        </w:tc>
        <w:tc>
          <w:tcPr>
            <w:tcW w:w="6187" w:type="dxa"/>
          </w:tcPr>
          <w:p w14:paraId="6FB3DD61" w14:textId="77777777" w:rsidR="00E21BAD" w:rsidRDefault="00A41DA0">
            <w:pPr>
              <w:pStyle w:val="TableParagraph"/>
              <w:spacing w:line="268" w:lineRule="exact"/>
              <w:ind w:left="124"/>
              <w:rPr>
                <w:sz w:val="24"/>
              </w:rPr>
            </w:pPr>
            <w:r>
              <w:rPr>
                <w:sz w:val="24"/>
              </w:rPr>
              <w:t>Company</w:t>
            </w:r>
            <w:r>
              <w:rPr>
                <w:spacing w:val="-11"/>
                <w:sz w:val="24"/>
              </w:rPr>
              <w:t xml:space="preserve"> </w:t>
            </w:r>
            <w:r>
              <w:rPr>
                <w:spacing w:val="-2"/>
                <w:sz w:val="24"/>
              </w:rPr>
              <w:t>Profile</w:t>
            </w:r>
          </w:p>
        </w:tc>
        <w:tc>
          <w:tcPr>
            <w:tcW w:w="1277" w:type="dxa"/>
          </w:tcPr>
          <w:p w14:paraId="6240B8E4" w14:textId="77777777" w:rsidR="00E21BAD" w:rsidRDefault="00A41DA0">
            <w:pPr>
              <w:pStyle w:val="TableParagraph"/>
              <w:spacing w:line="268" w:lineRule="exact"/>
              <w:ind w:left="234"/>
              <w:rPr>
                <w:sz w:val="24"/>
              </w:rPr>
            </w:pPr>
            <w:r>
              <w:rPr>
                <w:spacing w:val="-10"/>
                <w:sz w:val="24"/>
              </w:rPr>
              <w:t>1</w:t>
            </w:r>
          </w:p>
        </w:tc>
      </w:tr>
      <w:tr w:rsidR="00E21BAD" w14:paraId="3103C253" w14:textId="77777777">
        <w:trPr>
          <w:trHeight w:val="414"/>
        </w:trPr>
        <w:tc>
          <w:tcPr>
            <w:tcW w:w="1332" w:type="dxa"/>
          </w:tcPr>
          <w:p w14:paraId="2D10800D" w14:textId="77777777" w:rsidR="00E21BAD" w:rsidRDefault="00A41DA0">
            <w:pPr>
              <w:pStyle w:val="TableParagraph"/>
              <w:spacing w:line="267" w:lineRule="exact"/>
              <w:ind w:left="419"/>
              <w:rPr>
                <w:sz w:val="24"/>
              </w:rPr>
            </w:pPr>
            <w:r>
              <w:rPr>
                <w:spacing w:val="-5"/>
                <w:sz w:val="24"/>
              </w:rPr>
              <w:t>1.2</w:t>
            </w:r>
          </w:p>
        </w:tc>
        <w:tc>
          <w:tcPr>
            <w:tcW w:w="6187" w:type="dxa"/>
          </w:tcPr>
          <w:p w14:paraId="6D0D30FC" w14:textId="77777777" w:rsidR="00E21BAD" w:rsidRDefault="00A41DA0">
            <w:pPr>
              <w:pStyle w:val="TableParagraph"/>
              <w:spacing w:line="267" w:lineRule="exact"/>
              <w:ind w:left="124"/>
              <w:rPr>
                <w:sz w:val="24"/>
              </w:rPr>
            </w:pPr>
            <w:r>
              <w:rPr>
                <w:sz w:val="24"/>
              </w:rPr>
              <w:t>Existing</w:t>
            </w:r>
            <w:r>
              <w:rPr>
                <w:spacing w:val="-12"/>
                <w:sz w:val="24"/>
              </w:rPr>
              <w:t xml:space="preserve"> </w:t>
            </w:r>
            <w:r>
              <w:rPr>
                <w:sz w:val="24"/>
              </w:rPr>
              <w:t>System</w:t>
            </w:r>
            <w:r>
              <w:rPr>
                <w:spacing w:val="-4"/>
                <w:sz w:val="24"/>
              </w:rPr>
              <w:t xml:space="preserve"> </w:t>
            </w:r>
            <w:r>
              <w:rPr>
                <w:sz w:val="24"/>
              </w:rPr>
              <w:t>and</w:t>
            </w:r>
            <w:r>
              <w:rPr>
                <w:spacing w:val="-9"/>
                <w:sz w:val="24"/>
              </w:rPr>
              <w:t xml:space="preserve"> </w:t>
            </w:r>
            <w:r>
              <w:rPr>
                <w:sz w:val="24"/>
              </w:rPr>
              <w:t>Need</w:t>
            </w:r>
            <w:r>
              <w:rPr>
                <w:spacing w:val="-5"/>
                <w:sz w:val="24"/>
              </w:rPr>
              <w:t xml:space="preserve"> </w:t>
            </w:r>
            <w:r>
              <w:rPr>
                <w:sz w:val="24"/>
              </w:rPr>
              <w:t>for</w:t>
            </w:r>
            <w:r>
              <w:rPr>
                <w:spacing w:val="-2"/>
                <w:sz w:val="24"/>
              </w:rPr>
              <w:t xml:space="preserve"> system</w:t>
            </w:r>
          </w:p>
        </w:tc>
        <w:tc>
          <w:tcPr>
            <w:tcW w:w="1277" w:type="dxa"/>
          </w:tcPr>
          <w:p w14:paraId="2E1D3194" w14:textId="77777777" w:rsidR="00E21BAD" w:rsidRDefault="00A41DA0">
            <w:pPr>
              <w:pStyle w:val="TableParagraph"/>
              <w:spacing w:line="267" w:lineRule="exact"/>
              <w:ind w:left="242"/>
              <w:rPr>
                <w:sz w:val="24"/>
              </w:rPr>
            </w:pPr>
            <w:r>
              <w:rPr>
                <w:spacing w:val="-3"/>
                <w:sz w:val="24"/>
              </w:rPr>
              <w:t>2-</w:t>
            </w:r>
            <w:r>
              <w:rPr>
                <w:spacing w:val="-10"/>
                <w:sz w:val="24"/>
              </w:rPr>
              <w:t>3</w:t>
            </w:r>
          </w:p>
        </w:tc>
      </w:tr>
      <w:tr w:rsidR="00E21BAD" w14:paraId="4694D814" w14:textId="77777777">
        <w:trPr>
          <w:trHeight w:val="414"/>
        </w:trPr>
        <w:tc>
          <w:tcPr>
            <w:tcW w:w="1332" w:type="dxa"/>
          </w:tcPr>
          <w:p w14:paraId="7842AF88" w14:textId="77777777" w:rsidR="00E21BAD" w:rsidRDefault="00A41DA0">
            <w:pPr>
              <w:pStyle w:val="TableParagraph"/>
              <w:spacing w:line="270" w:lineRule="exact"/>
              <w:ind w:left="419"/>
              <w:rPr>
                <w:sz w:val="24"/>
              </w:rPr>
            </w:pPr>
            <w:r>
              <w:rPr>
                <w:spacing w:val="-5"/>
                <w:sz w:val="24"/>
              </w:rPr>
              <w:t>1.3</w:t>
            </w:r>
          </w:p>
        </w:tc>
        <w:tc>
          <w:tcPr>
            <w:tcW w:w="6187" w:type="dxa"/>
          </w:tcPr>
          <w:p w14:paraId="3154FC41" w14:textId="77777777" w:rsidR="00E21BAD" w:rsidRDefault="00A41DA0">
            <w:pPr>
              <w:pStyle w:val="TableParagraph"/>
              <w:spacing w:line="270" w:lineRule="exact"/>
              <w:ind w:left="138"/>
              <w:rPr>
                <w:sz w:val="24"/>
              </w:rPr>
            </w:pPr>
            <w:r>
              <w:rPr>
                <w:sz w:val="24"/>
              </w:rPr>
              <w:t>Scope</w:t>
            </w:r>
            <w:r>
              <w:rPr>
                <w:spacing w:val="-10"/>
                <w:sz w:val="24"/>
              </w:rPr>
              <w:t xml:space="preserve"> </w:t>
            </w:r>
            <w:r>
              <w:rPr>
                <w:sz w:val="24"/>
              </w:rPr>
              <w:t>of</w:t>
            </w:r>
            <w:r>
              <w:rPr>
                <w:spacing w:val="1"/>
                <w:sz w:val="24"/>
              </w:rPr>
              <w:t xml:space="preserve"> </w:t>
            </w:r>
            <w:r>
              <w:rPr>
                <w:spacing w:val="-2"/>
                <w:sz w:val="24"/>
              </w:rPr>
              <w:t>System</w:t>
            </w:r>
          </w:p>
        </w:tc>
        <w:tc>
          <w:tcPr>
            <w:tcW w:w="1277" w:type="dxa"/>
          </w:tcPr>
          <w:p w14:paraId="245E093B" w14:textId="77777777" w:rsidR="00E21BAD" w:rsidRDefault="00A41DA0">
            <w:pPr>
              <w:pStyle w:val="TableParagraph"/>
              <w:spacing w:line="270" w:lineRule="exact"/>
              <w:ind w:left="234"/>
              <w:rPr>
                <w:sz w:val="24"/>
              </w:rPr>
            </w:pPr>
            <w:r>
              <w:rPr>
                <w:spacing w:val="-10"/>
                <w:sz w:val="24"/>
              </w:rPr>
              <w:t>4</w:t>
            </w:r>
          </w:p>
        </w:tc>
      </w:tr>
      <w:tr w:rsidR="00E21BAD" w14:paraId="3B947E24" w14:textId="77777777">
        <w:trPr>
          <w:trHeight w:val="424"/>
        </w:trPr>
        <w:tc>
          <w:tcPr>
            <w:tcW w:w="1332" w:type="dxa"/>
          </w:tcPr>
          <w:p w14:paraId="57324138" w14:textId="77777777" w:rsidR="00E21BAD" w:rsidRDefault="00A41DA0">
            <w:pPr>
              <w:pStyle w:val="TableParagraph"/>
              <w:spacing w:line="265" w:lineRule="exact"/>
              <w:ind w:left="419"/>
              <w:rPr>
                <w:sz w:val="24"/>
              </w:rPr>
            </w:pPr>
            <w:r>
              <w:rPr>
                <w:spacing w:val="-5"/>
                <w:sz w:val="24"/>
              </w:rPr>
              <w:t>1.4</w:t>
            </w:r>
          </w:p>
        </w:tc>
        <w:tc>
          <w:tcPr>
            <w:tcW w:w="6187" w:type="dxa"/>
          </w:tcPr>
          <w:p w14:paraId="3DFCE5E6" w14:textId="77777777" w:rsidR="00E21BAD" w:rsidRDefault="00A41DA0">
            <w:pPr>
              <w:pStyle w:val="TableParagraph"/>
              <w:spacing w:line="265" w:lineRule="exact"/>
              <w:ind w:left="124"/>
              <w:rPr>
                <w:sz w:val="24"/>
              </w:rPr>
            </w:pPr>
            <w:r>
              <w:rPr>
                <w:spacing w:val="-2"/>
                <w:sz w:val="24"/>
              </w:rPr>
              <w:t>Operating</w:t>
            </w:r>
            <w:r>
              <w:rPr>
                <w:spacing w:val="-16"/>
                <w:sz w:val="24"/>
              </w:rPr>
              <w:t xml:space="preserve"> </w:t>
            </w:r>
            <w:r>
              <w:rPr>
                <w:spacing w:val="-2"/>
                <w:sz w:val="24"/>
              </w:rPr>
              <w:t>Environment</w:t>
            </w:r>
            <w:r>
              <w:rPr>
                <w:spacing w:val="-12"/>
                <w:sz w:val="24"/>
              </w:rPr>
              <w:t xml:space="preserve"> </w:t>
            </w:r>
            <w:r>
              <w:rPr>
                <w:spacing w:val="-2"/>
                <w:sz w:val="24"/>
              </w:rPr>
              <w:t>-</w:t>
            </w:r>
            <w:r>
              <w:rPr>
                <w:spacing w:val="-1"/>
                <w:sz w:val="24"/>
              </w:rPr>
              <w:t xml:space="preserve"> </w:t>
            </w:r>
            <w:r>
              <w:rPr>
                <w:spacing w:val="-2"/>
                <w:sz w:val="24"/>
              </w:rPr>
              <w:t>Hardware and</w:t>
            </w:r>
            <w:r>
              <w:rPr>
                <w:spacing w:val="5"/>
                <w:sz w:val="24"/>
              </w:rPr>
              <w:t xml:space="preserve"> </w:t>
            </w:r>
            <w:r>
              <w:rPr>
                <w:spacing w:val="-2"/>
                <w:sz w:val="24"/>
              </w:rPr>
              <w:t>Software</w:t>
            </w:r>
          </w:p>
        </w:tc>
        <w:tc>
          <w:tcPr>
            <w:tcW w:w="1277" w:type="dxa"/>
          </w:tcPr>
          <w:p w14:paraId="2A0C7941" w14:textId="77777777" w:rsidR="00E21BAD" w:rsidRDefault="00A41DA0">
            <w:pPr>
              <w:pStyle w:val="TableParagraph"/>
              <w:spacing w:line="265" w:lineRule="exact"/>
              <w:ind w:left="234"/>
              <w:rPr>
                <w:sz w:val="24"/>
              </w:rPr>
            </w:pPr>
            <w:r>
              <w:rPr>
                <w:spacing w:val="-10"/>
                <w:sz w:val="24"/>
              </w:rPr>
              <w:t>5</w:t>
            </w:r>
          </w:p>
        </w:tc>
      </w:tr>
      <w:tr w:rsidR="00E21BAD" w14:paraId="3F9CF5EC" w14:textId="77777777">
        <w:trPr>
          <w:trHeight w:val="421"/>
        </w:trPr>
        <w:tc>
          <w:tcPr>
            <w:tcW w:w="1332" w:type="dxa"/>
          </w:tcPr>
          <w:p w14:paraId="4AB80883" w14:textId="77777777" w:rsidR="00E21BAD" w:rsidRDefault="00A41DA0">
            <w:pPr>
              <w:pStyle w:val="TableParagraph"/>
              <w:spacing w:line="265" w:lineRule="exact"/>
              <w:ind w:left="419"/>
              <w:rPr>
                <w:sz w:val="24"/>
              </w:rPr>
            </w:pPr>
            <w:r>
              <w:rPr>
                <w:spacing w:val="-5"/>
                <w:sz w:val="24"/>
              </w:rPr>
              <w:t>1.5</w:t>
            </w:r>
          </w:p>
        </w:tc>
        <w:tc>
          <w:tcPr>
            <w:tcW w:w="6187" w:type="dxa"/>
          </w:tcPr>
          <w:p w14:paraId="112B76D7" w14:textId="77777777" w:rsidR="00E21BAD" w:rsidRDefault="00A41DA0">
            <w:pPr>
              <w:pStyle w:val="TableParagraph"/>
              <w:spacing w:line="265" w:lineRule="exact"/>
              <w:ind w:left="124"/>
              <w:rPr>
                <w:sz w:val="24"/>
              </w:rPr>
            </w:pPr>
            <w:r>
              <w:rPr>
                <w:sz w:val="24"/>
              </w:rPr>
              <w:t>Brief</w:t>
            </w:r>
            <w:r>
              <w:rPr>
                <w:spacing w:val="-16"/>
                <w:sz w:val="24"/>
              </w:rPr>
              <w:t xml:space="preserve"> </w:t>
            </w:r>
            <w:r>
              <w:rPr>
                <w:sz w:val="24"/>
              </w:rPr>
              <w:t>Description</w:t>
            </w:r>
            <w:r>
              <w:rPr>
                <w:spacing w:val="-20"/>
                <w:sz w:val="24"/>
              </w:rPr>
              <w:t xml:space="preserve"> </w:t>
            </w:r>
            <w:r>
              <w:rPr>
                <w:sz w:val="24"/>
              </w:rPr>
              <w:t>of</w:t>
            </w:r>
            <w:r>
              <w:rPr>
                <w:spacing w:val="-16"/>
                <w:sz w:val="24"/>
              </w:rPr>
              <w:t xml:space="preserve"> </w:t>
            </w:r>
            <w:r>
              <w:rPr>
                <w:sz w:val="24"/>
              </w:rPr>
              <w:t>Technology</w:t>
            </w:r>
            <w:r>
              <w:rPr>
                <w:spacing w:val="-10"/>
                <w:sz w:val="24"/>
              </w:rPr>
              <w:t xml:space="preserve"> </w:t>
            </w:r>
            <w:r>
              <w:rPr>
                <w:spacing w:val="-4"/>
                <w:sz w:val="24"/>
              </w:rPr>
              <w:t>Used</w:t>
            </w:r>
          </w:p>
        </w:tc>
        <w:tc>
          <w:tcPr>
            <w:tcW w:w="1277" w:type="dxa"/>
          </w:tcPr>
          <w:p w14:paraId="4B7AC323" w14:textId="77777777" w:rsidR="00E21BAD" w:rsidRDefault="00A41DA0">
            <w:pPr>
              <w:pStyle w:val="TableParagraph"/>
              <w:spacing w:line="265" w:lineRule="exact"/>
              <w:ind w:left="234"/>
              <w:rPr>
                <w:sz w:val="24"/>
              </w:rPr>
            </w:pPr>
            <w:r>
              <w:rPr>
                <w:spacing w:val="-10"/>
                <w:sz w:val="24"/>
              </w:rPr>
              <w:t>5</w:t>
            </w:r>
          </w:p>
        </w:tc>
      </w:tr>
      <w:tr w:rsidR="00E21BAD" w14:paraId="6FFD85FD" w14:textId="77777777">
        <w:trPr>
          <w:trHeight w:val="414"/>
        </w:trPr>
        <w:tc>
          <w:tcPr>
            <w:tcW w:w="1332" w:type="dxa"/>
          </w:tcPr>
          <w:p w14:paraId="03934145" w14:textId="77777777" w:rsidR="00E21BAD" w:rsidRDefault="00A41DA0">
            <w:pPr>
              <w:pStyle w:val="TableParagraph"/>
              <w:spacing w:line="267" w:lineRule="exact"/>
              <w:ind w:left="436"/>
              <w:rPr>
                <w:sz w:val="24"/>
              </w:rPr>
            </w:pPr>
            <w:r>
              <w:rPr>
                <w:spacing w:val="-10"/>
                <w:sz w:val="24"/>
              </w:rPr>
              <w:t>2</w:t>
            </w:r>
          </w:p>
        </w:tc>
        <w:tc>
          <w:tcPr>
            <w:tcW w:w="6187" w:type="dxa"/>
          </w:tcPr>
          <w:p w14:paraId="433BA213" w14:textId="77777777" w:rsidR="00E21BAD" w:rsidRDefault="00A41DA0">
            <w:pPr>
              <w:pStyle w:val="TableParagraph"/>
              <w:spacing w:line="267" w:lineRule="exact"/>
              <w:ind w:left="124"/>
              <w:rPr>
                <w:sz w:val="24"/>
              </w:rPr>
            </w:pPr>
            <w:r>
              <w:rPr>
                <w:sz w:val="24"/>
              </w:rPr>
              <w:t>Proposed</w:t>
            </w:r>
            <w:r>
              <w:rPr>
                <w:spacing w:val="-12"/>
                <w:sz w:val="24"/>
              </w:rPr>
              <w:t xml:space="preserve"> </w:t>
            </w:r>
            <w:r>
              <w:rPr>
                <w:spacing w:val="-2"/>
                <w:sz w:val="24"/>
              </w:rPr>
              <w:t>System</w:t>
            </w:r>
          </w:p>
        </w:tc>
        <w:tc>
          <w:tcPr>
            <w:tcW w:w="1277" w:type="dxa"/>
          </w:tcPr>
          <w:p w14:paraId="61C57A9B" w14:textId="77777777" w:rsidR="00E21BAD" w:rsidRDefault="00A41DA0">
            <w:pPr>
              <w:pStyle w:val="TableParagraph"/>
              <w:spacing w:line="267" w:lineRule="exact"/>
              <w:ind w:left="234"/>
              <w:rPr>
                <w:sz w:val="24"/>
              </w:rPr>
            </w:pPr>
            <w:r>
              <w:rPr>
                <w:spacing w:val="-10"/>
                <w:sz w:val="24"/>
              </w:rPr>
              <w:t>6</w:t>
            </w:r>
          </w:p>
        </w:tc>
      </w:tr>
      <w:tr w:rsidR="00E21BAD" w14:paraId="595CD34E" w14:textId="77777777">
        <w:trPr>
          <w:trHeight w:val="412"/>
        </w:trPr>
        <w:tc>
          <w:tcPr>
            <w:tcW w:w="1332" w:type="dxa"/>
          </w:tcPr>
          <w:p w14:paraId="6C0A3A83" w14:textId="77777777" w:rsidR="00E21BAD" w:rsidRDefault="00A41DA0">
            <w:pPr>
              <w:pStyle w:val="TableParagraph"/>
              <w:spacing w:line="267" w:lineRule="exact"/>
              <w:ind w:left="419"/>
              <w:rPr>
                <w:sz w:val="24"/>
              </w:rPr>
            </w:pPr>
            <w:r>
              <w:rPr>
                <w:spacing w:val="-5"/>
                <w:sz w:val="24"/>
              </w:rPr>
              <w:t>2.1</w:t>
            </w:r>
          </w:p>
        </w:tc>
        <w:tc>
          <w:tcPr>
            <w:tcW w:w="6187" w:type="dxa"/>
          </w:tcPr>
          <w:p w14:paraId="5F739A51" w14:textId="77777777" w:rsidR="00E21BAD" w:rsidRDefault="00A41DA0">
            <w:pPr>
              <w:pStyle w:val="TableParagraph"/>
              <w:spacing w:line="267" w:lineRule="exact"/>
              <w:ind w:left="124"/>
              <w:rPr>
                <w:sz w:val="24"/>
              </w:rPr>
            </w:pPr>
            <w:r>
              <w:rPr>
                <w:sz w:val="24"/>
              </w:rPr>
              <w:t>Study</w:t>
            </w:r>
            <w:r>
              <w:rPr>
                <w:spacing w:val="-9"/>
                <w:sz w:val="24"/>
              </w:rPr>
              <w:t xml:space="preserve"> </w:t>
            </w:r>
            <w:r>
              <w:rPr>
                <w:sz w:val="24"/>
              </w:rPr>
              <w:t>of</w:t>
            </w:r>
            <w:r>
              <w:rPr>
                <w:spacing w:val="-7"/>
                <w:sz w:val="24"/>
              </w:rPr>
              <w:t xml:space="preserve"> </w:t>
            </w:r>
            <w:r>
              <w:rPr>
                <w:sz w:val="24"/>
              </w:rPr>
              <w:t>Similar</w:t>
            </w:r>
            <w:r>
              <w:rPr>
                <w:spacing w:val="-7"/>
                <w:sz w:val="24"/>
              </w:rPr>
              <w:t xml:space="preserve"> </w:t>
            </w:r>
            <w:r>
              <w:rPr>
                <w:spacing w:val="-2"/>
                <w:sz w:val="24"/>
              </w:rPr>
              <w:t>Systems</w:t>
            </w:r>
          </w:p>
        </w:tc>
        <w:tc>
          <w:tcPr>
            <w:tcW w:w="1277" w:type="dxa"/>
          </w:tcPr>
          <w:p w14:paraId="70F3F076" w14:textId="77777777" w:rsidR="00E21BAD" w:rsidRDefault="00A41DA0">
            <w:pPr>
              <w:pStyle w:val="TableParagraph"/>
              <w:spacing w:line="267" w:lineRule="exact"/>
              <w:ind w:left="242"/>
              <w:rPr>
                <w:sz w:val="24"/>
              </w:rPr>
            </w:pPr>
            <w:r>
              <w:rPr>
                <w:spacing w:val="-3"/>
                <w:sz w:val="24"/>
              </w:rPr>
              <w:t>6-</w:t>
            </w:r>
            <w:r>
              <w:rPr>
                <w:spacing w:val="-10"/>
                <w:sz w:val="24"/>
              </w:rPr>
              <w:t>7</w:t>
            </w:r>
          </w:p>
        </w:tc>
      </w:tr>
      <w:tr w:rsidR="00E21BAD" w14:paraId="041B35DF" w14:textId="77777777">
        <w:trPr>
          <w:trHeight w:val="414"/>
        </w:trPr>
        <w:tc>
          <w:tcPr>
            <w:tcW w:w="1332" w:type="dxa"/>
          </w:tcPr>
          <w:p w14:paraId="59233BAA" w14:textId="77777777" w:rsidR="00E21BAD" w:rsidRDefault="00A41DA0">
            <w:pPr>
              <w:pStyle w:val="TableParagraph"/>
              <w:spacing w:line="270" w:lineRule="exact"/>
              <w:ind w:left="419"/>
              <w:rPr>
                <w:sz w:val="24"/>
              </w:rPr>
            </w:pPr>
            <w:r>
              <w:rPr>
                <w:spacing w:val="-5"/>
                <w:sz w:val="24"/>
              </w:rPr>
              <w:t>2.2</w:t>
            </w:r>
          </w:p>
        </w:tc>
        <w:tc>
          <w:tcPr>
            <w:tcW w:w="6187" w:type="dxa"/>
          </w:tcPr>
          <w:p w14:paraId="37B4CAEA" w14:textId="77777777" w:rsidR="00E21BAD" w:rsidRDefault="00A41DA0">
            <w:pPr>
              <w:pStyle w:val="TableParagraph"/>
              <w:spacing w:line="270" w:lineRule="exact"/>
              <w:ind w:left="124"/>
              <w:rPr>
                <w:sz w:val="24"/>
              </w:rPr>
            </w:pPr>
            <w:r>
              <w:rPr>
                <w:spacing w:val="-2"/>
                <w:sz w:val="24"/>
              </w:rPr>
              <w:t>Feasibility</w:t>
            </w:r>
            <w:r>
              <w:rPr>
                <w:spacing w:val="5"/>
                <w:sz w:val="24"/>
              </w:rPr>
              <w:t xml:space="preserve"> </w:t>
            </w:r>
            <w:r>
              <w:rPr>
                <w:spacing w:val="-2"/>
                <w:sz w:val="24"/>
              </w:rPr>
              <w:t>Study</w:t>
            </w:r>
          </w:p>
        </w:tc>
        <w:tc>
          <w:tcPr>
            <w:tcW w:w="1277" w:type="dxa"/>
          </w:tcPr>
          <w:p w14:paraId="2DD94AE6" w14:textId="77777777" w:rsidR="00E21BAD" w:rsidRDefault="00A41DA0">
            <w:pPr>
              <w:pStyle w:val="TableParagraph"/>
              <w:spacing w:line="270" w:lineRule="exact"/>
              <w:ind w:left="242"/>
              <w:rPr>
                <w:sz w:val="24"/>
              </w:rPr>
            </w:pPr>
            <w:r>
              <w:rPr>
                <w:spacing w:val="-3"/>
                <w:sz w:val="24"/>
              </w:rPr>
              <w:t>6-</w:t>
            </w:r>
            <w:r>
              <w:rPr>
                <w:spacing w:val="-10"/>
                <w:sz w:val="24"/>
              </w:rPr>
              <w:t>7</w:t>
            </w:r>
          </w:p>
        </w:tc>
      </w:tr>
      <w:tr w:rsidR="00E21BAD" w14:paraId="5E12AA55" w14:textId="77777777">
        <w:trPr>
          <w:trHeight w:val="512"/>
        </w:trPr>
        <w:tc>
          <w:tcPr>
            <w:tcW w:w="1332" w:type="dxa"/>
          </w:tcPr>
          <w:p w14:paraId="22EE5719" w14:textId="77777777" w:rsidR="00E21BAD" w:rsidRDefault="00A41DA0">
            <w:pPr>
              <w:pStyle w:val="TableParagraph"/>
              <w:spacing w:before="49"/>
              <w:ind w:left="419"/>
              <w:rPr>
                <w:sz w:val="24"/>
              </w:rPr>
            </w:pPr>
            <w:r>
              <w:rPr>
                <w:spacing w:val="-5"/>
                <w:sz w:val="24"/>
              </w:rPr>
              <w:t>2.3</w:t>
            </w:r>
          </w:p>
        </w:tc>
        <w:tc>
          <w:tcPr>
            <w:tcW w:w="6187" w:type="dxa"/>
          </w:tcPr>
          <w:p w14:paraId="2C901E91" w14:textId="77777777" w:rsidR="00E21BAD" w:rsidRDefault="00A41DA0">
            <w:pPr>
              <w:pStyle w:val="TableParagraph"/>
              <w:spacing w:before="49"/>
              <w:ind w:left="124"/>
              <w:rPr>
                <w:sz w:val="24"/>
              </w:rPr>
            </w:pPr>
            <w:r>
              <w:rPr>
                <w:sz w:val="24"/>
              </w:rPr>
              <w:t>Objectives</w:t>
            </w:r>
            <w:r>
              <w:rPr>
                <w:spacing w:val="-9"/>
                <w:sz w:val="24"/>
              </w:rPr>
              <w:t xml:space="preserve"> </w:t>
            </w:r>
            <w:r>
              <w:rPr>
                <w:sz w:val="24"/>
              </w:rPr>
              <w:t>of</w:t>
            </w:r>
            <w:r>
              <w:rPr>
                <w:spacing w:val="-8"/>
                <w:sz w:val="24"/>
              </w:rPr>
              <w:t xml:space="preserve"> </w:t>
            </w:r>
            <w:r>
              <w:rPr>
                <w:sz w:val="24"/>
              </w:rPr>
              <w:t>Proposed</w:t>
            </w:r>
            <w:r>
              <w:rPr>
                <w:spacing w:val="-7"/>
                <w:sz w:val="24"/>
              </w:rPr>
              <w:t xml:space="preserve"> </w:t>
            </w:r>
            <w:r>
              <w:rPr>
                <w:spacing w:val="-2"/>
                <w:sz w:val="24"/>
              </w:rPr>
              <w:t>System</w:t>
            </w:r>
          </w:p>
        </w:tc>
        <w:tc>
          <w:tcPr>
            <w:tcW w:w="1277" w:type="dxa"/>
          </w:tcPr>
          <w:p w14:paraId="2FF17B44" w14:textId="77777777" w:rsidR="00E21BAD" w:rsidRDefault="00A41DA0">
            <w:pPr>
              <w:pStyle w:val="TableParagraph"/>
              <w:spacing w:line="270" w:lineRule="exact"/>
              <w:ind w:left="234"/>
              <w:rPr>
                <w:sz w:val="24"/>
              </w:rPr>
            </w:pPr>
            <w:r>
              <w:rPr>
                <w:spacing w:val="-10"/>
                <w:sz w:val="24"/>
              </w:rPr>
              <w:t>7</w:t>
            </w:r>
            <w:r>
              <w:rPr>
                <w:spacing w:val="-10"/>
                <w:sz w:val="24"/>
              </w:rPr>
              <w:t>-8</w:t>
            </w:r>
          </w:p>
        </w:tc>
      </w:tr>
      <w:tr w:rsidR="00E21BAD" w14:paraId="3399EE46" w14:textId="77777777">
        <w:trPr>
          <w:trHeight w:val="498"/>
        </w:trPr>
        <w:tc>
          <w:tcPr>
            <w:tcW w:w="1332" w:type="dxa"/>
          </w:tcPr>
          <w:p w14:paraId="0D1D556D" w14:textId="77777777" w:rsidR="00E21BAD" w:rsidRDefault="00A41DA0">
            <w:pPr>
              <w:pStyle w:val="TableParagraph"/>
              <w:spacing w:before="42"/>
              <w:ind w:left="436"/>
              <w:rPr>
                <w:sz w:val="24"/>
              </w:rPr>
            </w:pPr>
            <w:r>
              <w:rPr>
                <w:spacing w:val="-10"/>
                <w:sz w:val="24"/>
              </w:rPr>
              <w:t>3</w:t>
            </w:r>
          </w:p>
        </w:tc>
        <w:tc>
          <w:tcPr>
            <w:tcW w:w="6187" w:type="dxa"/>
          </w:tcPr>
          <w:p w14:paraId="3962E235" w14:textId="77777777" w:rsidR="00E21BAD" w:rsidRDefault="00A41DA0">
            <w:pPr>
              <w:pStyle w:val="TableParagraph"/>
              <w:spacing w:before="42"/>
              <w:ind w:left="124"/>
              <w:rPr>
                <w:sz w:val="24"/>
              </w:rPr>
            </w:pPr>
            <w:r>
              <w:rPr>
                <w:sz w:val="24"/>
              </w:rPr>
              <w:t>Analysis</w:t>
            </w:r>
            <w:r>
              <w:rPr>
                <w:spacing w:val="-12"/>
                <w:sz w:val="24"/>
              </w:rPr>
              <w:t xml:space="preserve"> </w:t>
            </w:r>
            <w:r>
              <w:rPr>
                <w:sz w:val="24"/>
              </w:rPr>
              <w:t>and</w:t>
            </w:r>
            <w:r>
              <w:rPr>
                <w:spacing w:val="-5"/>
                <w:sz w:val="24"/>
              </w:rPr>
              <w:t xml:space="preserve"> </w:t>
            </w:r>
            <w:r>
              <w:rPr>
                <w:spacing w:val="-2"/>
                <w:sz w:val="24"/>
              </w:rPr>
              <w:t>Design</w:t>
            </w:r>
          </w:p>
        </w:tc>
        <w:tc>
          <w:tcPr>
            <w:tcW w:w="1277" w:type="dxa"/>
          </w:tcPr>
          <w:p w14:paraId="218CDA28" w14:textId="77777777" w:rsidR="00E21BAD" w:rsidRDefault="00A41DA0">
            <w:pPr>
              <w:pStyle w:val="TableParagraph"/>
              <w:spacing w:line="268" w:lineRule="exact"/>
              <w:ind w:left="234"/>
              <w:rPr>
                <w:sz w:val="24"/>
              </w:rPr>
            </w:pPr>
            <w:r>
              <w:rPr>
                <w:sz w:val="24"/>
              </w:rPr>
              <w:t>9</w:t>
            </w:r>
          </w:p>
        </w:tc>
      </w:tr>
      <w:tr w:rsidR="00E21BAD" w14:paraId="690783E1" w14:textId="77777777">
        <w:trPr>
          <w:trHeight w:val="498"/>
        </w:trPr>
        <w:tc>
          <w:tcPr>
            <w:tcW w:w="1332" w:type="dxa"/>
          </w:tcPr>
          <w:p w14:paraId="3356C0AF" w14:textId="77777777" w:rsidR="00E21BAD" w:rsidRDefault="00A41DA0">
            <w:pPr>
              <w:pStyle w:val="TableParagraph"/>
              <w:spacing w:before="42"/>
              <w:ind w:left="419"/>
              <w:rPr>
                <w:sz w:val="24"/>
              </w:rPr>
            </w:pPr>
            <w:r>
              <w:rPr>
                <w:spacing w:val="-5"/>
                <w:sz w:val="24"/>
              </w:rPr>
              <w:t>3.1</w:t>
            </w:r>
          </w:p>
        </w:tc>
        <w:tc>
          <w:tcPr>
            <w:tcW w:w="6187" w:type="dxa"/>
          </w:tcPr>
          <w:p w14:paraId="222AB778" w14:textId="77777777" w:rsidR="00E21BAD" w:rsidRDefault="00A41DA0">
            <w:pPr>
              <w:pStyle w:val="TableParagraph"/>
              <w:spacing w:before="42"/>
              <w:ind w:left="124"/>
              <w:rPr>
                <w:sz w:val="24"/>
              </w:rPr>
            </w:pPr>
            <w:r>
              <w:rPr>
                <w:sz w:val="24"/>
              </w:rPr>
              <w:t>System</w:t>
            </w:r>
            <w:r>
              <w:rPr>
                <w:spacing w:val="-14"/>
                <w:sz w:val="24"/>
              </w:rPr>
              <w:t xml:space="preserve"> </w:t>
            </w:r>
            <w:r>
              <w:rPr>
                <w:spacing w:val="-2"/>
                <w:sz w:val="24"/>
              </w:rPr>
              <w:t>Requirements</w:t>
            </w:r>
          </w:p>
        </w:tc>
        <w:tc>
          <w:tcPr>
            <w:tcW w:w="1277" w:type="dxa"/>
          </w:tcPr>
          <w:p w14:paraId="5BCD2B6B" w14:textId="2291D700" w:rsidR="00E21BAD" w:rsidRDefault="00A41DA0">
            <w:pPr>
              <w:pStyle w:val="TableParagraph"/>
              <w:spacing w:line="268" w:lineRule="exact"/>
              <w:ind w:left="242"/>
              <w:rPr>
                <w:sz w:val="24"/>
              </w:rPr>
            </w:pPr>
            <w:r>
              <w:rPr>
                <w:spacing w:val="-10"/>
                <w:sz w:val="24"/>
              </w:rPr>
              <w:t>9</w:t>
            </w:r>
            <w:r>
              <w:rPr>
                <w:spacing w:val="-10"/>
                <w:sz w:val="24"/>
              </w:rPr>
              <w:t>-1</w:t>
            </w:r>
            <w:r w:rsidR="003C48FF">
              <w:rPr>
                <w:spacing w:val="-10"/>
                <w:sz w:val="24"/>
              </w:rPr>
              <w:t>2</w:t>
            </w:r>
          </w:p>
        </w:tc>
      </w:tr>
      <w:tr w:rsidR="00E21BAD" w14:paraId="469DD3FC" w14:textId="77777777">
        <w:trPr>
          <w:trHeight w:val="510"/>
        </w:trPr>
        <w:tc>
          <w:tcPr>
            <w:tcW w:w="1332" w:type="dxa"/>
          </w:tcPr>
          <w:p w14:paraId="605B5109" w14:textId="77777777" w:rsidR="00E21BAD" w:rsidRDefault="00A41DA0">
            <w:pPr>
              <w:pStyle w:val="TableParagraph"/>
              <w:spacing w:before="49"/>
              <w:ind w:left="419"/>
              <w:rPr>
                <w:sz w:val="24"/>
              </w:rPr>
            </w:pPr>
            <w:r>
              <w:rPr>
                <w:spacing w:val="-5"/>
                <w:sz w:val="24"/>
              </w:rPr>
              <w:t>3.2</w:t>
            </w:r>
          </w:p>
        </w:tc>
        <w:tc>
          <w:tcPr>
            <w:tcW w:w="6187" w:type="dxa"/>
          </w:tcPr>
          <w:p w14:paraId="2A40C19A" w14:textId="77777777" w:rsidR="00E21BAD" w:rsidRDefault="00A41DA0">
            <w:pPr>
              <w:pStyle w:val="TableParagraph"/>
              <w:spacing w:before="49"/>
              <w:ind w:left="124"/>
              <w:rPr>
                <w:sz w:val="24"/>
              </w:rPr>
            </w:pPr>
            <w:r>
              <w:rPr>
                <w:sz w:val="24"/>
              </w:rPr>
              <w:t>Entity</w:t>
            </w:r>
            <w:r>
              <w:rPr>
                <w:spacing w:val="-14"/>
                <w:sz w:val="24"/>
              </w:rPr>
              <w:t xml:space="preserve"> </w:t>
            </w:r>
            <w:r>
              <w:rPr>
                <w:sz w:val="24"/>
              </w:rPr>
              <w:t>Relationship</w:t>
            </w:r>
            <w:r>
              <w:rPr>
                <w:spacing w:val="-12"/>
                <w:sz w:val="24"/>
              </w:rPr>
              <w:t xml:space="preserve"> </w:t>
            </w:r>
            <w:r>
              <w:rPr>
                <w:sz w:val="24"/>
              </w:rPr>
              <w:t>Diagram</w:t>
            </w:r>
            <w:r>
              <w:rPr>
                <w:spacing w:val="-1"/>
                <w:sz w:val="24"/>
              </w:rPr>
              <w:t xml:space="preserve"> </w:t>
            </w:r>
            <w:r>
              <w:rPr>
                <w:spacing w:val="-4"/>
                <w:sz w:val="24"/>
              </w:rPr>
              <w:t>(ERD)</w:t>
            </w:r>
          </w:p>
        </w:tc>
        <w:tc>
          <w:tcPr>
            <w:tcW w:w="1277" w:type="dxa"/>
          </w:tcPr>
          <w:p w14:paraId="11500A0A" w14:textId="1CDB835A" w:rsidR="00E21BAD" w:rsidRDefault="00A41DA0">
            <w:pPr>
              <w:pStyle w:val="TableParagraph"/>
              <w:spacing w:line="267" w:lineRule="exact"/>
              <w:ind w:left="234"/>
              <w:rPr>
                <w:sz w:val="24"/>
              </w:rPr>
            </w:pPr>
            <w:r>
              <w:rPr>
                <w:sz w:val="24"/>
              </w:rPr>
              <w:t>1</w:t>
            </w:r>
            <w:r w:rsidR="00CB6FE7">
              <w:rPr>
                <w:sz w:val="24"/>
              </w:rPr>
              <w:t>3</w:t>
            </w:r>
          </w:p>
        </w:tc>
      </w:tr>
      <w:tr w:rsidR="00E21BAD" w14:paraId="3600F006" w14:textId="77777777">
        <w:trPr>
          <w:trHeight w:val="512"/>
        </w:trPr>
        <w:tc>
          <w:tcPr>
            <w:tcW w:w="1332" w:type="dxa"/>
          </w:tcPr>
          <w:p w14:paraId="2FDA46C9" w14:textId="77777777" w:rsidR="00E21BAD" w:rsidRDefault="00A41DA0">
            <w:pPr>
              <w:pStyle w:val="TableParagraph"/>
              <w:spacing w:before="49"/>
              <w:ind w:left="419"/>
              <w:rPr>
                <w:sz w:val="24"/>
              </w:rPr>
            </w:pPr>
            <w:r>
              <w:rPr>
                <w:spacing w:val="-5"/>
                <w:sz w:val="24"/>
              </w:rPr>
              <w:t>3.3</w:t>
            </w:r>
          </w:p>
        </w:tc>
        <w:tc>
          <w:tcPr>
            <w:tcW w:w="6187" w:type="dxa"/>
          </w:tcPr>
          <w:p w14:paraId="63DA577F" w14:textId="77777777" w:rsidR="00E21BAD" w:rsidRDefault="00A41DA0">
            <w:pPr>
              <w:pStyle w:val="TableParagraph"/>
              <w:spacing w:before="49"/>
              <w:ind w:left="124"/>
              <w:rPr>
                <w:sz w:val="24"/>
              </w:rPr>
            </w:pPr>
            <w:r>
              <w:rPr>
                <w:sz w:val="24"/>
              </w:rPr>
              <w:t>Use</w:t>
            </w:r>
            <w:r>
              <w:rPr>
                <w:spacing w:val="-8"/>
                <w:sz w:val="24"/>
              </w:rPr>
              <w:t xml:space="preserve"> </w:t>
            </w:r>
            <w:r>
              <w:rPr>
                <w:sz w:val="24"/>
              </w:rPr>
              <w:t>Case</w:t>
            </w:r>
            <w:r>
              <w:rPr>
                <w:spacing w:val="-9"/>
                <w:sz w:val="24"/>
              </w:rPr>
              <w:t xml:space="preserve"> </w:t>
            </w:r>
            <w:r>
              <w:rPr>
                <w:spacing w:val="-2"/>
                <w:sz w:val="24"/>
              </w:rPr>
              <w:t>Diagrams</w:t>
            </w:r>
          </w:p>
        </w:tc>
        <w:tc>
          <w:tcPr>
            <w:tcW w:w="1277" w:type="dxa"/>
          </w:tcPr>
          <w:p w14:paraId="4A5B921B" w14:textId="269BDB6E" w:rsidR="00E21BAD" w:rsidRDefault="00A41DA0">
            <w:pPr>
              <w:pStyle w:val="TableParagraph"/>
              <w:spacing w:line="270" w:lineRule="exact"/>
              <w:ind w:left="239"/>
              <w:rPr>
                <w:sz w:val="24"/>
              </w:rPr>
            </w:pPr>
            <w:r>
              <w:rPr>
                <w:spacing w:val="-5"/>
                <w:sz w:val="24"/>
              </w:rPr>
              <w:t>1</w:t>
            </w:r>
            <w:r w:rsidR="00CB6FE7">
              <w:rPr>
                <w:spacing w:val="-5"/>
                <w:sz w:val="24"/>
              </w:rPr>
              <w:t>4-15</w:t>
            </w:r>
          </w:p>
        </w:tc>
      </w:tr>
      <w:tr w:rsidR="00E21BAD" w14:paraId="1067F412" w14:textId="77777777">
        <w:trPr>
          <w:trHeight w:val="510"/>
        </w:trPr>
        <w:tc>
          <w:tcPr>
            <w:tcW w:w="1332" w:type="dxa"/>
          </w:tcPr>
          <w:p w14:paraId="5D04E454" w14:textId="77777777" w:rsidR="00E21BAD" w:rsidRDefault="00A41DA0">
            <w:pPr>
              <w:pStyle w:val="TableParagraph"/>
              <w:spacing w:before="46"/>
              <w:ind w:left="419"/>
              <w:rPr>
                <w:sz w:val="24"/>
              </w:rPr>
            </w:pPr>
            <w:r>
              <w:rPr>
                <w:spacing w:val="-5"/>
                <w:sz w:val="24"/>
              </w:rPr>
              <w:t>3.4</w:t>
            </w:r>
          </w:p>
        </w:tc>
        <w:tc>
          <w:tcPr>
            <w:tcW w:w="6187" w:type="dxa"/>
          </w:tcPr>
          <w:p w14:paraId="1FB855AA" w14:textId="77777777" w:rsidR="00E21BAD" w:rsidRDefault="00A41DA0">
            <w:pPr>
              <w:pStyle w:val="TableParagraph"/>
              <w:spacing w:before="46"/>
              <w:ind w:left="124"/>
              <w:rPr>
                <w:sz w:val="24"/>
              </w:rPr>
            </w:pPr>
            <w:r>
              <w:rPr>
                <w:sz w:val="24"/>
              </w:rPr>
              <w:t>Table</w:t>
            </w:r>
            <w:r>
              <w:rPr>
                <w:spacing w:val="-6"/>
                <w:sz w:val="24"/>
              </w:rPr>
              <w:t xml:space="preserve"> </w:t>
            </w:r>
            <w:r>
              <w:rPr>
                <w:spacing w:val="-2"/>
                <w:sz w:val="24"/>
              </w:rPr>
              <w:t>Structure</w:t>
            </w:r>
          </w:p>
        </w:tc>
        <w:tc>
          <w:tcPr>
            <w:tcW w:w="1277" w:type="dxa"/>
          </w:tcPr>
          <w:p w14:paraId="7DBB2ADA" w14:textId="15909D5F" w:rsidR="00E21BAD" w:rsidRDefault="00A41DA0">
            <w:pPr>
              <w:pStyle w:val="TableParagraph"/>
              <w:spacing w:line="265" w:lineRule="exact"/>
              <w:ind w:left="242"/>
              <w:rPr>
                <w:sz w:val="24"/>
              </w:rPr>
            </w:pPr>
            <w:r>
              <w:rPr>
                <w:spacing w:val="-4"/>
                <w:sz w:val="24"/>
              </w:rPr>
              <w:t>1</w:t>
            </w:r>
            <w:r>
              <w:rPr>
                <w:spacing w:val="-4"/>
                <w:sz w:val="24"/>
              </w:rPr>
              <w:t>6</w:t>
            </w:r>
            <w:r>
              <w:rPr>
                <w:spacing w:val="-4"/>
                <w:sz w:val="24"/>
              </w:rPr>
              <w:t>-</w:t>
            </w:r>
            <w:r>
              <w:rPr>
                <w:spacing w:val="-5"/>
                <w:sz w:val="24"/>
              </w:rPr>
              <w:t>1</w:t>
            </w:r>
            <w:r w:rsidR="00CB6FE7">
              <w:rPr>
                <w:spacing w:val="-5"/>
                <w:sz w:val="24"/>
              </w:rPr>
              <w:t>8</w:t>
            </w:r>
          </w:p>
        </w:tc>
      </w:tr>
      <w:tr w:rsidR="00E21BAD" w14:paraId="1361C88E" w14:textId="77777777">
        <w:trPr>
          <w:trHeight w:val="512"/>
        </w:trPr>
        <w:tc>
          <w:tcPr>
            <w:tcW w:w="1332" w:type="dxa"/>
          </w:tcPr>
          <w:p w14:paraId="7F0B0837" w14:textId="77777777" w:rsidR="00E21BAD" w:rsidRDefault="00A41DA0">
            <w:pPr>
              <w:pStyle w:val="TableParagraph"/>
              <w:spacing w:before="49"/>
              <w:ind w:left="419"/>
              <w:rPr>
                <w:sz w:val="24"/>
              </w:rPr>
            </w:pPr>
            <w:r>
              <w:rPr>
                <w:spacing w:val="-5"/>
                <w:sz w:val="24"/>
              </w:rPr>
              <w:t>3.5</w:t>
            </w:r>
          </w:p>
        </w:tc>
        <w:tc>
          <w:tcPr>
            <w:tcW w:w="6187" w:type="dxa"/>
          </w:tcPr>
          <w:p w14:paraId="6547103A" w14:textId="77777777" w:rsidR="00E21BAD" w:rsidRDefault="00A41DA0">
            <w:pPr>
              <w:pStyle w:val="TableParagraph"/>
              <w:spacing w:before="49"/>
              <w:ind w:left="124"/>
              <w:rPr>
                <w:sz w:val="24"/>
              </w:rPr>
            </w:pPr>
            <w:r>
              <w:rPr>
                <w:sz w:val="24"/>
              </w:rPr>
              <w:t>Activity</w:t>
            </w:r>
            <w:r>
              <w:rPr>
                <w:spacing w:val="-12"/>
                <w:sz w:val="24"/>
              </w:rPr>
              <w:t xml:space="preserve"> </w:t>
            </w:r>
            <w:r>
              <w:rPr>
                <w:spacing w:val="-2"/>
                <w:sz w:val="24"/>
              </w:rPr>
              <w:t>Diagram</w:t>
            </w:r>
          </w:p>
        </w:tc>
        <w:tc>
          <w:tcPr>
            <w:tcW w:w="1277" w:type="dxa"/>
          </w:tcPr>
          <w:p w14:paraId="724670C9" w14:textId="3CC27131" w:rsidR="00E21BAD" w:rsidRDefault="00A41DA0">
            <w:pPr>
              <w:pStyle w:val="TableParagraph"/>
              <w:spacing w:line="267" w:lineRule="exact"/>
              <w:ind w:left="239"/>
              <w:rPr>
                <w:sz w:val="24"/>
              </w:rPr>
            </w:pPr>
            <w:r>
              <w:rPr>
                <w:spacing w:val="-5"/>
                <w:sz w:val="24"/>
              </w:rPr>
              <w:t>1</w:t>
            </w:r>
            <w:r w:rsidR="00CB6FE7">
              <w:rPr>
                <w:spacing w:val="-5"/>
                <w:sz w:val="24"/>
              </w:rPr>
              <w:t>9-20</w:t>
            </w:r>
          </w:p>
        </w:tc>
      </w:tr>
      <w:tr w:rsidR="00E21BAD" w14:paraId="61DC2BCC" w14:textId="77777777">
        <w:trPr>
          <w:trHeight w:val="498"/>
        </w:trPr>
        <w:tc>
          <w:tcPr>
            <w:tcW w:w="1332" w:type="dxa"/>
          </w:tcPr>
          <w:p w14:paraId="2957BB0A" w14:textId="77777777" w:rsidR="00E21BAD" w:rsidRDefault="00A41DA0">
            <w:pPr>
              <w:pStyle w:val="TableParagraph"/>
              <w:spacing w:before="42"/>
              <w:ind w:left="419"/>
              <w:rPr>
                <w:sz w:val="24"/>
              </w:rPr>
            </w:pPr>
            <w:r>
              <w:rPr>
                <w:spacing w:val="-5"/>
                <w:sz w:val="24"/>
              </w:rPr>
              <w:t>3.6</w:t>
            </w:r>
          </w:p>
        </w:tc>
        <w:tc>
          <w:tcPr>
            <w:tcW w:w="6187" w:type="dxa"/>
          </w:tcPr>
          <w:p w14:paraId="25AF451A" w14:textId="77777777" w:rsidR="00E21BAD" w:rsidRDefault="00A41DA0">
            <w:pPr>
              <w:pStyle w:val="TableParagraph"/>
              <w:spacing w:before="42"/>
              <w:ind w:left="124"/>
              <w:rPr>
                <w:sz w:val="24"/>
              </w:rPr>
            </w:pPr>
            <w:r>
              <w:rPr>
                <w:sz w:val="24"/>
              </w:rPr>
              <w:t>Class</w:t>
            </w:r>
            <w:r>
              <w:rPr>
                <w:spacing w:val="-10"/>
                <w:sz w:val="24"/>
              </w:rPr>
              <w:t xml:space="preserve"> </w:t>
            </w:r>
            <w:r>
              <w:rPr>
                <w:spacing w:val="-2"/>
                <w:sz w:val="24"/>
              </w:rPr>
              <w:t>Diagram</w:t>
            </w:r>
          </w:p>
        </w:tc>
        <w:tc>
          <w:tcPr>
            <w:tcW w:w="1277" w:type="dxa"/>
          </w:tcPr>
          <w:p w14:paraId="4FFAC173" w14:textId="6A20CFF5" w:rsidR="00E21BAD" w:rsidRDefault="00CB6FE7">
            <w:pPr>
              <w:pStyle w:val="TableParagraph"/>
              <w:spacing w:line="265" w:lineRule="exact"/>
              <w:ind w:left="239"/>
              <w:rPr>
                <w:sz w:val="24"/>
              </w:rPr>
            </w:pPr>
            <w:r>
              <w:rPr>
                <w:spacing w:val="-5"/>
                <w:sz w:val="24"/>
              </w:rPr>
              <w:t>21</w:t>
            </w:r>
          </w:p>
        </w:tc>
      </w:tr>
      <w:tr w:rsidR="00E21BAD" w14:paraId="350AA51D" w14:textId="77777777">
        <w:trPr>
          <w:trHeight w:val="498"/>
        </w:trPr>
        <w:tc>
          <w:tcPr>
            <w:tcW w:w="1332" w:type="dxa"/>
          </w:tcPr>
          <w:p w14:paraId="568914D6" w14:textId="77777777" w:rsidR="00E21BAD" w:rsidRDefault="00A41DA0">
            <w:pPr>
              <w:pStyle w:val="TableParagraph"/>
              <w:spacing w:before="42"/>
              <w:ind w:left="419"/>
              <w:rPr>
                <w:spacing w:val="-5"/>
                <w:sz w:val="24"/>
              </w:rPr>
            </w:pPr>
            <w:r>
              <w:rPr>
                <w:spacing w:val="-5"/>
                <w:sz w:val="24"/>
              </w:rPr>
              <w:t>3.7</w:t>
            </w:r>
          </w:p>
        </w:tc>
        <w:tc>
          <w:tcPr>
            <w:tcW w:w="6187" w:type="dxa"/>
          </w:tcPr>
          <w:p w14:paraId="63F14CE0" w14:textId="77777777" w:rsidR="00E21BAD" w:rsidRDefault="00A41DA0">
            <w:pPr>
              <w:pStyle w:val="TableParagraph"/>
              <w:spacing w:before="42"/>
              <w:ind w:left="124"/>
              <w:rPr>
                <w:sz w:val="24"/>
              </w:rPr>
            </w:pPr>
            <w:r>
              <w:rPr>
                <w:sz w:val="24"/>
              </w:rPr>
              <w:t>Deployment Diagram</w:t>
            </w:r>
          </w:p>
        </w:tc>
        <w:tc>
          <w:tcPr>
            <w:tcW w:w="1277" w:type="dxa"/>
          </w:tcPr>
          <w:p w14:paraId="3B1F263C" w14:textId="56323AFC" w:rsidR="00E21BAD" w:rsidRDefault="00A41DA0">
            <w:pPr>
              <w:pStyle w:val="TableParagraph"/>
              <w:spacing w:line="265" w:lineRule="exact"/>
              <w:ind w:left="239"/>
              <w:rPr>
                <w:spacing w:val="-5"/>
                <w:sz w:val="24"/>
              </w:rPr>
            </w:pPr>
            <w:r>
              <w:rPr>
                <w:spacing w:val="-5"/>
                <w:sz w:val="24"/>
              </w:rPr>
              <w:t>2</w:t>
            </w:r>
            <w:r w:rsidR="00CB6FE7">
              <w:rPr>
                <w:spacing w:val="-5"/>
                <w:sz w:val="24"/>
              </w:rPr>
              <w:t>2</w:t>
            </w:r>
          </w:p>
        </w:tc>
      </w:tr>
      <w:tr w:rsidR="00E21BAD" w14:paraId="5629F9EE" w14:textId="77777777">
        <w:trPr>
          <w:trHeight w:val="498"/>
        </w:trPr>
        <w:tc>
          <w:tcPr>
            <w:tcW w:w="1332" w:type="dxa"/>
          </w:tcPr>
          <w:p w14:paraId="746D10CA" w14:textId="77777777" w:rsidR="00E21BAD" w:rsidRDefault="00A41DA0">
            <w:pPr>
              <w:pStyle w:val="TableParagraph"/>
              <w:spacing w:before="42"/>
              <w:ind w:left="419"/>
              <w:rPr>
                <w:spacing w:val="-5"/>
                <w:sz w:val="24"/>
              </w:rPr>
            </w:pPr>
            <w:r>
              <w:rPr>
                <w:spacing w:val="-5"/>
                <w:sz w:val="24"/>
              </w:rPr>
              <w:t>3.8</w:t>
            </w:r>
          </w:p>
        </w:tc>
        <w:tc>
          <w:tcPr>
            <w:tcW w:w="6187" w:type="dxa"/>
          </w:tcPr>
          <w:p w14:paraId="172A0B9F" w14:textId="77777777" w:rsidR="00E21BAD" w:rsidRDefault="00A41DA0">
            <w:pPr>
              <w:pStyle w:val="TableParagraph"/>
              <w:spacing w:before="42"/>
              <w:ind w:left="124"/>
              <w:rPr>
                <w:sz w:val="24"/>
              </w:rPr>
            </w:pPr>
            <w:r>
              <w:rPr>
                <w:sz w:val="24"/>
              </w:rPr>
              <w:t>Sequence Diagram</w:t>
            </w:r>
          </w:p>
        </w:tc>
        <w:tc>
          <w:tcPr>
            <w:tcW w:w="1277" w:type="dxa"/>
          </w:tcPr>
          <w:p w14:paraId="430C9E84" w14:textId="7F779361" w:rsidR="00E21BAD" w:rsidRDefault="00A41DA0">
            <w:pPr>
              <w:pStyle w:val="TableParagraph"/>
              <w:spacing w:line="265" w:lineRule="exact"/>
              <w:ind w:left="239"/>
              <w:rPr>
                <w:spacing w:val="-5"/>
                <w:sz w:val="24"/>
              </w:rPr>
            </w:pPr>
            <w:r>
              <w:rPr>
                <w:spacing w:val="-5"/>
                <w:sz w:val="24"/>
              </w:rPr>
              <w:t>2</w:t>
            </w:r>
            <w:r w:rsidR="00F70D6B">
              <w:rPr>
                <w:spacing w:val="-5"/>
                <w:sz w:val="24"/>
              </w:rPr>
              <w:t>3</w:t>
            </w:r>
          </w:p>
        </w:tc>
      </w:tr>
      <w:tr w:rsidR="00E21BAD" w14:paraId="7E6BB529" w14:textId="77777777">
        <w:trPr>
          <w:trHeight w:val="510"/>
        </w:trPr>
        <w:tc>
          <w:tcPr>
            <w:tcW w:w="1332" w:type="dxa"/>
          </w:tcPr>
          <w:p w14:paraId="23660058" w14:textId="77777777" w:rsidR="00E21BAD" w:rsidRDefault="00A41DA0">
            <w:pPr>
              <w:pStyle w:val="TableParagraph"/>
              <w:spacing w:before="46"/>
              <w:ind w:left="419"/>
              <w:rPr>
                <w:sz w:val="24"/>
              </w:rPr>
            </w:pPr>
            <w:r>
              <w:rPr>
                <w:spacing w:val="-5"/>
                <w:sz w:val="24"/>
              </w:rPr>
              <w:t>3.</w:t>
            </w:r>
            <w:r>
              <w:rPr>
                <w:spacing w:val="-5"/>
                <w:sz w:val="24"/>
              </w:rPr>
              <w:t>9</w:t>
            </w:r>
          </w:p>
        </w:tc>
        <w:tc>
          <w:tcPr>
            <w:tcW w:w="6187" w:type="dxa"/>
          </w:tcPr>
          <w:p w14:paraId="1B28047E" w14:textId="77777777" w:rsidR="00E21BAD" w:rsidRDefault="00A41DA0">
            <w:pPr>
              <w:pStyle w:val="TableParagraph"/>
              <w:spacing w:before="46"/>
              <w:ind w:left="124"/>
              <w:rPr>
                <w:sz w:val="24"/>
              </w:rPr>
            </w:pPr>
            <w:r>
              <w:rPr>
                <w:sz w:val="24"/>
              </w:rPr>
              <w:t>Module</w:t>
            </w:r>
            <w:r>
              <w:rPr>
                <w:spacing w:val="-15"/>
                <w:sz w:val="24"/>
              </w:rPr>
              <w:t xml:space="preserve"> </w:t>
            </w:r>
            <w:r>
              <w:rPr>
                <w:sz w:val="24"/>
              </w:rPr>
              <w:t>Hierarchy</w:t>
            </w:r>
            <w:r>
              <w:rPr>
                <w:spacing w:val="-2"/>
                <w:sz w:val="24"/>
              </w:rPr>
              <w:t xml:space="preserve"> Diagram</w:t>
            </w:r>
          </w:p>
        </w:tc>
        <w:tc>
          <w:tcPr>
            <w:tcW w:w="1277" w:type="dxa"/>
          </w:tcPr>
          <w:p w14:paraId="6941050D" w14:textId="1605D7F8" w:rsidR="00E21BAD" w:rsidRDefault="00A41DA0">
            <w:pPr>
              <w:pStyle w:val="TableParagraph"/>
              <w:spacing w:line="265" w:lineRule="exact"/>
              <w:ind w:left="239"/>
              <w:rPr>
                <w:sz w:val="24"/>
              </w:rPr>
            </w:pPr>
            <w:r>
              <w:rPr>
                <w:sz w:val="24"/>
              </w:rPr>
              <w:t>2</w:t>
            </w:r>
            <w:r w:rsidR="00F70D6B">
              <w:rPr>
                <w:sz w:val="24"/>
              </w:rPr>
              <w:t>4</w:t>
            </w:r>
          </w:p>
        </w:tc>
      </w:tr>
      <w:tr w:rsidR="00E21BAD" w14:paraId="32C44C63" w14:textId="77777777">
        <w:trPr>
          <w:trHeight w:val="510"/>
        </w:trPr>
        <w:tc>
          <w:tcPr>
            <w:tcW w:w="1332" w:type="dxa"/>
          </w:tcPr>
          <w:p w14:paraId="0511E640" w14:textId="77777777" w:rsidR="00E21BAD" w:rsidRDefault="00A41DA0">
            <w:pPr>
              <w:pStyle w:val="TableParagraph"/>
              <w:spacing w:before="51"/>
              <w:ind w:left="366"/>
              <w:rPr>
                <w:sz w:val="24"/>
              </w:rPr>
            </w:pPr>
            <w:r>
              <w:rPr>
                <w:spacing w:val="-5"/>
                <w:sz w:val="24"/>
              </w:rPr>
              <w:t>3.</w:t>
            </w:r>
            <w:r>
              <w:rPr>
                <w:spacing w:val="-5"/>
                <w:sz w:val="24"/>
              </w:rPr>
              <w:t>10</w:t>
            </w:r>
          </w:p>
        </w:tc>
        <w:tc>
          <w:tcPr>
            <w:tcW w:w="6187" w:type="dxa"/>
          </w:tcPr>
          <w:p w14:paraId="1ABADE93" w14:textId="77777777" w:rsidR="00E21BAD" w:rsidRDefault="00A41DA0">
            <w:pPr>
              <w:pStyle w:val="TableParagraph"/>
              <w:spacing w:before="51"/>
              <w:ind w:left="124"/>
              <w:rPr>
                <w:sz w:val="24"/>
              </w:rPr>
            </w:pPr>
            <w:r>
              <w:rPr>
                <w:sz w:val="24"/>
              </w:rPr>
              <w:t>Input</w:t>
            </w:r>
            <w:r>
              <w:rPr>
                <w:spacing w:val="-15"/>
                <w:sz w:val="24"/>
              </w:rPr>
              <w:t xml:space="preserve"> </w:t>
            </w:r>
            <w:r>
              <w:rPr>
                <w:sz w:val="24"/>
              </w:rPr>
              <w:t>and</w:t>
            </w:r>
            <w:r>
              <w:rPr>
                <w:spacing w:val="-13"/>
                <w:sz w:val="24"/>
              </w:rPr>
              <w:t xml:space="preserve"> </w:t>
            </w:r>
            <w:r>
              <w:rPr>
                <w:sz w:val="24"/>
              </w:rPr>
              <w:t>Output</w:t>
            </w:r>
            <w:r>
              <w:rPr>
                <w:spacing w:val="-11"/>
                <w:sz w:val="24"/>
              </w:rPr>
              <w:t xml:space="preserve"> </w:t>
            </w:r>
            <w:r>
              <w:rPr>
                <w:sz w:val="24"/>
              </w:rPr>
              <w:t>UI</w:t>
            </w:r>
            <w:r>
              <w:rPr>
                <w:spacing w:val="-16"/>
                <w:sz w:val="24"/>
              </w:rPr>
              <w:t xml:space="preserve"> </w:t>
            </w:r>
            <w:r>
              <w:rPr>
                <w:spacing w:val="-2"/>
                <w:sz w:val="24"/>
              </w:rPr>
              <w:t>Screens</w:t>
            </w:r>
          </w:p>
        </w:tc>
        <w:tc>
          <w:tcPr>
            <w:tcW w:w="1277" w:type="dxa"/>
          </w:tcPr>
          <w:p w14:paraId="0DF95F28" w14:textId="170A6EE6" w:rsidR="00E21BAD" w:rsidRDefault="00A41DA0">
            <w:pPr>
              <w:pStyle w:val="TableParagraph"/>
              <w:spacing w:line="267" w:lineRule="exact"/>
              <w:ind w:left="232"/>
              <w:rPr>
                <w:sz w:val="24"/>
              </w:rPr>
            </w:pPr>
            <w:r>
              <w:rPr>
                <w:spacing w:val="-4"/>
                <w:sz w:val="24"/>
              </w:rPr>
              <w:t>2</w:t>
            </w:r>
            <w:r w:rsidR="00F70D6B">
              <w:rPr>
                <w:spacing w:val="-4"/>
                <w:sz w:val="24"/>
              </w:rPr>
              <w:t>5</w:t>
            </w:r>
            <w:r>
              <w:rPr>
                <w:spacing w:val="-4"/>
                <w:sz w:val="24"/>
              </w:rPr>
              <w:t>-</w:t>
            </w:r>
            <w:r>
              <w:rPr>
                <w:spacing w:val="-4"/>
                <w:sz w:val="24"/>
              </w:rPr>
              <w:t>2</w:t>
            </w:r>
            <w:r w:rsidR="00F70D6B">
              <w:rPr>
                <w:spacing w:val="-4"/>
                <w:sz w:val="24"/>
              </w:rPr>
              <w:t>7</w:t>
            </w:r>
          </w:p>
        </w:tc>
      </w:tr>
    </w:tbl>
    <w:p w14:paraId="2FB3370D" w14:textId="77777777" w:rsidR="00E21BAD" w:rsidRDefault="00E21BAD">
      <w:pPr>
        <w:pStyle w:val="TableParagraph"/>
        <w:spacing w:line="267" w:lineRule="exact"/>
        <w:rPr>
          <w:sz w:val="24"/>
        </w:rPr>
        <w:sectPr w:rsidR="00E21BAD">
          <w:pgSz w:w="11910" w:h="16840"/>
          <w:pgMar w:top="1300" w:right="425" w:bottom="280" w:left="425"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953B356" w14:textId="77777777" w:rsidR="00E21BAD" w:rsidRDefault="00E21BAD">
      <w:pPr>
        <w:pStyle w:val="BodyText"/>
        <w:spacing w:before="9"/>
        <w:rPr>
          <w:b/>
          <w:sz w:val="8"/>
        </w:rPr>
      </w:pPr>
    </w:p>
    <w:tbl>
      <w:tblPr>
        <w:tblW w:w="0" w:type="auto"/>
        <w:tblInd w:w="18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267"/>
        <w:gridCol w:w="6492"/>
        <w:gridCol w:w="1171"/>
      </w:tblGrid>
      <w:tr w:rsidR="00E21BAD" w14:paraId="2F64E581" w14:textId="77777777">
        <w:trPr>
          <w:trHeight w:val="495"/>
        </w:trPr>
        <w:tc>
          <w:tcPr>
            <w:tcW w:w="1267" w:type="dxa"/>
          </w:tcPr>
          <w:p w14:paraId="6B1393E6" w14:textId="77777777" w:rsidR="00E21BAD" w:rsidRDefault="00A41DA0">
            <w:pPr>
              <w:pStyle w:val="TableParagraph"/>
              <w:spacing w:before="39"/>
              <w:ind w:left="421"/>
              <w:rPr>
                <w:sz w:val="24"/>
              </w:rPr>
            </w:pPr>
            <w:r>
              <w:rPr>
                <w:spacing w:val="-10"/>
                <w:sz w:val="24"/>
              </w:rPr>
              <w:t>4</w:t>
            </w:r>
          </w:p>
        </w:tc>
        <w:tc>
          <w:tcPr>
            <w:tcW w:w="6492" w:type="dxa"/>
          </w:tcPr>
          <w:p w14:paraId="691DDE75" w14:textId="77777777" w:rsidR="00E21BAD" w:rsidRDefault="00A41DA0">
            <w:pPr>
              <w:pStyle w:val="TableParagraph"/>
              <w:spacing w:before="39"/>
              <w:ind w:left="122"/>
              <w:rPr>
                <w:sz w:val="24"/>
              </w:rPr>
            </w:pPr>
            <w:r>
              <w:rPr>
                <w:spacing w:val="-2"/>
                <w:sz w:val="24"/>
              </w:rPr>
              <w:t>Coding</w:t>
            </w:r>
          </w:p>
        </w:tc>
        <w:tc>
          <w:tcPr>
            <w:tcW w:w="1171" w:type="dxa"/>
          </w:tcPr>
          <w:p w14:paraId="39EC0ABE" w14:textId="032B8887" w:rsidR="00E21BAD" w:rsidRDefault="00A41DA0">
            <w:pPr>
              <w:pStyle w:val="TableParagraph"/>
              <w:spacing w:line="265" w:lineRule="exact"/>
              <w:ind w:left="237"/>
              <w:rPr>
                <w:sz w:val="24"/>
              </w:rPr>
            </w:pPr>
            <w:r>
              <w:rPr>
                <w:sz w:val="24"/>
              </w:rPr>
              <w:t>2</w:t>
            </w:r>
            <w:r w:rsidR="0011323C">
              <w:rPr>
                <w:sz w:val="24"/>
              </w:rPr>
              <w:t>8</w:t>
            </w:r>
          </w:p>
        </w:tc>
      </w:tr>
      <w:tr w:rsidR="00E21BAD" w14:paraId="6398AB7A" w14:textId="77777777">
        <w:trPr>
          <w:trHeight w:val="510"/>
        </w:trPr>
        <w:tc>
          <w:tcPr>
            <w:tcW w:w="1267" w:type="dxa"/>
          </w:tcPr>
          <w:p w14:paraId="4CC54E78" w14:textId="77777777" w:rsidR="00E21BAD" w:rsidRDefault="00A41DA0">
            <w:pPr>
              <w:pStyle w:val="TableParagraph"/>
              <w:spacing w:before="51"/>
              <w:ind w:left="414"/>
              <w:rPr>
                <w:sz w:val="24"/>
              </w:rPr>
            </w:pPr>
            <w:r>
              <w:rPr>
                <w:spacing w:val="-5"/>
                <w:sz w:val="24"/>
              </w:rPr>
              <w:t>4.1</w:t>
            </w:r>
          </w:p>
        </w:tc>
        <w:tc>
          <w:tcPr>
            <w:tcW w:w="6492" w:type="dxa"/>
          </w:tcPr>
          <w:p w14:paraId="48602BCF" w14:textId="77777777" w:rsidR="00E21BAD" w:rsidRDefault="00A41DA0">
            <w:pPr>
              <w:pStyle w:val="TableParagraph"/>
              <w:spacing w:before="51"/>
              <w:ind w:left="122"/>
              <w:rPr>
                <w:sz w:val="24"/>
              </w:rPr>
            </w:pPr>
            <w:r>
              <w:rPr>
                <w:spacing w:val="-2"/>
                <w:sz w:val="24"/>
              </w:rPr>
              <w:t>Algorithms</w:t>
            </w:r>
          </w:p>
        </w:tc>
        <w:tc>
          <w:tcPr>
            <w:tcW w:w="1171" w:type="dxa"/>
          </w:tcPr>
          <w:p w14:paraId="2C7D725A" w14:textId="44DAF04B" w:rsidR="00E21BAD" w:rsidRDefault="00A41DA0">
            <w:pPr>
              <w:pStyle w:val="TableParagraph"/>
              <w:spacing w:line="270" w:lineRule="exact"/>
              <w:ind w:left="239"/>
              <w:rPr>
                <w:sz w:val="24"/>
              </w:rPr>
            </w:pPr>
            <w:r>
              <w:rPr>
                <w:spacing w:val="-4"/>
                <w:sz w:val="24"/>
              </w:rPr>
              <w:t>2</w:t>
            </w:r>
            <w:r w:rsidR="0011323C">
              <w:rPr>
                <w:spacing w:val="-4"/>
                <w:sz w:val="24"/>
              </w:rPr>
              <w:t>8</w:t>
            </w:r>
            <w:r>
              <w:rPr>
                <w:spacing w:val="-4"/>
                <w:sz w:val="24"/>
              </w:rPr>
              <w:t>-</w:t>
            </w:r>
            <w:r>
              <w:rPr>
                <w:spacing w:val="-4"/>
                <w:sz w:val="24"/>
              </w:rPr>
              <w:t>3</w:t>
            </w:r>
            <w:r w:rsidR="0011323C">
              <w:rPr>
                <w:spacing w:val="-4"/>
                <w:sz w:val="24"/>
              </w:rPr>
              <w:t>1</w:t>
            </w:r>
          </w:p>
        </w:tc>
      </w:tr>
      <w:tr w:rsidR="00E21BAD" w14:paraId="4C9436DB" w14:textId="77777777">
        <w:trPr>
          <w:trHeight w:val="512"/>
        </w:trPr>
        <w:tc>
          <w:tcPr>
            <w:tcW w:w="1267" w:type="dxa"/>
          </w:tcPr>
          <w:p w14:paraId="72F75DC7" w14:textId="77777777" w:rsidR="00E21BAD" w:rsidRDefault="00A41DA0">
            <w:pPr>
              <w:pStyle w:val="TableParagraph"/>
              <w:spacing w:before="51"/>
              <w:ind w:left="385"/>
              <w:rPr>
                <w:sz w:val="24"/>
              </w:rPr>
            </w:pPr>
            <w:r>
              <w:rPr>
                <w:spacing w:val="-10"/>
                <w:sz w:val="24"/>
              </w:rPr>
              <w:t>5</w:t>
            </w:r>
          </w:p>
        </w:tc>
        <w:tc>
          <w:tcPr>
            <w:tcW w:w="6492" w:type="dxa"/>
          </w:tcPr>
          <w:p w14:paraId="16D5A22B" w14:textId="77777777" w:rsidR="00E21BAD" w:rsidRDefault="00A41DA0">
            <w:pPr>
              <w:pStyle w:val="TableParagraph"/>
              <w:spacing w:before="51"/>
              <w:ind w:left="122"/>
              <w:rPr>
                <w:sz w:val="24"/>
              </w:rPr>
            </w:pPr>
            <w:r>
              <w:rPr>
                <w:spacing w:val="-2"/>
                <w:sz w:val="24"/>
              </w:rPr>
              <w:t>Testing</w:t>
            </w:r>
          </w:p>
        </w:tc>
        <w:tc>
          <w:tcPr>
            <w:tcW w:w="1171" w:type="dxa"/>
          </w:tcPr>
          <w:p w14:paraId="1CBAFD4D" w14:textId="4B6D505A" w:rsidR="00E21BAD" w:rsidRDefault="00A41DA0">
            <w:pPr>
              <w:pStyle w:val="TableParagraph"/>
              <w:spacing w:line="270" w:lineRule="exact"/>
              <w:ind w:left="237"/>
              <w:rPr>
                <w:sz w:val="24"/>
              </w:rPr>
            </w:pPr>
            <w:r>
              <w:rPr>
                <w:sz w:val="24"/>
              </w:rPr>
              <w:t>3</w:t>
            </w:r>
            <w:r w:rsidR="0011323C">
              <w:rPr>
                <w:sz w:val="24"/>
              </w:rPr>
              <w:t>2</w:t>
            </w:r>
          </w:p>
        </w:tc>
      </w:tr>
      <w:tr w:rsidR="00E21BAD" w14:paraId="3C383565" w14:textId="77777777">
        <w:trPr>
          <w:trHeight w:val="512"/>
        </w:trPr>
        <w:tc>
          <w:tcPr>
            <w:tcW w:w="1267" w:type="dxa"/>
          </w:tcPr>
          <w:p w14:paraId="6D095F20" w14:textId="77777777" w:rsidR="00E21BAD" w:rsidRDefault="00A41DA0">
            <w:pPr>
              <w:pStyle w:val="TableParagraph"/>
              <w:spacing w:before="51"/>
              <w:ind w:left="378"/>
              <w:rPr>
                <w:sz w:val="24"/>
              </w:rPr>
            </w:pPr>
            <w:r>
              <w:rPr>
                <w:spacing w:val="-5"/>
                <w:sz w:val="24"/>
              </w:rPr>
              <w:t>5.1</w:t>
            </w:r>
          </w:p>
        </w:tc>
        <w:tc>
          <w:tcPr>
            <w:tcW w:w="6492" w:type="dxa"/>
          </w:tcPr>
          <w:p w14:paraId="1B933A39" w14:textId="77777777" w:rsidR="00E21BAD" w:rsidRDefault="00A41DA0">
            <w:pPr>
              <w:pStyle w:val="TableParagraph"/>
              <w:spacing w:before="51"/>
              <w:ind w:left="122"/>
              <w:rPr>
                <w:sz w:val="24"/>
              </w:rPr>
            </w:pPr>
            <w:r>
              <w:rPr>
                <w:sz w:val="24"/>
              </w:rPr>
              <w:t>Test</w:t>
            </w:r>
            <w:r>
              <w:rPr>
                <w:spacing w:val="-16"/>
                <w:sz w:val="24"/>
              </w:rPr>
              <w:t xml:space="preserve"> </w:t>
            </w:r>
            <w:r>
              <w:rPr>
                <w:spacing w:val="-2"/>
                <w:sz w:val="24"/>
              </w:rPr>
              <w:t>Strategy</w:t>
            </w:r>
          </w:p>
        </w:tc>
        <w:tc>
          <w:tcPr>
            <w:tcW w:w="1171" w:type="dxa"/>
          </w:tcPr>
          <w:p w14:paraId="7A2D7040" w14:textId="1A421D21" w:rsidR="00E21BAD" w:rsidRDefault="00A41DA0">
            <w:pPr>
              <w:pStyle w:val="TableParagraph"/>
              <w:spacing w:line="270" w:lineRule="exact"/>
              <w:ind w:left="239"/>
              <w:rPr>
                <w:sz w:val="24"/>
              </w:rPr>
            </w:pPr>
            <w:r>
              <w:rPr>
                <w:spacing w:val="-4"/>
                <w:sz w:val="24"/>
              </w:rPr>
              <w:t>3</w:t>
            </w:r>
            <w:r w:rsidR="0011323C">
              <w:rPr>
                <w:spacing w:val="-4"/>
                <w:sz w:val="24"/>
              </w:rPr>
              <w:t>2</w:t>
            </w:r>
            <w:r>
              <w:rPr>
                <w:spacing w:val="-4"/>
                <w:sz w:val="24"/>
              </w:rPr>
              <w:t>-</w:t>
            </w:r>
            <w:r>
              <w:rPr>
                <w:spacing w:val="-4"/>
                <w:sz w:val="24"/>
              </w:rPr>
              <w:t>3</w:t>
            </w:r>
            <w:r w:rsidR="00DA4217">
              <w:rPr>
                <w:spacing w:val="-4"/>
                <w:sz w:val="24"/>
              </w:rPr>
              <w:t>7</w:t>
            </w:r>
          </w:p>
        </w:tc>
      </w:tr>
      <w:tr w:rsidR="00E21BAD" w14:paraId="40B430F4" w14:textId="77777777">
        <w:trPr>
          <w:trHeight w:val="508"/>
        </w:trPr>
        <w:tc>
          <w:tcPr>
            <w:tcW w:w="1267" w:type="dxa"/>
          </w:tcPr>
          <w:p w14:paraId="53653E21" w14:textId="77777777" w:rsidR="00E21BAD" w:rsidRDefault="00A41DA0">
            <w:pPr>
              <w:pStyle w:val="TableParagraph"/>
              <w:spacing w:before="46"/>
              <w:ind w:left="366"/>
              <w:rPr>
                <w:sz w:val="24"/>
              </w:rPr>
            </w:pPr>
            <w:r>
              <w:rPr>
                <w:spacing w:val="-5"/>
                <w:sz w:val="24"/>
              </w:rPr>
              <w:t>5.2</w:t>
            </w:r>
          </w:p>
        </w:tc>
        <w:tc>
          <w:tcPr>
            <w:tcW w:w="6492" w:type="dxa"/>
          </w:tcPr>
          <w:p w14:paraId="6E0D5B0A" w14:textId="77777777" w:rsidR="00E21BAD" w:rsidRDefault="00A41DA0">
            <w:pPr>
              <w:pStyle w:val="TableParagraph"/>
              <w:spacing w:before="46"/>
              <w:ind w:left="122"/>
              <w:rPr>
                <w:sz w:val="24"/>
              </w:rPr>
            </w:pPr>
            <w:r>
              <w:rPr>
                <w:sz w:val="24"/>
              </w:rPr>
              <w:t>Defect</w:t>
            </w:r>
            <w:r>
              <w:rPr>
                <w:spacing w:val="-12"/>
                <w:sz w:val="24"/>
              </w:rPr>
              <w:t xml:space="preserve"> </w:t>
            </w:r>
            <w:r>
              <w:rPr>
                <w:spacing w:val="-2"/>
                <w:sz w:val="24"/>
              </w:rPr>
              <w:t>report</w:t>
            </w:r>
          </w:p>
        </w:tc>
        <w:tc>
          <w:tcPr>
            <w:tcW w:w="1171" w:type="dxa"/>
          </w:tcPr>
          <w:p w14:paraId="116A93C9" w14:textId="5FBB64E2" w:rsidR="00E21BAD" w:rsidRDefault="00A41DA0">
            <w:pPr>
              <w:pStyle w:val="TableParagraph"/>
              <w:spacing w:line="265" w:lineRule="exact"/>
              <w:ind w:left="237"/>
              <w:rPr>
                <w:sz w:val="24"/>
              </w:rPr>
            </w:pPr>
            <w:r>
              <w:rPr>
                <w:sz w:val="24"/>
              </w:rPr>
              <w:t>3</w:t>
            </w:r>
            <w:r w:rsidR="00DA4217">
              <w:rPr>
                <w:sz w:val="24"/>
              </w:rPr>
              <w:t>8</w:t>
            </w:r>
            <w:r>
              <w:rPr>
                <w:sz w:val="24"/>
              </w:rPr>
              <w:t>-3</w:t>
            </w:r>
            <w:r w:rsidR="00DA4217">
              <w:rPr>
                <w:sz w:val="24"/>
              </w:rPr>
              <w:t>9</w:t>
            </w:r>
          </w:p>
        </w:tc>
      </w:tr>
      <w:tr w:rsidR="00E21BAD" w14:paraId="5A597077" w14:textId="77777777">
        <w:trPr>
          <w:trHeight w:val="512"/>
        </w:trPr>
        <w:tc>
          <w:tcPr>
            <w:tcW w:w="1267" w:type="dxa"/>
          </w:tcPr>
          <w:p w14:paraId="5BC6DD8D" w14:textId="77777777" w:rsidR="00E21BAD" w:rsidRDefault="00A41DA0">
            <w:pPr>
              <w:pStyle w:val="TableParagraph"/>
              <w:spacing w:before="49"/>
              <w:ind w:left="359"/>
              <w:rPr>
                <w:sz w:val="24"/>
              </w:rPr>
            </w:pPr>
            <w:r>
              <w:rPr>
                <w:spacing w:val="-10"/>
                <w:sz w:val="24"/>
              </w:rPr>
              <w:t>6</w:t>
            </w:r>
          </w:p>
        </w:tc>
        <w:tc>
          <w:tcPr>
            <w:tcW w:w="6492" w:type="dxa"/>
          </w:tcPr>
          <w:p w14:paraId="772E4D0D" w14:textId="77777777" w:rsidR="00E21BAD" w:rsidRDefault="00A41DA0">
            <w:pPr>
              <w:pStyle w:val="TableParagraph"/>
              <w:spacing w:before="49"/>
              <w:ind w:left="122"/>
              <w:rPr>
                <w:sz w:val="24"/>
              </w:rPr>
            </w:pPr>
            <w:r>
              <w:rPr>
                <w:sz w:val="24"/>
              </w:rPr>
              <w:t>User</w:t>
            </w:r>
            <w:r>
              <w:rPr>
                <w:spacing w:val="-10"/>
                <w:sz w:val="24"/>
              </w:rPr>
              <w:t xml:space="preserve"> </w:t>
            </w:r>
            <w:r>
              <w:rPr>
                <w:spacing w:val="-2"/>
                <w:sz w:val="24"/>
              </w:rPr>
              <w:t>Manual</w:t>
            </w:r>
          </w:p>
        </w:tc>
        <w:tc>
          <w:tcPr>
            <w:tcW w:w="1171" w:type="dxa"/>
          </w:tcPr>
          <w:p w14:paraId="464EDBF7" w14:textId="70F5C90A" w:rsidR="00E21BAD" w:rsidRDefault="00DA4217">
            <w:pPr>
              <w:pStyle w:val="TableParagraph"/>
              <w:spacing w:line="270" w:lineRule="exact"/>
              <w:ind w:left="237"/>
              <w:rPr>
                <w:sz w:val="24"/>
              </w:rPr>
            </w:pPr>
            <w:r>
              <w:rPr>
                <w:sz w:val="24"/>
              </w:rPr>
              <w:t>40</w:t>
            </w:r>
          </w:p>
        </w:tc>
      </w:tr>
      <w:tr w:rsidR="00E21BAD" w14:paraId="41F06F15" w14:textId="77777777">
        <w:trPr>
          <w:trHeight w:val="414"/>
        </w:trPr>
        <w:tc>
          <w:tcPr>
            <w:tcW w:w="1267" w:type="dxa"/>
          </w:tcPr>
          <w:p w14:paraId="343C67FD" w14:textId="77777777" w:rsidR="00E21BAD" w:rsidRDefault="00A41DA0">
            <w:pPr>
              <w:pStyle w:val="TableParagraph"/>
              <w:spacing w:line="270" w:lineRule="exact"/>
              <w:ind w:left="376"/>
              <w:rPr>
                <w:sz w:val="24"/>
              </w:rPr>
            </w:pPr>
            <w:r>
              <w:rPr>
                <w:spacing w:val="-10"/>
                <w:sz w:val="24"/>
              </w:rPr>
              <w:t>7</w:t>
            </w:r>
          </w:p>
        </w:tc>
        <w:tc>
          <w:tcPr>
            <w:tcW w:w="6492" w:type="dxa"/>
          </w:tcPr>
          <w:p w14:paraId="0C6E17D3" w14:textId="77777777" w:rsidR="00E21BAD" w:rsidRDefault="00A41DA0">
            <w:pPr>
              <w:pStyle w:val="TableParagraph"/>
              <w:spacing w:line="270" w:lineRule="exact"/>
              <w:ind w:left="122"/>
              <w:rPr>
                <w:sz w:val="24"/>
              </w:rPr>
            </w:pPr>
            <w:r>
              <w:rPr>
                <w:spacing w:val="-2"/>
                <w:sz w:val="24"/>
              </w:rPr>
              <w:t>Limitations</w:t>
            </w:r>
            <w:r>
              <w:rPr>
                <w:spacing w:val="-9"/>
                <w:sz w:val="24"/>
              </w:rPr>
              <w:t xml:space="preserve"> </w:t>
            </w:r>
            <w:r>
              <w:rPr>
                <w:spacing w:val="-2"/>
                <w:sz w:val="24"/>
              </w:rPr>
              <w:t>of</w:t>
            </w:r>
            <w:r>
              <w:rPr>
                <w:spacing w:val="-1"/>
                <w:sz w:val="24"/>
              </w:rPr>
              <w:t xml:space="preserve"> </w:t>
            </w:r>
            <w:r>
              <w:rPr>
                <w:spacing w:val="-2"/>
                <w:sz w:val="24"/>
              </w:rPr>
              <w:t>Proposed</w:t>
            </w:r>
            <w:r>
              <w:rPr>
                <w:spacing w:val="-6"/>
                <w:sz w:val="24"/>
              </w:rPr>
              <w:t xml:space="preserve"> </w:t>
            </w:r>
            <w:r>
              <w:rPr>
                <w:spacing w:val="-2"/>
                <w:sz w:val="24"/>
              </w:rPr>
              <w:t>System</w:t>
            </w:r>
          </w:p>
        </w:tc>
        <w:tc>
          <w:tcPr>
            <w:tcW w:w="1171" w:type="dxa"/>
          </w:tcPr>
          <w:p w14:paraId="7694B4FE" w14:textId="27795D60" w:rsidR="00E21BAD" w:rsidRDefault="00DA4217">
            <w:pPr>
              <w:pStyle w:val="TableParagraph"/>
              <w:spacing w:line="270" w:lineRule="exact"/>
              <w:ind w:left="237"/>
              <w:rPr>
                <w:sz w:val="24"/>
              </w:rPr>
            </w:pPr>
            <w:r>
              <w:rPr>
                <w:sz w:val="24"/>
              </w:rPr>
              <w:t>41</w:t>
            </w:r>
          </w:p>
        </w:tc>
      </w:tr>
      <w:tr w:rsidR="00E21BAD" w14:paraId="16D039F0" w14:textId="77777777">
        <w:trPr>
          <w:trHeight w:val="510"/>
        </w:trPr>
        <w:tc>
          <w:tcPr>
            <w:tcW w:w="1267" w:type="dxa"/>
          </w:tcPr>
          <w:p w14:paraId="3FE24761" w14:textId="77777777" w:rsidR="00E21BAD" w:rsidRDefault="00A41DA0">
            <w:pPr>
              <w:pStyle w:val="TableParagraph"/>
              <w:spacing w:before="49"/>
              <w:ind w:left="376"/>
              <w:rPr>
                <w:sz w:val="24"/>
              </w:rPr>
            </w:pPr>
            <w:r>
              <w:rPr>
                <w:spacing w:val="-10"/>
                <w:sz w:val="24"/>
              </w:rPr>
              <w:t>8</w:t>
            </w:r>
          </w:p>
        </w:tc>
        <w:tc>
          <w:tcPr>
            <w:tcW w:w="6492" w:type="dxa"/>
          </w:tcPr>
          <w:p w14:paraId="66D92A67" w14:textId="77777777" w:rsidR="00E21BAD" w:rsidRDefault="00A41DA0">
            <w:pPr>
              <w:pStyle w:val="TableParagraph"/>
              <w:spacing w:before="49"/>
              <w:ind w:left="122"/>
              <w:rPr>
                <w:sz w:val="24"/>
              </w:rPr>
            </w:pPr>
            <w:r>
              <w:rPr>
                <w:sz w:val="24"/>
              </w:rPr>
              <w:t>Proposed</w:t>
            </w:r>
            <w:r>
              <w:rPr>
                <w:spacing w:val="-14"/>
                <w:sz w:val="24"/>
              </w:rPr>
              <w:t xml:space="preserve"> </w:t>
            </w:r>
            <w:r>
              <w:rPr>
                <w:spacing w:val="-2"/>
                <w:sz w:val="24"/>
              </w:rPr>
              <w:t>Enhancements</w:t>
            </w:r>
          </w:p>
        </w:tc>
        <w:tc>
          <w:tcPr>
            <w:tcW w:w="1171" w:type="dxa"/>
          </w:tcPr>
          <w:p w14:paraId="343CAD47" w14:textId="68973F82" w:rsidR="00E21BAD" w:rsidRDefault="00DA4217">
            <w:pPr>
              <w:pStyle w:val="TableParagraph"/>
              <w:spacing w:line="265" w:lineRule="exact"/>
              <w:ind w:left="237"/>
              <w:rPr>
                <w:sz w:val="24"/>
              </w:rPr>
            </w:pPr>
            <w:r>
              <w:rPr>
                <w:sz w:val="24"/>
              </w:rPr>
              <w:t>42</w:t>
            </w:r>
          </w:p>
        </w:tc>
      </w:tr>
      <w:tr w:rsidR="00E21BAD" w14:paraId="7DE400A0" w14:textId="77777777">
        <w:trPr>
          <w:trHeight w:val="510"/>
        </w:trPr>
        <w:tc>
          <w:tcPr>
            <w:tcW w:w="1267" w:type="dxa"/>
          </w:tcPr>
          <w:p w14:paraId="4D4B680E" w14:textId="77777777" w:rsidR="00E21BAD" w:rsidRDefault="00A41DA0">
            <w:pPr>
              <w:pStyle w:val="TableParagraph"/>
              <w:spacing w:before="46"/>
              <w:ind w:left="376"/>
              <w:rPr>
                <w:sz w:val="24"/>
              </w:rPr>
            </w:pPr>
            <w:r>
              <w:rPr>
                <w:spacing w:val="-10"/>
                <w:sz w:val="24"/>
              </w:rPr>
              <w:t>9</w:t>
            </w:r>
          </w:p>
        </w:tc>
        <w:tc>
          <w:tcPr>
            <w:tcW w:w="6492" w:type="dxa"/>
          </w:tcPr>
          <w:p w14:paraId="60E3BFF2" w14:textId="77777777" w:rsidR="00E21BAD" w:rsidRDefault="00A41DA0">
            <w:pPr>
              <w:pStyle w:val="TableParagraph"/>
              <w:spacing w:before="46"/>
              <w:ind w:left="122"/>
              <w:rPr>
                <w:sz w:val="24"/>
              </w:rPr>
            </w:pPr>
            <w:r>
              <w:rPr>
                <w:spacing w:val="-2"/>
                <w:sz w:val="24"/>
              </w:rPr>
              <w:t>Conclusion</w:t>
            </w:r>
          </w:p>
        </w:tc>
        <w:tc>
          <w:tcPr>
            <w:tcW w:w="1171" w:type="dxa"/>
          </w:tcPr>
          <w:p w14:paraId="1C477F1B" w14:textId="115594CD" w:rsidR="00E21BAD" w:rsidRDefault="00A41DA0">
            <w:pPr>
              <w:pStyle w:val="TableParagraph"/>
              <w:spacing w:line="268" w:lineRule="exact"/>
              <w:ind w:left="237"/>
              <w:rPr>
                <w:sz w:val="24"/>
              </w:rPr>
            </w:pPr>
            <w:r>
              <w:rPr>
                <w:sz w:val="24"/>
              </w:rPr>
              <w:t>4</w:t>
            </w:r>
            <w:r w:rsidR="00DA4217">
              <w:rPr>
                <w:sz w:val="24"/>
              </w:rPr>
              <w:t>3</w:t>
            </w:r>
          </w:p>
        </w:tc>
      </w:tr>
      <w:tr w:rsidR="00E21BAD" w14:paraId="47C68DA1" w14:textId="77777777">
        <w:trPr>
          <w:trHeight w:val="512"/>
        </w:trPr>
        <w:tc>
          <w:tcPr>
            <w:tcW w:w="1267" w:type="dxa"/>
          </w:tcPr>
          <w:p w14:paraId="2EF907D1" w14:textId="77777777" w:rsidR="00E21BAD" w:rsidRDefault="00A41DA0">
            <w:pPr>
              <w:pStyle w:val="TableParagraph"/>
              <w:spacing w:before="49"/>
              <w:ind w:left="256"/>
              <w:rPr>
                <w:sz w:val="24"/>
              </w:rPr>
            </w:pPr>
            <w:r>
              <w:rPr>
                <w:spacing w:val="-5"/>
                <w:sz w:val="24"/>
              </w:rPr>
              <w:t>10</w:t>
            </w:r>
          </w:p>
        </w:tc>
        <w:tc>
          <w:tcPr>
            <w:tcW w:w="6492" w:type="dxa"/>
          </w:tcPr>
          <w:p w14:paraId="22ADA2FC" w14:textId="77777777" w:rsidR="00E21BAD" w:rsidRDefault="00A41DA0">
            <w:pPr>
              <w:pStyle w:val="TableParagraph"/>
              <w:spacing w:before="49"/>
              <w:ind w:left="122"/>
              <w:rPr>
                <w:sz w:val="24"/>
              </w:rPr>
            </w:pPr>
            <w:r>
              <w:rPr>
                <w:spacing w:val="-2"/>
                <w:sz w:val="24"/>
              </w:rPr>
              <w:t>Bibliography</w:t>
            </w:r>
          </w:p>
        </w:tc>
        <w:tc>
          <w:tcPr>
            <w:tcW w:w="1171" w:type="dxa"/>
          </w:tcPr>
          <w:p w14:paraId="7A527104" w14:textId="220C31ED" w:rsidR="00E21BAD" w:rsidRDefault="00A41DA0">
            <w:pPr>
              <w:pStyle w:val="TableParagraph"/>
              <w:spacing w:line="270" w:lineRule="exact"/>
              <w:ind w:left="237"/>
              <w:rPr>
                <w:sz w:val="24"/>
              </w:rPr>
            </w:pPr>
            <w:r>
              <w:rPr>
                <w:sz w:val="24"/>
              </w:rPr>
              <w:t>4</w:t>
            </w:r>
            <w:r w:rsidR="00DA4217">
              <w:rPr>
                <w:sz w:val="24"/>
              </w:rPr>
              <w:t>4</w:t>
            </w:r>
          </w:p>
        </w:tc>
      </w:tr>
    </w:tbl>
    <w:p w14:paraId="273437FA" w14:textId="77777777" w:rsidR="00E21BAD" w:rsidRDefault="00E21BAD">
      <w:pPr>
        <w:pStyle w:val="TableParagraph"/>
        <w:spacing w:line="270" w:lineRule="exact"/>
        <w:rPr>
          <w:sz w:val="24"/>
        </w:rPr>
        <w:sectPr w:rsidR="00E21BAD">
          <w:pgSz w:w="11910" w:h="16840"/>
          <w:pgMar w:top="1920" w:right="425" w:bottom="280" w:left="425"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954272C" w14:textId="77777777" w:rsidR="00E21BAD" w:rsidRDefault="00A41DA0">
      <w:pPr>
        <w:spacing w:before="60"/>
        <w:ind w:left="1678" w:right="934"/>
        <w:jc w:val="center"/>
        <w:rPr>
          <w:b/>
          <w:sz w:val="28"/>
        </w:rPr>
      </w:pPr>
      <w:r>
        <w:rPr>
          <w:b/>
          <w:spacing w:val="-2"/>
          <w:sz w:val="28"/>
        </w:rPr>
        <w:lastRenderedPageBreak/>
        <w:t>INTRODUCTION</w:t>
      </w:r>
    </w:p>
    <w:p w14:paraId="4C6F830C" w14:textId="77777777" w:rsidR="00E21BAD" w:rsidRDefault="00E21BAD">
      <w:pPr>
        <w:pStyle w:val="BodyText"/>
        <w:spacing w:before="95"/>
        <w:rPr>
          <w:b/>
          <w:sz w:val="28"/>
        </w:rPr>
      </w:pPr>
    </w:p>
    <w:p w14:paraId="534DB4E5" w14:textId="305FF8B1" w:rsidR="00E21BAD" w:rsidRDefault="00F35A6E" w:rsidP="00E83004">
      <w:pPr>
        <w:tabs>
          <w:tab w:val="left" w:pos="2088"/>
        </w:tabs>
        <w:ind w:left="397"/>
        <w:rPr>
          <w:b/>
          <w:spacing w:val="-2"/>
          <w:sz w:val="28"/>
        </w:rPr>
      </w:pPr>
      <w:r>
        <w:rPr>
          <w:b/>
          <w:spacing w:val="-12"/>
          <w:sz w:val="28"/>
        </w:rPr>
        <w:t>1.1</w:t>
      </w:r>
      <w:r w:rsidR="004D54E2">
        <w:rPr>
          <w:b/>
          <w:spacing w:val="-12"/>
          <w:sz w:val="28"/>
        </w:rPr>
        <w:t xml:space="preserve"> </w:t>
      </w:r>
      <w:r w:rsidR="00A41DA0" w:rsidRPr="00F35A6E">
        <w:rPr>
          <w:b/>
          <w:spacing w:val="-12"/>
          <w:sz w:val="28"/>
        </w:rPr>
        <w:t>Company</w:t>
      </w:r>
      <w:r w:rsidR="00A41DA0" w:rsidRPr="00F35A6E">
        <w:rPr>
          <w:b/>
          <w:spacing w:val="-19"/>
          <w:sz w:val="28"/>
        </w:rPr>
        <w:t xml:space="preserve"> </w:t>
      </w:r>
      <w:r w:rsidR="00A41DA0" w:rsidRPr="00F35A6E">
        <w:rPr>
          <w:b/>
          <w:spacing w:val="-2"/>
          <w:sz w:val="28"/>
        </w:rPr>
        <w:t>Profile</w:t>
      </w:r>
    </w:p>
    <w:p w14:paraId="69C3140A" w14:textId="77777777" w:rsidR="00F35A6E" w:rsidRPr="00F35A6E" w:rsidRDefault="00F35A6E" w:rsidP="00E83004">
      <w:pPr>
        <w:tabs>
          <w:tab w:val="left" w:pos="2088"/>
        </w:tabs>
        <w:ind w:left="397"/>
        <w:rPr>
          <w:b/>
          <w:sz w:val="28"/>
        </w:rPr>
      </w:pPr>
    </w:p>
    <w:p w14:paraId="7153ED04" w14:textId="565587F4" w:rsidR="00463125" w:rsidRDefault="004D54E2" w:rsidP="00E83004">
      <w:pPr>
        <w:pStyle w:val="NormalWeb"/>
        <w:shd w:val="clear" w:color="auto" w:fill="FFFFFF"/>
        <w:spacing w:beforeAutospacing="0" w:after="100" w:line="360" w:lineRule="auto"/>
        <w:ind w:left="397" w:right="340"/>
        <w:rPr>
          <w:rFonts w:eastAsia="sans-serif"/>
          <w:color w:val="444444"/>
          <w:shd w:val="clear" w:color="auto" w:fill="FFFFFF"/>
        </w:rPr>
      </w:pPr>
      <w:r>
        <w:rPr>
          <w:b/>
          <w:spacing w:val="-2"/>
        </w:rPr>
        <w:t xml:space="preserve">Name: </w:t>
      </w:r>
      <w:proofErr w:type="spellStart"/>
      <w:r w:rsidR="00F35A6E" w:rsidRPr="00F35A6E">
        <w:rPr>
          <w:b/>
          <w:spacing w:val="-2"/>
        </w:rPr>
        <w:t>Radixile</w:t>
      </w:r>
      <w:proofErr w:type="spellEnd"/>
      <w:r w:rsidR="00F35A6E" w:rsidRPr="00F35A6E">
        <w:rPr>
          <w:b/>
          <w:spacing w:val="-2"/>
        </w:rPr>
        <w:t xml:space="preserve"> Technologies Pvt Ltd.</w:t>
      </w:r>
      <w:r w:rsidR="00F35A6E" w:rsidRPr="00F35A6E">
        <w:rPr>
          <w:rFonts w:eastAsia="sans-serif"/>
          <w:color w:val="444444"/>
          <w:shd w:val="clear" w:color="auto" w:fill="FFFFFF"/>
        </w:rPr>
        <w:t xml:space="preserve"> </w:t>
      </w:r>
    </w:p>
    <w:p w14:paraId="417FB372" w14:textId="3709C8A2" w:rsidR="00F35A6E" w:rsidRDefault="004D54E2" w:rsidP="00E83004">
      <w:pPr>
        <w:pStyle w:val="NormalWeb"/>
        <w:shd w:val="clear" w:color="auto" w:fill="FFFFFF"/>
        <w:spacing w:beforeAutospacing="0" w:after="100" w:line="360" w:lineRule="auto"/>
        <w:ind w:left="397" w:right="340"/>
        <w:rPr>
          <w:rFonts w:eastAsia="sans-serif"/>
          <w:color w:val="444444"/>
          <w:shd w:val="clear" w:color="auto" w:fill="FFFFFF"/>
        </w:rPr>
      </w:pPr>
      <w:proofErr w:type="spellStart"/>
      <w:r>
        <w:rPr>
          <w:rFonts w:eastAsia="sans-serif"/>
          <w:color w:val="444444"/>
          <w:shd w:val="clear" w:color="auto" w:fill="FFFFFF"/>
        </w:rPr>
        <w:t>Radixile</w:t>
      </w:r>
      <w:proofErr w:type="spellEnd"/>
      <w:r>
        <w:rPr>
          <w:rFonts w:eastAsia="sans-serif"/>
          <w:color w:val="444444"/>
          <w:shd w:val="clear" w:color="auto" w:fill="FFFFFF"/>
        </w:rPr>
        <w:t xml:space="preserve"> Technologies </w:t>
      </w:r>
      <w:r w:rsidR="00F35A6E" w:rsidRPr="00F35A6E">
        <w:rPr>
          <w:rFonts w:eastAsia="sans-serif"/>
          <w:color w:val="444444"/>
          <w:shd w:val="clear" w:color="auto" w:fill="FFFFFF"/>
        </w:rPr>
        <w:t xml:space="preserve">is a Pune (India) based software company expertise Enterprise Application and IT infrastructure implementation for an organization with a technology and as a strategic alliance. Our focus </w:t>
      </w:r>
      <w:r w:rsidR="00F35A6E" w:rsidRPr="00F35A6E">
        <w:rPr>
          <w:rFonts w:eastAsia="sans-serif"/>
          <w:color w:val="444444"/>
          <w:shd w:val="clear" w:color="auto" w:fill="FFFFFF"/>
        </w:rPr>
        <w:t>is</w:t>
      </w:r>
      <w:r w:rsidR="00F35A6E" w:rsidRPr="00F35A6E">
        <w:rPr>
          <w:rFonts w:eastAsia="sans-serif"/>
          <w:color w:val="444444"/>
          <w:shd w:val="clear" w:color="auto" w:fill="FFFFFF"/>
        </w:rPr>
        <w:t xml:space="preserve"> on automation and digitization of an organization for cost reduction and improve productivity and accuracy.</w:t>
      </w:r>
    </w:p>
    <w:p w14:paraId="0F2DE3ED" w14:textId="50BEC45B" w:rsidR="00E21BAD" w:rsidRPr="00F35A6E" w:rsidRDefault="00F35A6E" w:rsidP="00E83004">
      <w:pPr>
        <w:pStyle w:val="NormalWeb"/>
        <w:shd w:val="clear" w:color="auto" w:fill="FFFFFF"/>
        <w:spacing w:beforeAutospacing="0" w:after="100" w:line="360" w:lineRule="auto"/>
        <w:ind w:left="397" w:right="340"/>
        <w:rPr>
          <w:b/>
          <w:spacing w:val="-2"/>
        </w:rPr>
      </w:pPr>
      <w:r w:rsidRPr="00F35A6E">
        <w:rPr>
          <w:rFonts w:eastAsia="sans-serif"/>
          <w:color w:val="444444"/>
          <w:shd w:val="clear" w:color="auto" w:fill="FFFFFF"/>
        </w:rPr>
        <w:t>We are also in making online presence with best possible way to reach desired client. It may include website Design &amp; Development, Android &amp; iPhone Mobile App Development. Our passionate and agile team committed to deliver excellent, innovative software product completed with best possible</w:t>
      </w:r>
      <w:r>
        <w:rPr>
          <w:rFonts w:eastAsia="sans-serif"/>
          <w:color w:val="444444"/>
          <w:shd w:val="clear" w:color="auto" w:fill="FFFFFF"/>
        </w:rPr>
        <w:t xml:space="preserve"> </w:t>
      </w:r>
      <w:proofErr w:type="spellStart"/>
      <w:proofErr w:type="gramStart"/>
      <w:r w:rsidRPr="00F35A6E">
        <w:rPr>
          <w:rFonts w:eastAsia="sans-serif"/>
          <w:color w:val="444444"/>
          <w:shd w:val="clear" w:color="auto" w:fill="FFFFFF"/>
        </w:rPr>
        <w:t>standards.</w:t>
      </w:r>
      <w:r w:rsidR="00A41DA0">
        <w:rPr>
          <w:rFonts w:eastAsia="sans-serif"/>
          <w:color w:val="444444"/>
          <w:shd w:val="clear" w:color="auto" w:fill="FFFFFF"/>
        </w:rPr>
        <w:t>Enterprise</w:t>
      </w:r>
      <w:proofErr w:type="spellEnd"/>
      <w:proofErr w:type="gramEnd"/>
      <w:r w:rsidR="00A41DA0">
        <w:rPr>
          <w:rFonts w:eastAsia="sans-serif"/>
          <w:color w:val="444444"/>
          <w:shd w:val="clear" w:color="auto" w:fill="FFFFFF"/>
        </w:rPr>
        <w:t xml:space="preserve"> resource planning (ERP) is a process used by companies to manage and integrate the important parts of their businesses. ERP software applications are important to companies because they help them implement resource planning by integrating all of the processes needed to run their companies with a single system. An ERP software system can also integrate planning, purchasing inventory, sales, marketing, finance, human resources, and more.Petrox (Petrol Pump Software) is based on international guidel</w:t>
      </w:r>
      <w:r w:rsidR="00A41DA0">
        <w:rPr>
          <w:rFonts w:eastAsia="sans-serif"/>
          <w:color w:val="444444"/>
          <w:shd w:val="clear" w:color="auto" w:fill="FFFFFF"/>
        </w:rPr>
        <w:t>ine of petroleum, natural gas and petrochemical industries operations. It is also describes data quality management and assurance practices to provide guidance for the users. Petrox is comprehensive petrol pump software for petrol pump billing management, petrol pump inventory management, petrol pump accounts management, petrol pump lube stock management and overall activities of petrol pumps.</w:t>
      </w:r>
    </w:p>
    <w:p w14:paraId="6E8DA189" w14:textId="6873729F" w:rsidR="00E21BAD" w:rsidRDefault="00A41DA0" w:rsidP="00E83004">
      <w:pPr>
        <w:pStyle w:val="BodyText"/>
        <w:spacing w:before="196" w:line="360" w:lineRule="auto"/>
        <w:ind w:left="397" w:right="340"/>
        <w:rPr>
          <w:rFonts w:eastAsia="sans-serif"/>
          <w:color w:val="444444"/>
          <w:shd w:val="clear" w:color="auto" w:fill="FFFFFF"/>
        </w:rPr>
      </w:pPr>
      <w:r>
        <w:rPr>
          <w:rFonts w:eastAsia="sans-serif"/>
          <w:b/>
          <w:bCs/>
          <w:color w:val="444444"/>
          <w:shd w:val="clear" w:color="auto" w:fill="FFFFFF"/>
        </w:rPr>
        <w:t>Company Vision</w:t>
      </w:r>
      <w:r>
        <w:rPr>
          <w:rFonts w:eastAsia="sans-serif"/>
          <w:color w:val="444444"/>
          <w:shd w:val="clear" w:color="auto" w:fill="FFFFFF"/>
        </w:rPr>
        <w:t xml:space="preserve">: </w:t>
      </w:r>
      <w:r>
        <w:rPr>
          <w:rFonts w:eastAsia="sans-serif"/>
          <w:color w:val="444444"/>
          <w:shd w:val="clear" w:color="auto" w:fill="FFFFFF"/>
        </w:rPr>
        <w:t xml:space="preserve">We are a place that defines </w:t>
      </w:r>
      <w:r w:rsidR="004D54E2">
        <w:rPr>
          <w:rFonts w:eastAsia="sans-serif"/>
          <w:color w:val="444444"/>
          <w:shd w:val="clear" w:color="auto" w:fill="FFFFFF"/>
        </w:rPr>
        <w:t>Integrity, Innovation</w:t>
      </w:r>
      <w:r>
        <w:rPr>
          <w:rFonts w:eastAsia="sans-serif"/>
          <w:color w:val="444444"/>
          <w:shd w:val="clear" w:color="auto" w:fill="FFFFFF"/>
        </w:rPr>
        <w:t xml:space="preserve"> and </w:t>
      </w:r>
      <w:r w:rsidR="004D54E2">
        <w:rPr>
          <w:rFonts w:eastAsia="sans-serif"/>
          <w:color w:val="444444"/>
          <w:shd w:val="clear" w:color="auto" w:fill="FFFFFF"/>
        </w:rPr>
        <w:t>Serenity. We</w:t>
      </w:r>
      <w:r>
        <w:rPr>
          <w:rFonts w:eastAsia="sans-serif"/>
          <w:color w:val="444444"/>
          <w:shd w:val="clear" w:color="auto" w:fill="FFFFFF"/>
        </w:rPr>
        <w:t xml:space="preserve"> believe in building long</w:t>
      </w:r>
      <w:r>
        <w:rPr>
          <w:rFonts w:eastAsia="sans-serif"/>
          <w:color w:val="444444"/>
          <w:shd w:val="clear" w:color="auto" w:fill="FFFFFF"/>
        </w:rPr>
        <w:t xml:space="preserve"> </w:t>
      </w:r>
      <w:r w:rsidR="004D54E2">
        <w:rPr>
          <w:rFonts w:eastAsia="sans-serif"/>
          <w:color w:val="444444"/>
          <w:shd w:val="clear" w:color="auto" w:fill="FFFFFF"/>
        </w:rPr>
        <w:t>term relationships</w:t>
      </w:r>
      <w:r>
        <w:rPr>
          <w:rFonts w:eastAsia="sans-serif"/>
          <w:color w:val="444444"/>
          <w:shd w:val="clear" w:color="auto" w:fill="FFFFFF"/>
        </w:rPr>
        <w:t xml:space="preserve"> with our clients and to do </w:t>
      </w:r>
      <w:r w:rsidR="004D54E2">
        <w:rPr>
          <w:rFonts w:eastAsia="sans-serif"/>
          <w:color w:val="444444"/>
          <w:shd w:val="clear" w:color="auto" w:fill="FFFFFF"/>
        </w:rPr>
        <w:t>what, we</w:t>
      </w:r>
      <w:r>
        <w:rPr>
          <w:rFonts w:eastAsia="sans-serif"/>
          <w:color w:val="444444"/>
          <w:shd w:val="clear" w:color="auto" w:fill="FFFFFF"/>
        </w:rPr>
        <w:t xml:space="preserve"> keep them happy by providing </w:t>
      </w:r>
      <w:r w:rsidR="004D54E2">
        <w:rPr>
          <w:rFonts w:eastAsia="sans-serif"/>
          <w:color w:val="444444"/>
          <w:shd w:val="clear" w:color="auto" w:fill="FFFFFF"/>
        </w:rPr>
        <w:t>services. We</w:t>
      </w:r>
      <w:r>
        <w:rPr>
          <w:rFonts w:eastAsia="sans-serif"/>
          <w:color w:val="444444"/>
          <w:shd w:val="clear" w:color="auto" w:fill="FFFFFF"/>
        </w:rPr>
        <w:t xml:space="preserve"> also believe in transparency with our valued clients</w:t>
      </w:r>
      <w:r>
        <w:rPr>
          <w:rFonts w:eastAsia="sans-serif"/>
          <w:color w:val="444444"/>
          <w:shd w:val="clear" w:color="auto" w:fill="FFFFFF"/>
        </w:rPr>
        <w:t>.</w:t>
      </w:r>
      <w:r>
        <w:rPr>
          <w:rFonts w:eastAsia="sans-serif"/>
          <w:color w:val="444444"/>
          <w:shd w:val="clear" w:color="auto" w:fill="FFFFFF"/>
        </w:rPr>
        <w:t xml:space="preserve"> </w:t>
      </w:r>
      <w:r>
        <w:rPr>
          <w:rFonts w:eastAsia="sans-serif"/>
          <w:color w:val="444444"/>
          <w:shd w:val="clear" w:color="auto" w:fill="FFFFFF"/>
        </w:rPr>
        <w:br/>
      </w:r>
    </w:p>
    <w:p w14:paraId="4A7AE594" w14:textId="77777777" w:rsidR="00E21BAD" w:rsidRDefault="00E21BAD">
      <w:pPr>
        <w:pStyle w:val="BodyText"/>
        <w:spacing w:line="360" w:lineRule="auto"/>
        <w:ind w:left="1773" w:right="1324" w:hanging="60"/>
        <w:rPr>
          <w:sz w:val="18"/>
        </w:rPr>
      </w:pPr>
    </w:p>
    <w:p w14:paraId="67C62C50" w14:textId="77777777" w:rsidR="00E21BAD" w:rsidRDefault="00E21BAD">
      <w:pPr>
        <w:pStyle w:val="BodyText"/>
        <w:spacing w:line="360" w:lineRule="auto"/>
        <w:rPr>
          <w:sz w:val="18"/>
        </w:rPr>
        <w:sectPr w:rsidR="00E21BAD" w:rsidSect="00E83004">
          <w:footerReference w:type="default" r:id="rId36"/>
          <w:pgSz w:w="11910" w:h="16840"/>
          <w:pgMar w:top="851" w:right="907" w:bottom="879" w:left="1418" w:header="0" w:footer="697" w:gutter="0"/>
          <w:pgBorders w:offsetFrom="page">
            <w:top w:val="single" w:sz="4" w:space="24" w:color="000000"/>
            <w:left w:val="single" w:sz="4" w:space="23" w:color="000000"/>
            <w:bottom w:val="single" w:sz="4" w:space="23" w:color="000000"/>
            <w:right w:val="single" w:sz="4" w:space="23" w:color="000000"/>
          </w:pgBorders>
          <w:pgNumType w:start="1"/>
          <w:cols w:space="720"/>
        </w:sectPr>
      </w:pPr>
    </w:p>
    <w:p w14:paraId="389EF931" w14:textId="7BCEFC59" w:rsidR="00E21BAD" w:rsidRPr="00991863" w:rsidRDefault="00991863" w:rsidP="00991863">
      <w:pPr>
        <w:tabs>
          <w:tab w:val="left" w:pos="2131"/>
        </w:tabs>
        <w:rPr>
          <w:b/>
          <w:sz w:val="28"/>
        </w:rPr>
      </w:pPr>
      <w:r>
        <w:rPr>
          <w:b/>
          <w:sz w:val="28"/>
        </w:rPr>
        <w:lastRenderedPageBreak/>
        <w:t xml:space="preserve">                       </w:t>
      </w:r>
      <w:r w:rsidR="00CC56BD">
        <w:rPr>
          <w:b/>
          <w:sz w:val="28"/>
        </w:rPr>
        <w:t>1</w:t>
      </w:r>
      <w:r w:rsidR="00CC56BD" w:rsidRPr="00991863">
        <w:rPr>
          <w:b/>
          <w:sz w:val="28"/>
        </w:rPr>
        <w:t>.2</w:t>
      </w:r>
      <w:r w:rsidR="00CC56BD">
        <w:rPr>
          <w:b/>
          <w:sz w:val="28"/>
        </w:rPr>
        <w:t xml:space="preserve"> Existing</w:t>
      </w:r>
      <w:r w:rsidR="00A41DA0" w:rsidRPr="00991863">
        <w:rPr>
          <w:b/>
          <w:spacing w:val="-5"/>
          <w:sz w:val="28"/>
        </w:rPr>
        <w:t xml:space="preserve"> </w:t>
      </w:r>
      <w:r w:rsidR="00A41DA0" w:rsidRPr="00991863">
        <w:rPr>
          <w:b/>
          <w:sz w:val="28"/>
        </w:rPr>
        <w:t>System</w:t>
      </w:r>
      <w:r w:rsidR="00A41DA0" w:rsidRPr="00991863">
        <w:rPr>
          <w:b/>
          <w:spacing w:val="-14"/>
          <w:sz w:val="28"/>
        </w:rPr>
        <w:t xml:space="preserve"> </w:t>
      </w:r>
      <w:r w:rsidR="00A41DA0" w:rsidRPr="00991863">
        <w:rPr>
          <w:b/>
          <w:sz w:val="28"/>
        </w:rPr>
        <w:t>and</w:t>
      </w:r>
      <w:r w:rsidR="00A41DA0" w:rsidRPr="00991863">
        <w:rPr>
          <w:b/>
          <w:spacing w:val="-10"/>
          <w:sz w:val="28"/>
        </w:rPr>
        <w:t xml:space="preserve"> </w:t>
      </w:r>
      <w:r w:rsidR="00A41DA0" w:rsidRPr="00991863">
        <w:rPr>
          <w:b/>
          <w:sz w:val="28"/>
        </w:rPr>
        <w:t>need</w:t>
      </w:r>
      <w:r w:rsidR="00A41DA0" w:rsidRPr="00991863">
        <w:rPr>
          <w:b/>
          <w:spacing w:val="-7"/>
          <w:sz w:val="28"/>
        </w:rPr>
        <w:t xml:space="preserve"> </w:t>
      </w:r>
      <w:r w:rsidR="00A41DA0" w:rsidRPr="00991863">
        <w:rPr>
          <w:b/>
          <w:sz w:val="28"/>
        </w:rPr>
        <w:t>for</w:t>
      </w:r>
      <w:r w:rsidR="00A41DA0" w:rsidRPr="00991863">
        <w:rPr>
          <w:b/>
          <w:spacing w:val="-5"/>
          <w:sz w:val="28"/>
        </w:rPr>
        <w:t xml:space="preserve"> </w:t>
      </w:r>
      <w:r w:rsidR="00A41DA0" w:rsidRPr="00991863">
        <w:rPr>
          <w:b/>
          <w:spacing w:val="-2"/>
          <w:sz w:val="28"/>
        </w:rPr>
        <w:t>System</w:t>
      </w:r>
    </w:p>
    <w:p w14:paraId="45CA9781" w14:textId="77777777" w:rsidR="00E21BAD" w:rsidRDefault="00E21BAD">
      <w:pPr>
        <w:pStyle w:val="BodyText"/>
        <w:spacing w:before="94"/>
        <w:rPr>
          <w:b/>
          <w:sz w:val="28"/>
        </w:rPr>
      </w:pPr>
    </w:p>
    <w:p w14:paraId="08230D61" w14:textId="77777777" w:rsidR="00E21BAD" w:rsidRDefault="00A41DA0">
      <w:pPr>
        <w:pStyle w:val="BodyText"/>
        <w:spacing w:line="360" w:lineRule="auto"/>
        <w:ind w:left="1713" w:right="972"/>
        <w:jc w:val="both"/>
      </w:pPr>
      <w:r>
        <w:t xml:space="preserve">Company Services Mission: The current systems for predicting university admissions typically involve a combination of manual and automated </w:t>
      </w:r>
      <w:r>
        <w:t>processes. These systems often</w:t>
      </w:r>
      <w:r>
        <w:rPr>
          <w:spacing w:val="-8"/>
        </w:rPr>
        <w:t xml:space="preserve"> </w:t>
      </w:r>
      <w:r>
        <w:t>rely</w:t>
      </w:r>
      <w:r>
        <w:rPr>
          <w:spacing w:val="-6"/>
        </w:rPr>
        <w:t xml:space="preserve"> </w:t>
      </w:r>
      <w:r>
        <w:t>on</w:t>
      </w:r>
      <w:r>
        <w:rPr>
          <w:spacing w:val="-6"/>
        </w:rPr>
        <w:t xml:space="preserve"> </w:t>
      </w:r>
      <w:r>
        <w:t>a</w:t>
      </w:r>
      <w:r>
        <w:rPr>
          <w:spacing w:val="-9"/>
        </w:rPr>
        <w:t xml:space="preserve"> </w:t>
      </w:r>
      <w:r>
        <w:t>variety</w:t>
      </w:r>
      <w:r>
        <w:rPr>
          <w:spacing w:val="-6"/>
        </w:rPr>
        <w:t xml:space="preserve"> </w:t>
      </w:r>
      <w:r>
        <w:t>of</w:t>
      </w:r>
      <w:r>
        <w:rPr>
          <w:spacing w:val="-4"/>
        </w:rPr>
        <w:t xml:space="preserve"> </w:t>
      </w:r>
      <w:r>
        <w:t>factors,</w:t>
      </w:r>
      <w:r>
        <w:rPr>
          <w:spacing w:val="-8"/>
        </w:rPr>
        <w:t xml:space="preserve"> </w:t>
      </w:r>
      <w:r>
        <w:t>including</w:t>
      </w:r>
      <w:r>
        <w:rPr>
          <w:spacing w:val="-8"/>
        </w:rPr>
        <w:t xml:space="preserve"> </w:t>
      </w:r>
      <w:r>
        <w:t>standardized</w:t>
      </w:r>
      <w:r>
        <w:rPr>
          <w:spacing w:val="-6"/>
        </w:rPr>
        <w:t xml:space="preserve"> </w:t>
      </w:r>
      <w:r>
        <w:t>test</w:t>
      </w:r>
      <w:r>
        <w:rPr>
          <w:spacing w:val="-10"/>
        </w:rPr>
        <w:t xml:space="preserve"> </w:t>
      </w:r>
      <w:r>
        <w:t>scores</w:t>
      </w:r>
      <w:r>
        <w:rPr>
          <w:spacing w:val="-3"/>
        </w:rPr>
        <w:t xml:space="preserve"> </w:t>
      </w:r>
      <w:r>
        <w:t>(GRE</w:t>
      </w:r>
      <w:r>
        <w:rPr>
          <w:spacing w:val="-6"/>
        </w:rPr>
        <w:t xml:space="preserve"> </w:t>
      </w:r>
      <w:r>
        <w:t>and</w:t>
      </w:r>
      <w:r>
        <w:rPr>
          <w:spacing w:val="-6"/>
        </w:rPr>
        <w:t xml:space="preserve"> </w:t>
      </w:r>
      <w:r>
        <w:t>TOEFL), undergraduate</w:t>
      </w:r>
      <w:r>
        <w:rPr>
          <w:spacing w:val="-10"/>
        </w:rPr>
        <w:t xml:space="preserve"> </w:t>
      </w:r>
      <w:r>
        <w:t>GPA,</w:t>
      </w:r>
      <w:r>
        <w:rPr>
          <w:spacing w:val="-9"/>
        </w:rPr>
        <w:t xml:space="preserve"> </w:t>
      </w:r>
      <w:r>
        <w:t>letters</w:t>
      </w:r>
      <w:r>
        <w:rPr>
          <w:spacing w:val="-9"/>
        </w:rPr>
        <w:t xml:space="preserve"> </w:t>
      </w:r>
      <w:r>
        <w:t>of</w:t>
      </w:r>
      <w:r>
        <w:rPr>
          <w:spacing w:val="-8"/>
        </w:rPr>
        <w:t xml:space="preserve"> </w:t>
      </w:r>
      <w:r>
        <w:t>recommendation,</w:t>
      </w:r>
      <w:r>
        <w:rPr>
          <w:spacing w:val="-9"/>
        </w:rPr>
        <w:t xml:space="preserve"> </w:t>
      </w:r>
      <w:r>
        <w:t>personal</w:t>
      </w:r>
      <w:r>
        <w:rPr>
          <w:spacing w:val="-9"/>
        </w:rPr>
        <w:t xml:space="preserve"> </w:t>
      </w:r>
      <w:r>
        <w:t>statements,</w:t>
      </w:r>
      <w:r>
        <w:rPr>
          <w:spacing w:val="-9"/>
        </w:rPr>
        <w:t xml:space="preserve"> </w:t>
      </w:r>
      <w:r>
        <w:t>and</w:t>
      </w:r>
      <w:r>
        <w:rPr>
          <w:spacing w:val="-9"/>
        </w:rPr>
        <w:t xml:space="preserve"> </w:t>
      </w:r>
      <w:r>
        <w:t>relevant</w:t>
      </w:r>
      <w:r>
        <w:rPr>
          <w:spacing w:val="-6"/>
        </w:rPr>
        <w:t xml:space="preserve"> </w:t>
      </w:r>
      <w:r>
        <w:t>work experience. The admission committees at universities evaluate these criteria to make their decisions.</w:t>
      </w:r>
    </w:p>
    <w:p w14:paraId="43C4E9BA" w14:textId="77777777" w:rsidR="00E21BAD" w:rsidRDefault="00E21BAD">
      <w:pPr>
        <w:pStyle w:val="BodyText"/>
        <w:spacing w:before="139"/>
      </w:pPr>
    </w:p>
    <w:p w14:paraId="744753D7" w14:textId="77777777" w:rsidR="00E21BAD" w:rsidRDefault="00A41DA0">
      <w:pPr>
        <w:pStyle w:val="BodyText"/>
        <w:spacing w:before="1" w:line="360" w:lineRule="auto"/>
        <w:ind w:left="1713" w:right="976"/>
        <w:jc w:val="both"/>
      </w:pPr>
      <w:r>
        <w:t>University Admission Portals: Most universities have their own online portals where applicants submit their documents and scores. These portals have basic features for sorting and filtering applications.</w:t>
      </w:r>
    </w:p>
    <w:p w14:paraId="6F68660C" w14:textId="77777777" w:rsidR="00E21BAD" w:rsidRDefault="00E21BAD">
      <w:pPr>
        <w:pStyle w:val="BodyText"/>
        <w:spacing w:before="137"/>
      </w:pPr>
    </w:p>
    <w:p w14:paraId="131FDFCF" w14:textId="77777777" w:rsidR="00E21BAD" w:rsidRDefault="00A41DA0">
      <w:pPr>
        <w:pStyle w:val="BodyText"/>
        <w:spacing w:before="1" w:line="360" w:lineRule="auto"/>
        <w:ind w:left="1713" w:right="976"/>
        <w:jc w:val="both"/>
      </w:pPr>
      <w:r>
        <w:t>Consultancy Firms: Many students use educational consultancies that provide personalized guidance on the application process, helping to optimize their chances of admission based on historical data and expert knowledge.</w:t>
      </w:r>
    </w:p>
    <w:p w14:paraId="48D9CF02" w14:textId="77777777" w:rsidR="00E21BAD" w:rsidRDefault="00E21BAD">
      <w:pPr>
        <w:pStyle w:val="BodyText"/>
        <w:spacing w:before="138"/>
      </w:pPr>
    </w:p>
    <w:p w14:paraId="66E74C27" w14:textId="77777777" w:rsidR="00E21BAD" w:rsidRDefault="00A41DA0">
      <w:pPr>
        <w:pStyle w:val="BodyText"/>
        <w:ind w:left="1713"/>
        <w:jc w:val="both"/>
      </w:pPr>
      <w:r>
        <w:t>Drawbacks</w:t>
      </w:r>
      <w:r>
        <w:rPr>
          <w:spacing w:val="-6"/>
        </w:rPr>
        <w:t xml:space="preserve"> </w:t>
      </w:r>
      <w:r>
        <w:t>Of</w:t>
      </w:r>
      <w:r>
        <w:rPr>
          <w:spacing w:val="-5"/>
        </w:rPr>
        <w:t xml:space="preserve"> </w:t>
      </w:r>
      <w:r>
        <w:t>Existing</w:t>
      </w:r>
      <w:r>
        <w:rPr>
          <w:spacing w:val="-5"/>
        </w:rPr>
        <w:t xml:space="preserve"> </w:t>
      </w:r>
      <w:r>
        <w:rPr>
          <w:spacing w:val="-2"/>
        </w:rPr>
        <w:t>Systems:</w:t>
      </w:r>
    </w:p>
    <w:p w14:paraId="5261587F" w14:textId="77777777" w:rsidR="00E21BAD" w:rsidRDefault="00A41DA0">
      <w:pPr>
        <w:pStyle w:val="BodyText"/>
        <w:spacing w:before="137" w:line="360" w:lineRule="auto"/>
        <w:ind w:left="1713" w:right="976"/>
        <w:jc w:val="both"/>
      </w:pPr>
      <w:r>
        <w:t>Lack of Standardization: Different universities have varying criteria and weights for GRE, TOEFL scores, and other application components. This lack of standardization makes it difficult to develop a universally accurate prediction model.</w:t>
      </w:r>
    </w:p>
    <w:p w14:paraId="7B8CE24A" w14:textId="77777777" w:rsidR="00E21BAD" w:rsidRDefault="00E21BAD">
      <w:pPr>
        <w:pStyle w:val="BodyText"/>
        <w:spacing w:before="137"/>
      </w:pPr>
    </w:p>
    <w:p w14:paraId="66D22F23" w14:textId="77777777" w:rsidR="00E21BAD" w:rsidRDefault="00A41DA0">
      <w:pPr>
        <w:pStyle w:val="BodyText"/>
        <w:spacing w:before="1" w:line="360" w:lineRule="auto"/>
        <w:ind w:left="1713" w:right="972"/>
        <w:jc w:val="both"/>
      </w:pPr>
      <w:r>
        <w:t>Manual Bias: The human element in the admission process can introduce biases. Admissions officers might unconsciously favor certain profiles over others, leading to inconsistent decision-making.</w:t>
      </w:r>
    </w:p>
    <w:p w14:paraId="28672E1A" w14:textId="77777777" w:rsidR="00E21BAD" w:rsidRDefault="00E21BAD">
      <w:pPr>
        <w:pStyle w:val="BodyText"/>
        <w:spacing w:before="138"/>
      </w:pPr>
    </w:p>
    <w:p w14:paraId="196073DD" w14:textId="77777777" w:rsidR="00E21BAD" w:rsidRDefault="00A41DA0">
      <w:pPr>
        <w:pStyle w:val="BodyText"/>
        <w:spacing w:line="360" w:lineRule="auto"/>
        <w:ind w:left="1713" w:right="969"/>
        <w:jc w:val="both"/>
      </w:pPr>
      <w:r>
        <w:t xml:space="preserve">Time-Consuming: The process of manually reviewing each application is time- </w:t>
      </w:r>
      <w:r>
        <w:t>consuming and resource-intensive. This can delay decisions and reduce the overall efficiency of the admissions process.</w:t>
      </w:r>
    </w:p>
    <w:p w14:paraId="2449A5A7" w14:textId="77777777" w:rsidR="00E21BAD" w:rsidRDefault="00E21BAD">
      <w:pPr>
        <w:pStyle w:val="BodyText"/>
        <w:spacing w:line="360" w:lineRule="auto"/>
        <w:jc w:val="both"/>
        <w:sectPr w:rsidR="00E21BAD">
          <w:pgSz w:w="11910" w:h="16840"/>
          <w:pgMar w:top="1340" w:right="425" w:bottom="880" w:left="425" w:header="0" w:footer="695" w:gutter="0"/>
          <w:pgBorders w:offsetFrom="page">
            <w:top w:val="single" w:sz="4" w:space="24" w:color="000000"/>
            <w:left w:val="single" w:sz="4" w:space="23" w:color="000000"/>
            <w:bottom w:val="single" w:sz="4" w:space="23" w:color="000000"/>
            <w:right w:val="single" w:sz="4" w:space="23" w:color="000000"/>
          </w:pgBorders>
          <w:cols w:space="720"/>
        </w:sectPr>
      </w:pPr>
    </w:p>
    <w:p w14:paraId="3864AC45" w14:textId="77777777" w:rsidR="00E21BAD" w:rsidRDefault="00A41DA0">
      <w:pPr>
        <w:pStyle w:val="Heading2"/>
        <w:spacing w:before="61"/>
        <w:jc w:val="both"/>
      </w:pPr>
      <w:r>
        <w:lastRenderedPageBreak/>
        <w:t>Need</w:t>
      </w:r>
      <w:r>
        <w:rPr>
          <w:spacing w:val="-6"/>
        </w:rPr>
        <w:t xml:space="preserve"> </w:t>
      </w:r>
      <w:r>
        <w:t>of</w:t>
      </w:r>
      <w:r>
        <w:rPr>
          <w:spacing w:val="-2"/>
        </w:rPr>
        <w:t xml:space="preserve"> System</w:t>
      </w:r>
    </w:p>
    <w:p w14:paraId="09319A2D" w14:textId="77777777" w:rsidR="00E21BAD" w:rsidRDefault="00E21BAD">
      <w:pPr>
        <w:pStyle w:val="BodyText"/>
        <w:spacing w:before="115"/>
        <w:rPr>
          <w:b/>
        </w:rPr>
      </w:pPr>
    </w:p>
    <w:p w14:paraId="4EF47249" w14:textId="77777777" w:rsidR="00E21BAD" w:rsidRDefault="00A41DA0">
      <w:pPr>
        <w:pStyle w:val="BodyText"/>
        <w:spacing w:line="360" w:lineRule="auto"/>
        <w:ind w:left="1713" w:right="973"/>
        <w:jc w:val="both"/>
      </w:pPr>
      <w:r>
        <w:t>The</w:t>
      </w:r>
      <w:r>
        <w:rPr>
          <w:spacing w:val="-9"/>
        </w:rPr>
        <w:t xml:space="preserve"> </w:t>
      </w:r>
      <w:r>
        <w:t>primary</w:t>
      </w:r>
      <w:r>
        <w:rPr>
          <w:spacing w:val="-9"/>
        </w:rPr>
        <w:t xml:space="preserve"> </w:t>
      </w:r>
      <w:r>
        <w:t>purpose</w:t>
      </w:r>
      <w:r>
        <w:rPr>
          <w:spacing w:val="-8"/>
        </w:rPr>
        <w:t xml:space="preserve"> </w:t>
      </w:r>
      <w:r>
        <w:t>of</w:t>
      </w:r>
      <w:r>
        <w:rPr>
          <w:spacing w:val="-9"/>
        </w:rPr>
        <w:t xml:space="preserve"> </w:t>
      </w:r>
      <w:r>
        <w:t>developing</w:t>
      </w:r>
      <w:r>
        <w:rPr>
          <w:spacing w:val="-7"/>
        </w:rPr>
        <w:t xml:space="preserve"> </w:t>
      </w:r>
      <w:r>
        <w:t>a</w:t>
      </w:r>
      <w:r>
        <w:rPr>
          <w:spacing w:val="-9"/>
        </w:rPr>
        <w:t xml:space="preserve"> </w:t>
      </w:r>
      <w:r>
        <w:t>prediction</w:t>
      </w:r>
      <w:r>
        <w:rPr>
          <w:spacing w:val="-7"/>
        </w:rPr>
        <w:t xml:space="preserve"> </w:t>
      </w:r>
      <w:r>
        <w:t>system</w:t>
      </w:r>
      <w:r>
        <w:rPr>
          <w:spacing w:val="-6"/>
        </w:rPr>
        <w:t xml:space="preserve"> </w:t>
      </w:r>
      <w:r>
        <w:t>for</w:t>
      </w:r>
      <w:r>
        <w:rPr>
          <w:spacing w:val="-9"/>
        </w:rPr>
        <w:t xml:space="preserve"> </w:t>
      </w:r>
      <w:r>
        <w:t>university</w:t>
      </w:r>
      <w:r>
        <w:rPr>
          <w:spacing w:val="-9"/>
        </w:rPr>
        <w:t xml:space="preserve"> </w:t>
      </w:r>
      <w:r>
        <w:t>admissions</w:t>
      </w:r>
      <w:r>
        <w:rPr>
          <w:spacing w:val="-9"/>
        </w:rPr>
        <w:t xml:space="preserve"> </w:t>
      </w:r>
      <w:r>
        <w:t>based on</w:t>
      </w:r>
      <w:r>
        <w:rPr>
          <w:spacing w:val="-1"/>
        </w:rPr>
        <w:t xml:space="preserve"> </w:t>
      </w:r>
      <w:r>
        <w:t>GRE</w:t>
      </w:r>
      <w:r>
        <w:rPr>
          <w:spacing w:val="-1"/>
        </w:rPr>
        <w:t xml:space="preserve"> </w:t>
      </w:r>
      <w:r>
        <w:t>and TOEFL scores is</w:t>
      </w:r>
      <w:r>
        <w:rPr>
          <w:spacing w:val="-3"/>
        </w:rPr>
        <w:t xml:space="preserve"> </w:t>
      </w:r>
      <w:r>
        <w:t>to enhance</w:t>
      </w:r>
      <w:r>
        <w:rPr>
          <w:spacing w:val="-2"/>
        </w:rPr>
        <w:t xml:space="preserve"> </w:t>
      </w:r>
      <w:r>
        <w:t>the efficiency, transparency, and accuracy</w:t>
      </w:r>
      <w:r>
        <w:rPr>
          <w:spacing w:val="-1"/>
        </w:rPr>
        <w:t xml:space="preserve"> </w:t>
      </w:r>
      <w:r>
        <w:t>of the</w:t>
      </w:r>
      <w:r>
        <w:rPr>
          <w:spacing w:val="-5"/>
        </w:rPr>
        <w:t xml:space="preserve"> </w:t>
      </w:r>
      <w:r>
        <w:t>admissions</w:t>
      </w:r>
      <w:r>
        <w:rPr>
          <w:spacing w:val="-7"/>
        </w:rPr>
        <w:t xml:space="preserve"> </w:t>
      </w:r>
      <w:r>
        <w:t>process</w:t>
      </w:r>
      <w:r>
        <w:rPr>
          <w:spacing w:val="-4"/>
        </w:rPr>
        <w:t xml:space="preserve"> </w:t>
      </w:r>
      <w:r>
        <w:t>for</w:t>
      </w:r>
      <w:r>
        <w:rPr>
          <w:spacing w:val="-5"/>
        </w:rPr>
        <w:t xml:space="preserve"> </w:t>
      </w:r>
      <w:r>
        <w:t>both</w:t>
      </w:r>
      <w:r>
        <w:rPr>
          <w:spacing w:val="-4"/>
        </w:rPr>
        <w:t xml:space="preserve"> </w:t>
      </w:r>
      <w:r>
        <w:t>applicants</w:t>
      </w:r>
      <w:r>
        <w:rPr>
          <w:spacing w:val="-4"/>
        </w:rPr>
        <w:t xml:space="preserve"> </w:t>
      </w:r>
      <w:r>
        <w:t>and</w:t>
      </w:r>
      <w:r>
        <w:rPr>
          <w:spacing w:val="-4"/>
        </w:rPr>
        <w:t xml:space="preserve"> </w:t>
      </w:r>
      <w:r>
        <w:t>university</w:t>
      </w:r>
      <w:r>
        <w:rPr>
          <w:spacing w:val="-4"/>
        </w:rPr>
        <w:t xml:space="preserve"> </w:t>
      </w:r>
      <w:r>
        <w:t>administrators.</w:t>
      </w:r>
      <w:r>
        <w:rPr>
          <w:spacing w:val="-2"/>
        </w:rPr>
        <w:t xml:space="preserve"> </w:t>
      </w:r>
      <w:r>
        <w:t>Below</w:t>
      </w:r>
      <w:r>
        <w:rPr>
          <w:spacing w:val="-5"/>
        </w:rPr>
        <w:t xml:space="preserve"> </w:t>
      </w:r>
      <w:r>
        <w:t>are</w:t>
      </w:r>
      <w:r>
        <w:rPr>
          <w:spacing w:val="-3"/>
        </w:rPr>
        <w:t xml:space="preserve"> </w:t>
      </w:r>
      <w:r>
        <w:t>the key reasons highlighting the need for such a system:</w:t>
      </w:r>
    </w:p>
    <w:p w14:paraId="12D12E5E" w14:textId="77777777" w:rsidR="00E21BAD" w:rsidRDefault="00A41DA0">
      <w:pPr>
        <w:pStyle w:val="BodyText"/>
        <w:spacing w:before="1" w:line="360" w:lineRule="auto"/>
        <w:ind w:left="1713" w:right="973"/>
        <w:jc w:val="both"/>
      </w:pPr>
      <w:r>
        <w:t>Data-Driven Decision Making: By leveraging machine learning algorithms, the proposed system can analyze vast amounts of historical admissions data to identify patterns and trends. This data-driven approach helps in making more informed and objective decisions, reducing the reliance on subjective judgment.</w:t>
      </w:r>
    </w:p>
    <w:p w14:paraId="7DEC8970" w14:textId="77777777" w:rsidR="00E21BAD" w:rsidRDefault="00E21BAD">
      <w:pPr>
        <w:pStyle w:val="BodyText"/>
        <w:spacing w:before="136"/>
      </w:pPr>
    </w:p>
    <w:p w14:paraId="76617DDA" w14:textId="77777777" w:rsidR="00E21BAD" w:rsidRDefault="00A41DA0">
      <w:pPr>
        <w:pStyle w:val="BodyText"/>
        <w:spacing w:before="1" w:line="360" w:lineRule="auto"/>
        <w:ind w:left="1713" w:right="973"/>
        <w:jc w:val="both"/>
      </w:pPr>
      <w:r>
        <w:t>Increased Transparency: A predictive system can provide clear insights into how different</w:t>
      </w:r>
      <w:r>
        <w:rPr>
          <w:spacing w:val="-2"/>
        </w:rPr>
        <w:t xml:space="preserve"> </w:t>
      </w:r>
      <w:r>
        <w:t>components</w:t>
      </w:r>
      <w:r>
        <w:rPr>
          <w:spacing w:val="-4"/>
        </w:rPr>
        <w:t xml:space="preserve"> </w:t>
      </w:r>
      <w:r>
        <w:t>of</w:t>
      </w:r>
      <w:r>
        <w:rPr>
          <w:spacing w:val="-3"/>
        </w:rPr>
        <w:t xml:space="preserve"> </w:t>
      </w:r>
      <w:r>
        <w:t>an</w:t>
      </w:r>
      <w:r>
        <w:rPr>
          <w:spacing w:val="-4"/>
        </w:rPr>
        <w:t xml:space="preserve"> </w:t>
      </w:r>
      <w:r>
        <w:t>application (such</w:t>
      </w:r>
      <w:r>
        <w:rPr>
          <w:spacing w:val="-2"/>
        </w:rPr>
        <w:t xml:space="preserve"> </w:t>
      </w:r>
      <w:r>
        <w:t>as</w:t>
      </w:r>
      <w:r>
        <w:rPr>
          <w:spacing w:val="-4"/>
        </w:rPr>
        <w:t xml:space="preserve"> </w:t>
      </w:r>
      <w:r>
        <w:t>GRE</w:t>
      </w:r>
      <w:r>
        <w:rPr>
          <w:spacing w:val="-5"/>
        </w:rPr>
        <w:t xml:space="preserve"> </w:t>
      </w:r>
      <w:r>
        <w:t>and</w:t>
      </w:r>
      <w:r>
        <w:rPr>
          <w:spacing w:val="-2"/>
        </w:rPr>
        <w:t xml:space="preserve"> </w:t>
      </w:r>
      <w:r>
        <w:t>TOEFL</w:t>
      </w:r>
      <w:r>
        <w:rPr>
          <w:spacing w:val="-2"/>
        </w:rPr>
        <w:t xml:space="preserve"> </w:t>
      </w:r>
      <w:r>
        <w:t>scores)</w:t>
      </w:r>
      <w:r>
        <w:rPr>
          <w:spacing w:val="-3"/>
        </w:rPr>
        <w:t xml:space="preserve"> </w:t>
      </w:r>
      <w:r>
        <w:t>influence</w:t>
      </w:r>
      <w:r>
        <w:rPr>
          <w:spacing w:val="-1"/>
        </w:rPr>
        <w:t xml:space="preserve"> </w:t>
      </w:r>
      <w:r>
        <w:t>the likelihood of admission. This transparency helps applicants understand their chances better and enables them to improve their profiles accordingly.</w:t>
      </w:r>
    </w:p>
    <w:p w14:paraId="15261141" w14:textId="77777777" w:rsidR="00E21BAD" w:rsidRDefault="00A41DA0">
      <w:pPr>
        <w:pStyle w:val="BodyText"/>
        <w:spacing w:before="2" w:line="360" w:lineRule="auto"/>
        <w:ind w:left="1713" w:right="972"/>
        <w:jc w:val="both"/>
      </w:pPr>
      <w:r>
        <w:t>Efficiency and Time-Saving: Manual review of thousands of applications is a labor- intensive process. An automated prediction system can quickly filter and rank applications based on their likelihood of success, allowing admissions committees to focus their time and efforts on the most promising candidates.</w:t>
      </w:r>
    </w:p>
    <w:p w14:paraId="7070A43B" w14:textId="77777777" w:rsidR="00E21BAD" w:rsidRDefault="00E21BAD">
      <w:pPr>
        <w:pStyle w:val="BodyText"/>
        <w:spacing w:before="139"/>
      </w:pPr>
    </w:p>
    <w:p w14:paraId="2C595F6D" w14:textId="77777777" w:rsidR="00E21BAD" w:rsidRDefault="00A41DA0">
      <w:pPr>
        <w:pStyle w:val="BodyText"/>
        <w:spacing w:line="360" w:lineRule="auto"/>
        <w:ind w:left="1713" w:right="972"/>
        <w:jc w:val="both"/>
      </w:pPr>
      <w:r>
        <w:t>Fairness and Consistency: By standardizing the evaluation criteria and minimizing human biases, the system ensures a fairer and more consistent assessment of all applicants. This reduces the potential for favoritism and ensures that all candidates are judged based on the same standards.</w:t>
      </w:r>
    </w:p>
    <w:p w14:paraId="7BAE92F7" w14:textId="77777777" w:rsidR="00E21BAD" w:rsidRDefault="00A41DA0">
      <w:pPr>
        <w:pStyle w:val="BodyText"/>
        <w:spacing w:before="1" w:line="360" w:lineRule="auto"/>
        <w:ind w:left="1713" w:right="971"/>
        <w:jc w:val="both"/>
      </w:pPr>
      <w:r>
        <w:t>Personalized Feedback for Applicants: The system can provide personalized feedback to</w:t>
      </w:r>
      <w:r>
        <w:rPr>
          <w:spacing w:val="-12"/>
        </w:rPr>
        <w:t xml:space="preserve"> </w:t>
      </w:r>
      <w:r>
        <w:t>applicants,</w:t>
      </w:r>
      <w:r>
        <w:rPr>
          <w:spacing w:val="-9"/>
        </w:rPr>
        <w:t xml:space="preserve"> </w:t>
      </w:r>
      <w:r>
        <w:t>highlighting</w:t>
      </w:r>
      <w:r>
        <w:rPr>
          <w:spacing w:val="-12"/>
        </w:rPr>
        <w:t xml:space="preserve"> </w:t>
      </w:r>
      <w:r>
        <w:t>their</w:t>
      </w:r>
      <w:r>
        <w:rPr>
          <w:spacing w:val="-12"/>
        </w:rPr>
        <w:t xml:space="preserve"> </w:t>
      </w:r>
      <w:r>
        <w:t>strengths</w:t>
      </w:r>
      <w:r>
        <w:rPr>
          <w:spacing w:val="-9"/>
        </w:rPr>
        <w:t xml:space="preserve"> </w:t>
      </w:r>
      <w:r>
        <w:t>and</w:t>
      </w:r>
      <w:r>
        <w:rPr>
          <w:spacing w:val="-12"/>
        </w:rPr>
        <w:t xml:space="preserve"> </w:t>
      </w:r>
      <w:r>
        <w:t>areas</w:t>
      </w:r>
      <w:r>
        <w:rPr>
          <w:spacing w:val="-9"/>
        </w:rPr>
        <w:t xml:space="preserve"> </w:t>
      </w:r>
      <w:r>
        <w:t>for</w:t>
      </w:r>
      <w:r>
        <w:rPr>
          <w:spacing w:val="-10"/>
        </w:rPr>
        <w:t xml:space="preserve"> </w:t>
      </w:r>
      <w:r>
        <w:t>improvement.</w:t>
      </w:r>
      <w:r>
        <w:rPr>
          <w:spacing w:val="-12"/>
        </w:rPr>
        <w:t xml:space="preserve"> </w:t>
      </w:r>
      <w:r>
        <w:t>This</w:t>
      </w:r>
      <w:r>
        <w:rPr>
          <w:spacing w:val="-9"/>
        </w:rPr>
        <w:t xml:space="preserve"> </w:t>
      </w:r>
      <w:r>
        <w:t>feedback</w:t>
      </w:r>
      <w:r>
        <w:rPr>
          <w:spacing w:val="-12"/>
        </w:rPr>
        <w:t xml:space="preserve"> </w:t>
      </w:r>
      <w:r>
        <w:t>can be</w:t>
      </w:r>
      <w:r>
        <w:rPr>
          <w:spacing w:val="-7"/>
        </w:rPr>
        <w:t xml:space="preserve"> </w:t>
      </w:r>
      <w:r>
        <w:t>invaluable</w:t>
      </w:r>
      <w:r>
        <w:rPr>
          <w:spacing w:val="-4"/>
        </w:rPr>
        <w:t xml:space="preserve"> </w:t>
      </w:r>
      <w:r>
        <w:t>for</w:t>
      </w:r>
      <w:r>
        <w:rPr>
          <w:spacing w:val="-2"/>
        </w:rPr>
        <w:t xml:space="preserve"> </w:t>
      </w:r>
      <w:r>
        <w:t>applicants</w:t>
      </w:r>
      <w:r>
        <w:rPr>
          <w:spacing w:val="-3"/>
        </w:rPr>
        <w:t xml:space="preserve"> </w:t>
      </w:r>
      <w:r>
        <w:t>in</w:t>
      </w:r>
      <w:r>
        <w:rPr>
          <w:spacing w:val="-6"/>
        </w:rPr>
        <w:t xml:space="preserve"> </w:t>
      </w:r>
      <w:r>
        <w:t>refining</w:t>
      </w:r>
      <w:r>
        <w:rPr>
          <w:spacing w:val="-3"/>
        </w:rPr>
        <w:t xml:space="preserve"> </w:t>
      </w:r>
      <w:r>
        <w:t>their</w:t>
      </w:r>
      <w:r>
        <w:rPr>
          <w:spacing w:val="-4"/>
        </w:rPr>
        <w:t xml:space="preserve"> </w:t>
      </w:r>
      <w:r>
        <w:t>applications</w:t>
      </w:r>
      <w:r>
        <w:rPr>
          <w:spacing w:val="-6"/>
        </w:rPr>
        <w:t xml:space="preserve"> </w:t>
      </w:r>
      <w:r>
        <w:t>or</w:t>
      </w:r>
      <w:r>
        <w:rPr>
          <w:spacing w:val="-2"/>
        </w:rPr>
        <w:t xml:space="preserve"> </w:t>
      </w:r>
      <w:r>
        <w:t>enhancing</w:t>
      </w:r>
      <w:r>
        <w:rPr>
          <w:spacing w:val="-3"/>
        </w:rPr>
        <w:t xml:space="preserve"> </w:t>
      </w:r>
      <w:r>
        <w:t>their</w:t>
      </w:r>
      <w:r>
        <w:rPr>
          <w:spacing w:val="-7"/>
        </w:rPr>
        <w:t xml:space="preserve"> </w:t>
      </w:r>
      <w:r>
        <w:t>profiles</w:t>
      </w:r>
      <w:r>
        <w:rPr>
          <w:spacing w:val="-3"/>
        </w:rPr>
        <w:t xml:space="preserve"> </w:t>
      </w:r>
      <w:r>
        <w:t>for future admissions cycles.</w:t>
      </w:r>
    </w:p>
    <w:p w14:paraId="7348FAAC" w14:textId="77777777" w:rsidR="00E21BAD" w:rsidRDefault="00E21BAD">
      <w:pPr>
        <w:pStyle w:val="BodyText"/>
        <w:spacing w:line="360" w:lineRule="auto"/>
        <w:jc w:val="both"/>
        <w:sectPr w:rsidR="00E21BAD">
          <w:pgSz w:w="11910" w:h="16840"/>
          <w:pgMar w:top="1340" w:right="425" w:bottom="880" w:left="425" w:header="0" w:footer="695" w:gutter="0"/>
          <w:pgBorders w:offsetFrom="page">
            <w:top w:val="single" w:sz="4" w:space="24" w:color="000000"/>
            <w:left w:val="single" w:sz="4" w:space="23" w:color="000000"/>
            <w:bottom w:val="single" w:sz="4" w:space="23" w:color="000000"/>
            <w:right w:val="single" w:sz="4" w:space="23" w:color="000000"/>
          </w:pgBorders>
          <w:cols w:space="720"/>
        </w:sectPr>
      </w:pPr>
    </w:p>
    <w:p w14:paraId="51C59CE2" w14:textId="44A1DD1E" w:rsidR="00E21BAD" w:rsidRPr="00CC56BD" w:rsidRDefault="00CC56BD" w:rsidP="00CC56BD">
      <w:pPr>
        <w:pStyle w:val="ListParagraph"/>
        <w:numPr>
          <w:ilvl w:val="1"/>
          <w:numId w:val="7"/>
        </w:numPr>
        <w:tabs>
          <w:tab w:val="left" w:pos="2131"/>
        </w:tabs>
        <w:rPr>
          <w:b/>
          <w:sz w:val="28"/>
        </w:rPr>
      </w:pPr>
      <w:r>
        <w:rPr>
          <w:b/>
          <w:sz w:val="28"/>
        </w:rPr>
        <w:lastRenderedPageBreak/>
        <w:t xml:space="preserve"> </w:t>
      </w:r>
      <w:r w:rsidR="00A41DA0" w:rsidRPr="00CC56BD">
        <w:rPr>
          <w:b/>
          <w:sz w:val="28"/>
        </w:rPr>
        <w:t>Scope</w:t>
      </w:r>
      <w:r w:rsidR="00A41DA0" w:rsidRPr="00CC56BD">
        <w:rPr>
          <w:b/>
          <w:spacing w:val="-7"/>
          <w:sz w:val="28"/>
        </w:rPr>
        <w:t xml:space="preserve"> </w:t>
      </w:r>
      <w:r w:rsidR="00A41DA0" w:rsidRPr="00CC56BD">
        <w:rPr>
          <w:b/>
          <w:sz w:val="28"/>
        </w:rPr>
        <w:t>of</w:t>
      </w:r>
      <w:r w:rsidR="00A41DA0" w:rsidRPr="00CC56BD">
        <w:rPr>
          <w:b/>
          <w:spacing w:val="-7"/>
          <w:sz w:val="28"/>
        </w:rPr>
        <w:t xml:space="preserve"> </w:t>
      </w:r>
      <w:r w:rsidR="00A41DA0" w:rsidRPr="00CC56BD">
        <w:rPr>
          <w:b/>
          <w:spacing w:val="-2"/>
          <w:sz w:val="28"/>
        </w:rPr>
        <w:t>System</w:t>
      </w:r>
    </w:p>
    <w:p w14:paraId="25206272" w14:textId="77777777" w:rsidR="00E21BAD" w:rsidRDefault="00E21BAD">
      <w:pPr>
        <w:pStyle w:val="BodyText"/>
        <w:spacing w:before="216"/>
        <w:rPr>
          <w:b/>
          <w:sz w:val="28"/>
        </w:rPr>
      </w:pPr>
    </w:p>
    <w:p w14:paraId="666D68CF" w14:textId="77777777" w:rsidR="00E21BAD" w:rsidRDefault="00A41DA0">
      <w:pPr>
        <w:pStyle w:val="BodyText"/>
        <w:spacing w:before="1" w:line="360" w:lineRule="auto"/>
        <w:ind w:left="1713" w:right="974"/>
        <w:jc w:val="both"/>
      </w:pPr>
      <w:r>
        <w:t xml:space="preserve">The scope of this project encompasses the development, implementation, and deployment of a predictive system designed to assess the likelihood of university admissions based on key </w:t>
      </w:r>
      <w:r>
        <w:t>applicant attributes. The system leverages machine learning techniques to provide accurate and actionable predictions, offering significant benefits to both applicants and admissions committees.</w:t>
      </w:r>
    </w:p>
    <w:p w14:paraId="0E5AAC49" w14:textId="77777777" w:rsidR="00E21BAD" w:rsidRDefault="00E21BAD">
      <w:pPr>
        <w:pStyle w:val="BodyText"/>
        <w:spacing w:before="137"/>
      </w:pPr>
    </w:p>
    <w:p w14:paraId="47903340" w14:textId="77777777" w:rsidR="00E21BAD" w:rsidRDefault="00A41DA0">
      <w:pPr>
        <w:pStyle w:val="BodyText"/>
        <w:spacing w:before="1" w:line="360" w:lineRule="auto"/>
        <w:ind w:left="1713" w:right="976"/>
        <w:jc w:val="both"/>
      </w:pPr>
      <w:r>
        <w:t>The</w:t>
      </w:r>
      <w:r>
        <w:rPr>
          <w:spacing w:val="-4"/>
        </w:rPr>
        <w:t xml:space="preserve"> </w:t>
      </w:r>
      <w:r>
        <w:t>specific areas</w:t>
      </w:r>
      <w:r>
        <w:rPr>
          <w:spacing w:val="-1"/>
        </w:rPr>
        <w:t xml:space="preserve"> </w:t>
      </w:r>
      <w:r>
        <w:t>covered</w:t>
      </w:r>
      <w:r>
        <w:rPr>
          <w:spacing w:val="-1"/>
        </w:rPr>
        <w:t xml:space="preserve"> </w:t>
      </w:r>
      <w:r>
        <w:t>within</w:t>
      </w:r>
      <w:r>
        <w:rPr>
          <w:spacing w:val="-3"/>
        </w:rPr>
        <w:t xml:space="preserve"> </w:t>
      </w:r>
      <w:r>
        <w:t>the</w:t>
      </w:r>
      <w:r>
        <w:rPr>
          <w:spacing w:val="-2"/>
        </w:rPr>
        <w:t xml:space="preserve"> </w:t>
      </w:r>
      <w:r>
        <w:t>scope</w:t>
      </w:r>
      <w:r>
        <w:rPr>
          <w:spacing w:val="-2"/>
        </w:rPr>
        <w:t xml:space="preserve"> </w:t>
      </w:r>
      <w:r>
        <w:t>of</w:t>
      </w:r>
      <w:r>
        <w:rPr>
          <w:spacing w:val="-2"/>
        </w:rPr>
        <w:t xml:space="preserve"> </w:t>
      </w:r>
      <w:r>
        <w:t>the system include:</w:t>
      </w:r>
      <w:r>
        <w:rPr>
          <w:spacing w:val="-1"/>
        </w:rPr>
        <w:t xml:space="preserve"> </w:t>
      </w:r>
      <w:r>
        <w:t>Data</w:t>
      </w:r>
      <w:r>
        <w:rPr>
          <w:spacing w:val="-2"/>
        </w:rPr>
        <w:t xml:space="preserve"> </w:t>
      </w:r>
      <w:r>
        <w:t>Collection</w:t>
      </w:r>
      <w:r>
        <w:rPr>
          <w:spacing w:val="-1"/>
        </w:rPr>
        <w:t xml:space="preserve"> </w:t>
      </w:r>
      <w:r>
        <w:t xml:space="preserve">and Integration, Data Preprocessing and Analysis, Feature Selection and Engineering, Model Development, Model Optimization and Validation, Prediction and User </w:t>
      </w:r>
      <w:r>
        <w:rPr>
          <w:spacing w:val="-2"/>
        </w:rPr>
        <w:t>Interaction.</w:t>
      </w:r>
    </w:p>
    <w:p w14:paraId="020B0A13" w14:textId="77777777" w:rsidR="00E21BAD" w:rsidRDefault="00E21BAD">
      <w:pPr>
        <w:pStyle w:val="BodyText"/>
        <w:spacing w:before="136"/>
      </w:pPr>
    </w:p>
    <w:p w14:paraId="7C8E3CFC" w14:textId="77777777" w:rsidR="00E21BAD" w:rsidRDefault="00A41DA0">
      <w:pPr>
        <w:pStyle w:val="BodyText"/>
        <w:spacing w:before="1" w:line="360" w:lineRule="auto"/>
        <w:ind w:left="1713" w:right="968"/>
        <w:jc w:val="both"/>
      </w:pPr>
      <w:r>
        <w:t>The</w:t>
      </w:r>
      <w:r>
        <w:rPr>
          <w:spacing w:val="-12"/>
        </w:rPr>
        <w:t xml:space="preserve"> </w:t>
      </w:r>
      <w:r>
        <w:t>scope</w:t>
      </w:r>
      <w:r>
        <w:rPr>
          <w:spacing w:val="-12"/>
        </w:rPr>
        <w:t xml:space="preserve"> </w:t>
      </w:r>
      <w:r>
        <w:t>of</w:t>
      </w:r>
      <w:r>
        <w:rPr>
          <w:spacing w:val="-9"/>
        </w:rPr>
        <w:t xml:space="preserve"> </w:t>
      </w:r>
      <w:r>
        <w:t>the</w:t>
      </w:r>
      <w:r>
        <w:rPr>
          <w:spacing w:val="-12"/>
        </w:rPr>
        <w:t xml:space="preserve"> </w:t>
      </w:r>
      <w:r>
        <w:t>Admission</w:t>
      </w:r>
      <w:r>
        <w:rPr>
          <w:spacing w:val="-11"/>
        </w:rPr>
        <w:t xml:space="preserve"> </w:t>
      </w:r>
      <w:r>
        <w:t>Prediction</w:t>
      </w:r>
      <w:r>
        <w:rPr>
          <w:spacing w:val="-8"/>
        </w:rPr>
        <w:t xml:space="preserve"> </w:t>
      </w:r>
      <w:r>
        <w:t>system</w:t>
      </w:r>
      <w:r>
        <w:rPr>
          <w:spacing w:val="-8"/>
        </w:rPr>
        <w:t xml:space="preserve"> </w:t>
      </w:r>
      <w:r>
        <w:t>involves</w:t>
      </w:r>
      <w:r>
        <w:rPr>
          <w:spacing w:val="-10"/>
        </w:rPr>
        <w:t xml:space="preserve"> </w:t>
      </w:r>
      <w:r>
        <w:t>developing</w:t>
      </w:r>
      <w:r>
        <w:rPr>
          <w:spacing w:val="-8"/>
        </w:rPr>
        <w:t xml:space="preserve"> </w:t>
      </w:r>
      <w:r>
        <w:t>a</w:t>
      </w:r>
      <w:r>
        <w:rPr>
          <w:spacing w:val="-12"/>
        </w:rPr>
        <w:t xml:space="preserve"> </w:t>
      </w:r>
      <w:r>
        <w:t>data-driven</w:t>
      </w:r>
      <w:r>
        <w:rPr>
          <w:spacing w:val="-11"/>
        </w:rPr>
        <w:t xml:space="preserve"> </w:t>
      </w:r>
      <w:r>
        <w:t>model to forecast the</w:t>
      </w:r>
      <w:r>
        <w:rPr>
          <w:spacing w:val="40"/>
        </w:rPr>
        <w:t xml:space="preserve"> </w:t>
      </w:r>
      <w:r>
        <w:t>likelihood of a student being admitted into a university or academic program. By analyzing historical data such as GRE scores, GPA, work or research experience, and recommendation strength, the system can identify patterns that influence</w:t>
      </w:r>
      <w:r>
        <w:rPr>
          <w:spacing w:val="-9"/>
        </w:rPr>
        <w:t xml:space="preserve"> </w:t>
      </w:r>
      <w:r>
        <w:t>admission</w:t>
      </w:r>
      <w:r>
        <w:rPr>
          <w:spacing w:val="-15"/>
        </w:rPr>
        <w:t xml:space="preserve"> </w:t>
      </w:r>
      <w:r>
        <w:t>outcomes.</w:t>
      </w:r>
      <w:r>
        <w:rPr>
          <w:spacing w:val="-11"/>
        </w:rPr>
        <w:t xml:space="preserve"> </w:t>
      </w:r>
      <w:r>
        <w:t>This</w:t>
      </w:r>
      <w:r>
        <w:rPr>
          <w:spacing w:val="-13"/>
        </w:rPr>
        <w:t xml:space="preserve"> </w:t>
      </w:r>
      <w:r>
        <w:t>model</w:t>
      </w:r>
      <w:r>
        <w:rPr>
          <w:spacing w:val="-10"/>
        </w:rPr>
        <w:t xml:space="preserve"> </w:t>
      </w:r>
      <w:r>
        <w:t>assists</w:t>
      </w:r>
      <w:r>
        <w:rPr>
          <w:spacing w:val="-15"/>
        </w:rPr>
        <w:t xml:space="preserve"> </w:t>
      </w:r>
      <w:r>
        <w:t>academic</w:t>
      </w:r>
      <w:r>
        <w:rPr>
          <w:spacing w:val="-12"/>
        </w:rPr>
        <w:t xml:space="preserve"> </w:t>
      </w:r>
      <w:r>
        <w:t>institutions</w:t>
      </w:r>
      <w:r>
        <w:rPr>
          <w:spacing w:val="-15"/>
        </w:rPr>
        <w:t xml:space="preserve"> </w:t>
      </w:r>
      <w:r>
        <w:t>in</w:t>
      </w:r>
      <w:r>
        <w:rPr>
          <w:spacing w:val="-13"/>
        </w:rPr>
        <w:t xml:space="preserve"> </w:t>
      </w:r>
      <w:r>
        <w:t>making</w:t>
      </w:r>
      <w:r>
        <w:rPr>
          <w:spacing w:val="-13"/>
        </w:rPr>
        <w:t xml:space="preserve"> </w:t>
      </w:r>
      <w:r>
        <w:t>more consistent and unbiased decisions during the admission process. It streamlines the evaluation</w:t>
      </w:r>
      <w:r>
        <w:rPr>
          <w:spacing w:val="-17"/>
        </w:rPr>
        <w:t xml:space="preserve"> </w:t>
      </w:r>
      <w:r>
        <w:t>of</w:t>
      </w:r>
      <w:r>
        <w:rPr>
          <w:spacing w:val="-15"/>
        </w:rPr>
        <w:t xml:space="preserve"> </w:t>
      </w:r>
      <w:r>
        <w:t>large</w:t>
      </w:r>
      <w:r>
        <w:rPr>
          <w:spacing w:val="-15"/>
        </w:rPr>
        <w:t xml:space="preserve"> </w:t>
      </w:r>
      <w:r>
        <w:t>volumes</w:t>
      </w:r>
      <w:r>
        <w:rPr>
          <w:spacing w:val="-15"/>
        </w:rPr>
        <w:t xml:space="preserve"> </w:t>
      </w:r>
      <w:r>
        <w:t>of</w:t>
      </w:r>
      <w:r>
        <w:rPr>
          <w:spacing w:val="-16"/>
        </w:rPr>
        <w:t xml:space="preserve"> </w:t>
      </w:r>
      <w:r>
        <w:t>applications,</w:t>
      </w:r>
      <w:r>
        <w:rPr>
          <w:spacing w:val="-15"/>
        </w:rPr>
        <w:t xml:space="preserve"> </w:t>
      </w:r>
      <w:r>
        <w:t>reducing</w:t>
      </w:r>
      <w:r>
        <w:rPr>
          <w:spacing w:val="-15"/>
        </w:rPr>
        <w:t xml:space="preserve"> </w:t>
      </w:r>
      <w:r>
        <w:t>manual</w:t>
      </w:r>
      <w:r>
        <w:rPr>
          <w:spacing w:val="-15"/>
        </w:rPr>
        <w:t xml:space="preserve"> </w:t>
      </w:r>
      <w:r>
        <w:t>effort</w:t>
      </w:r>
      <w:r>
        <w:rPr>
          <w:spacing w:val="-15"/>
        </w:rPr>
        <w:t xml:space="preserve"> </w:t>
      </w:r>
      <w:r>
        <w:t>and</w:t>
      </w:r>
      <w:r>
        <w:rPr>
          <w:spacing w:val="-15"/>
        </w:rPr>
        <w:t xml:space="preserve"> </w:t>
      </w:r>
      <w:r>
        <w:t>processing</w:t>
      </w:r>
      <w:r>
        <w:rPr>
          <w:spacing w:val="-15"/>
        </w:rPr>
        <w:t xml:space="preserve"> </w:t>
      </w:r>
      <w:r>
        <w:t>time.</w:t>
      </w:r>
    </w:p>
    <w:p w14:paraId="77C697B1" w14:textId="77777777" w:rsidR="00E21BAD" w:rsidRDefault="00E21BAD">
      <w:pPr>
        <w:pStyle w:val="BodyText"/>
        <w:spacing w:before="138"/>
      </w:pPr>
    </w:p>
    <w:p w14:paraId="18B653B8" w14:textId="77777777" w:rsidR="00E21BAD" w:rsidRDefault="00A41DA0">
      <w:pPr>
        <w:pStyle w:val="BodyText"/>
        <w:spacing w:line="360" w:lineRule="auto"/>
        <w:ind w:left="1713" w:right="967"/>
        <w:jc w:val="both"/>
      </w:pPr>
      <w:r>
        <w:t>For</w:t>
      </w:r>
      <w:r>
        <w:rPr>
          <w:spacing w:val="-15"/>
        </w:rPr>
        <w:t xml:space="preserve"> </w:t>
      </w:r>
      <w:r>
        <w:t>students,</w:t>
      </w:r>
      <w:r>
        <w:rPr>
          <w:spacing w:val="-15"/>
        </w:rPr>
        <w:t xml:space="preserve"> </w:t>
      </w:r>
      <w:r>
        <w:t>the</w:t>
      </w:r>
      <w:r>
        <w:rPr>
          <w:spacing w:val="-15"/>
        </w:rPr>
        <w:t xml:space="preserve"> </w:t>
      </w:r>
      <w:r>
        <w:t>system</w:t>
      </w:r>
      <w:r>
        <w:rPr>
          <w:spacing w:val="-15"/>
        </w:rPr>
        <w:t xml:space="preserve"> </w:t>
      </w:r>
      <w:r>
        <w:t>provides</w:t>
      </w:r>
      <w:r>
        <w:rPr>
          <w:spacing w:val="-15"/>
        </w:rPr>
        <w:t xml:space="preserve"> </w:t>
      </w:r>
      <w:r>
        <w:t>valuable</w:t>
      </w:r>
      <w:r>
        <w:rPr>
          <w:spacing w:val="-15"/>
        </w:rPr>
        <w:t xml:space="preserve"> </w:t>
      </w:r>
      <w:r>
        <w:t>insights</w:t>
      </w:r>
      <w:r>
        <w:rPr>
          <w:spacing w:val="-15"/>
        </w:rPr>
        <w:t xml:space="preserve"> </w:t>
      </w:r>
      <w:r>
        <w:t>into</w:t>
      </w:r>
      <w:r>
        <w:rPr>
          <w:spacing w:val="-15"/>
        </w:rPr>
        <w:t xml:space="preserve"> </w:t>
      </w:r>
      <w:r>
        <w:t>their</w:t>
      </w:r>
      <w:r>
        <w:rPr>
          <w:spacing w:val="-15"/>
        </w:rPr>
        <w:t xml:space="preserve"> </w:t>
      </w:r>
      <w:r>
        <w:t>admission</w:t>
      </w:r>
      <w:r>
        <w:rPr>
          <w:spacing w:val="-15"/>
        </w:rPr>
        <w:t xml:space="preserve"> </w:t>
      </w:r>
      <w:r>
        <w:t>chances,</w:t>
      </w:r>
      <w:r>
        <w:rPr>
          <w:spacing w:val="-15"/>
        </w:rPr>
        <w:t xml:space="preserve"> </w:t>
      </w:r>
      <w:r>
        <w:t>helping them</w:t>
      </w:r>
      <w:r>
        <w:rPr>
          <w:spacing w:val="-8"/>
        </w:rPr>
        <w:t xml:space="preserve"> </w:t>
      </w:r>
      <w:r>
        <w:t>make</w:t>
      </w:r>
      <w:r>
        <w:rPr>
          <w:spacing w:val="-9"/>
        </w:rPr>
        <w:t xml:space="preserve"> </w:t>
      </w:r>
      <w:r>
        <w:t>informed</w:t>
      </w:r>
      <w:r>
        <w:rPr>
          <w:spacing w:val="-7"/>
        </w:rPr>
        <w:t xml:space="preserve"> </w:t>
      </w:r>
      <w:r>
        <w:t>choices</w:t>
      </w:r>
      <w:r>
        <w:rPr>
          <w:spacing w:val="-4"/>
        </w:rPr>
        <w:t xml:space="preserve"> </w:t>
      </w:r>
      <w:r>
        <w:t>about</w:t>
      </w:r>
      <w:r>
        <w:rPr>
          <w:spacing w:val="-8"/>
        </w:rPr>
        <w:t xml:space="preserve"> </w:t>
      </w:r>
      <w:r>
        <w:t>where</w:t>
      </w:r>
      <w:r>
        <w:rPr>
          <w:spacing w:val="-7"/>
        </w:rPr>
        <w:t xml:space="preserve"> </w:t>
      </w:r>
      <w:r>
        <w:t>to</w:t>
      </w:r>
      <w:r>
        <w:rPr>
          <w:spacing w:val="-8"/>
        </w:rPr>
        <w:t xml:space="preserve"> </w:t>
      </w:r>
      <w:r>
        <w:t>apply.</w:t>
      </w:r>
      <w:r>
        <w:rPr>
          <w:spacing w:val="-4"/>
        </w:rPr>
        <w:t xml:space="preserve"> </w:t>
      </w:r>
      <w:r>
        <w:t>It</w:t>
      </w:r>
      <w:r>
        <w:rPr>
          <w:spacing w:val="-4"/>
        </w:rPr>
        <w:t xml:space="preserve"> </w:t>
      </w:r>
      <w:r>
        <w:t>can</w:t>
      </w:r>
      <w:r>
        <w:rPr>
          <w:spacing w:val="-4"/>
        </w:rPr>
        <w:t xml:space="preserve"> </w:t>
      </w:r>
      <w:r>
        <w:t>also</w:t>
      </w:r>
      <w:r>
        <w:rPr>
          <w:spacing w:val="-8"/>
        </w:rPr>
        <w:t xml:space="preserve"> </w:t>
      </w:r>
      <w:r>
        <w:t>be</w:t>
      </w:r>
      <w:r>
        <w:rPr>
          <w:spacing w:val="-9"/>
        </w:rPr>
        <w:t xml:space="preserve"> </w:t>
      </w:r>
      <w:r>
        <w:t>used</w:t>
      </w:r>
      <w:r>
        <w:rPr>
          <w:spacing w:val="-8"/>
        </w:rPr>
        <w:t xml:space="preserve"> </w:t>
      </w:r>
      <w:r>
        <w:t>to</w:t>
      </w:r>
      <w:r>
        <w:rPr>
          <w:spacing w:val="-8"/>
        </w:rPr>
        <w:t xml:space="preserve"> </w:t>
      </w:r>
      <w:r>
        <w:t>guide</w:t>
      </w:r>
      <w:r>
        <w:rPr>
          <w:spacing w:val="-7"/>
        </w:rPr>
        <w:t xml:space="preserve"> </w:t>
      </w:r>
      <w:r>
        <w:t>students on</w:t>
      </w:r>
      <w:r>
        <w:rPr>
          <w:spacing w:val="-1"/>
        </w:rPr>
        <w:t xml:space="preserve"> </w:t>
      </w:r>
      <w:r>
        <w:t>areas</w:t>
      </w:r>
      <w:r>
        <w:rPr>
          <w:spacing w:val="-1"/>
        </w:rPr>
        <w:t xml:space="preserve"> </w:t>
      </w:r>
      <w:r>
        <w:t>of</w:t>
      </w:r>
      <w:r>
        <w:rPr>
          <w:spacing w:val="-2"/>
        </w:rPr>
        <w:t xml:space="preserve"> </w:t>
      </w:r>
      <w:r>
        <w:t>improvement,</w:t>
      </w:r>
      <w:r>
        <w:rPr>
          <w:spacing w:val="-1"/>
        </w:rPr>
        <w:t xml:space="preserve"> </w:t>
      </w:r>
      <w:r>
        <w:t>increasing</w:t>
      </w:r>
      <w:r>
        <w:rPr>
          <w:spacing w:val="-1"/>
        </w:rPr>
        <w:t xml:space="preserve"> </w:t>
      </w:r>
      <w:r>
        <w:t>their</w:t>
      </w:r>
      <w:r>
        <w:rPr>
          <w:spacing w:val="-2"/>
        </w:rPr>
        <w:t xml:space="preserve"> </w:t>
      </w:r>
      <w:r>
        <w:t>chances</w:t>
      </w:r>
      <w:r>
        <w:rPr>
          <w:spacing w:val="-1"/>
        </w:rPr>
        <w:t xml:space="preserve"> </w:t>
      </w:r>
      <w:r>
        <w:t>of</w:t>
      </w:r>
      <w:r>
        <w:rPr>
          <w:spacing w:val="-2"/>
        </w:rPr>
        <w:t xml:space="preserve"> </w:t>
      </w:r>
      <w:r>
        <w:t>acceptance</w:t>
      </w:r>
      <w:r>
        <w:rPr>
          <w:spacing w:val="-2"/>
        </w:rPr>
        <w:t xml:space="preserve"> </w:t>
      </w:r>
      <w:r>
        <w:t>in</w:t>
      </w:r>
      <w:r>
        <w:rPr>
          <w:spacing w:val="-1"/>
        </w:rPr>
        <w:t xml:space="preserve"> </w:t>
      </w:r>
      <w:r>
        <w:t>future</w:t>
      </w:r>
      <w:r>
        <w:rPr>
          <w:spacing w:val="-2"/>
        </w:rPr>
        <w:t xml:space="preserve"> </w:t>
      </w:r>
      <w:r>
        <w:t>applications. Universities</w:t>
      </w:r>
      <w:r>
        <w:rPr>
          <w:spacing w:val="-8"/>
        </w:rPr>
        <w:t xml:space="preserve"> </w:t>
      </w:r>
      <w:r>
        <w:t>can</w:t>
      </w:r>
      <w:r>
        <w:rPr>
          <w:spacing w:val="-8"/>
        </w:rPr>
        <w:t xml:space="preserve"> </w:t>
      </w:r>
      <w:r>
        <w:t>use</w:t>
      </w:r>
      <w:r>
        <w:rPr>
          <w:spacing w:val="-12"/>
        </w:rPr>
        <w:t xml:space="preserve"> </w:t>
      </w:r>
      <w:r>
        <w:t>the</w:t>
      </w:r>
      <w:r>
        <w:rPr>
          <w:spacing w:val="-12"/>
        </w:rPr>
        <w:t xml:space="preserve"> </w:t>
      </w:r>
      <w:r>
        <w:t>results</w:t>
      </w:r>
      <w:r>
        <w:rPr>
          <w:spacing w:val="-8"/>
        </w:rPr>
        <w:t xml:space="preserve"> </w:t>
      </w:r>
      <w:r>
        <w:t>to</w:t>
      </w:r>
      <w:r>
        <w:rPr>
          <w:spacing w:val="-11"/>
        </w:rPr>
        <w:t xml:space="preserve"> </w:t>
      </w:r>
      <w:r>
        <w:t>prioritize</w:t>
      </w:r>
      <w:r>
        <w:rPr>
          <w:spacing w:val="-9"/>
        </w:rPr>
        <w:t xml:space="preserve"> </w:t>
      </w:r>
      <w:r>
        <w:t>outreach</w:t>
      </w:r>
      <w:r>
        <w:rPr>
          <w:spacing w:val="-11"/>
        </w:rPr>
        <w:t xml:space="preserve"> </w:t>
      </w:r>
      <w:r>
        <w:t>and</w:t>
      </w:r>
      <w:r>
        <w:rPr>
          <w:spacing w:val="-8"/>
        </w:rPr>
        <w:t xml:space="preserve"> </w:t>
      </w:r>
      <w:r>
        <w:t>scholarships</w:t>
      </w:r>
      <w:r>
        <w:rPr>
          <w:spacing w:val="-8"/>
        </w:rPr>
        <w:t xml:space="preserve"> </w:t>
      </w:r>
      <w:r>
        <w:t>for</w:t>
      </w:r>
      <w:r>
        <w:rPr>
          <w:spacing w:val="-11"/>
        </w:rPr>
        <w:t xml:space="preserve"> </w:t>
      </w:r>
      <w:r>
        <w:t>high-potential applicants. Additionally, the model supports fairness and transparency by minimizing human subjectivity.</w:t>
      </w:r>
    </w:p>
    <w:p w14:paraId="25B67B68" w14:textId="77777777" w:rsidR="00E21BAD" w:rsidRDefault="00E21BAD">
      <w:pPr>
        <w:pStyle w:val="BodyText"/>
        <w:spacing w:before="142"/>
      </w:pPr>
    </w:p>
    <w:p w14:paraId="64A91C25" w14:textId="77777777" w:rsidR="00E21BAD" w:rsidRDefault="00A41DA0">
      <w:pPr>
        <w:pStyle w:val="BodyText"/>
        <w:spacing w:line="360" w:lineRule="auto"/>
        <w:ind w:left="1713" w:right="976"/>
        <w:jc w:val="both"/>
      </w:pPr>
      <w:r>
        <w:t>The</w:t>
      </w:r>
      <w:r>
        <w:rPr>
          <w:spacing w:val="-12"/>
        </w:rPr>
        <w:t xml:space="preserve"> </w:t>
      </w:r>
      <w:r>
        <w:t>prediction</w:t>
      </w:r>
      <w:r>
        <w:rPr>
          <w:spacing w:val="-11"/>
        </w:rPr>
        <w:t xml:space="preserve"> </w:t>
      </w:r>
      <w:r>
        <w:t>tool</w:t>
      </w:r>
      <w:r>
        <w:rPr>
          <w:spacing w:val="-10"/>
        </w:rPr>
        <w:t xml:space="preserve"> </w:t>
      </w:r>
      <w:r>
        <w:t>is</w:t>
      </w:r>
      <w:r>
        <w:rPr>
          <w:spacing w:val="-10"/>
        </w:rPr>
        <w:t xml:space="preserve"> </w:t>
      </w:r>
      <w:r>
        <w:t>scalable</w:t>
      </w:r>
      <w:r>
        <w:rPr>
          <w:spacing w:val="-14"/>
        </w:rPr>
        <w:t xml:space="preserve"> </w:t>
      </w:r>
      <w:r>
        <w:t>and</w:t>
      </w:r>
      <w:r>
        <w:rPr>
          <w:spacing w:val="-6"/>
        </w:rPr>
        <w:t xml:space="preserve"> </w:t>
      </w:r>
      <w:r>
        <w:t>adaptable</w:t>
      </w:r>
      <w:r>
        <w:rPr>
          <w:spacing w:val="-7"/>
        </w:rPr>
        <w:t xml:space="preserve"> </w:t>
      </w:r>
      <w:r>
        <w:t>to</w:t>
      </w:r>
      <w:r>
        <w:rPr>
          <w:spacing w:val="-11"/>
        </w:rPr>
        <w:t xml:space="preserve"> </w:t>
      </w:r>
      <w:r>
        <w:t>various</w:t>
      </w:r>
      <w:r>
        <w:rPr>
          <w:spacing w:val="-10"/>
        </w:rPr>
        <w:t xml:space="preserve"> </w:t>
      </w:r>
      <w:r>
        <w:t>institutions</w:t>
      </w:r>
      <w:r>
        <w:rPr>
          <w:spacing w:val="-10"/>
        </w:rPr>
        <w:t xml:space="preserve"> </w:t>
      </w:r>
      <w:r>
        <w:t>and</w:t>
      </w:r>
      <w:r>
        <w:rPr>
          <w:spacing w:val="-11"/>
        </w:rPr>
        <w:t xml:space="preserve"> </w:t>
      </w:r>
      <w:r>
        <w:t>programs.</w:t>
      </w:r>
      <w:r>
        <w:rPr>
          <w:spacing w:val="-6"/>
        </w:rPr>
        <w:t xml:space="preserve"> </w:t>
      </w:r>
      <w:r>
        <w:t>It</w:t>
      </w:r>
      <w:r>
        <w:rPr>
          <w:spacing w:val="-6"/>
        </w:rPr>
        <w:t xml:space="preserve"> </w:t>
      </w:r>
      <w:r>
        <w:t>can be continually improved with new data to enhance prediction accuracy. Overall, the Admission Prediction system bridges the gap between applicants and academics.</w:t>
      </w:r>
    </w:p>
    <w:p w14:paraId="46A9AFB4" w14:textId="77777777" w:rsidR="00E21BAD" w:rsidRDefault="00E21BAD">
      <w:pPr>
        <w:pStyle w:val="BodyText"/>
        <w:spacing w:line="360" w:lineRule="auto"/>
        <w:jc w:val="both"/>
        <w:sectPr w:rsidR="00E21BAD">
          <w:pgSz w:w="11910" w:h="16840"/>
          <w:pgMar w:top="1340" w:right="425" w:bottom="880" w:left="425" w:header="0" w:footer="695" w:gutter="0"/>
          <w:pgBorders w:offsetFrom="page">
            <w:top w:val="single" w:sz="4" w:space="24" w:color="000000"/>
            <w:left w:val="single" w:sz="4" w:space="23" w:color="000000"/>
            <w:bottom w:val="single" w:sz="4" w:space="23" w:color="000000"/>
            <w:right w:val="single" w:sz="4" w:space="23" w:color="000000"/>
          </w:pgBorders>
          <w:cols w:space="720"/>
        </w:sectPr>
      </w:pPr>
    </w:p>
    <w:p w14:paraId="76C65452" w14:textId="7AB03B08" w:rsidR="00E21BAD" w:rsidRPr="00CC56BD" w:rsidRDefault="00CC56BD" w:rsidP="00CC56BD">
      <w:pPr>
        <w:pStyle w:val="ListParagraph"/>
        <w:numPr>
          <w:ilvl w:val="1"/>
          <w:numId w:val="7"/>
        </w:numPr>
        <w:tabs>
          <w:tab w:val="left" w:pos="2131"/>
        </w:tabs>
        <w:jc w:val="both"/>
        <w:rPr>
          <w:b/>
          <w:sz w:val="28"/>
        </w:rPr>
      </w:pPr>
      <w:r>
        <w:rPr>
          <w:b/>
          <w:sz w:val="28"/>
        </w:rPr>
        <w:lastRenderedPageBreak/>
        <w:t xml:space="preserve">  </w:t>
      </w:r>
      <w:r w:rsidR="00A41DA0" w:rsidRPr="00CC56BD">
        <w:rPr>
          <w:b/>
          <w:sz w:val="28"/>
        </w:rPr>
        <w:t>Operating</w:t>
      </w:r>
      <w:r w:rsidR="00A41DA0" w:rsidRPr="00CC56BD">
        <w:rPr>
          <w:b/>
          <w:spacing w:val="-20"/>
          <w:sz w:val="28"/>
        </w:rPr>
        <w:t xml:space="preserve"> </w:t>
      </w:r>
      <w:r w:rsidR="00A41DA0" w:rsidRPr="00CC56BD">
        <w:rPr>
          <w:b/>
          <w:sz w:val="28"/>
        </w:rPr>
        <w:t>Environment</w:t>
      </w:r>
      <w:r w:rsidR="00A41DA0" w:rsidRPr="00CC56BD">
        <w:rPr>
          <w:b/>
          <w:spacing w:val="-15"/>
          <w:sz w:val="28"/>
        </w:rPr>
        <w:t xml:space="preserve"> </w:t>
      </w:r>
      <w:r w:rsidR="00A41DA0" w:rsidRPr="00CC56BD">
        <w:rPr>
          <w:b/>
          <w:sz w:val="28"/>
        </w:rPr>
        <w:t>-</w:t>
      </w:r>
      <w:r w:rsidR="00A41DA0" w:rsidRPr="00CC56BD">
        <w:rPr>
          <w:b/>
          <w:spacing w:val="-16"/>
          <w:sz w:val="28"/>
        </w:rPr>
        <w:t xml:space="preserve"> </w:t>
      </w:r>
      <w:r w:rsidR="00A41DA0" w:rsidRPr="00CC56BD">
        <w:rPr>
          <w:b/>
          <w:sz w:val="28"/>
        </w:rPr>
        <w:t>Hardware</w:t>
      </w:r>
      <w:r w:rsidR="00A41DA0" w:rsidRPr="00CC56BD">
        <w:rPr>
          <w:b/>
          <w:spacing w:val="-18"/>
          <w:sz w:val="28"/>
        </w:rPr>
        <w:t xml:space="preserve"> </w:t>
      </w:r>
      <w:r w:rsidR="00A41DA0" w:rsidRPr="00CC56BD">
        <w:rPr>
          <w:b/>
          <w:sz w:val="28"/>
        </w:rPr>
        <w:t>and</w:t>
      </w:r>
      <w:r w:rsidR="00A41DA0" w:rsidRPr="00CC56BD">
        <w:rPr>
          <w:b/>
          <w:spacing w:val="-16"/>
          <w:sz w:val="28"/>
        </w:rPr>
        <w:t xml:space="preserve"> </w:t>
      </w:r>
      <w:r w:rsidR="00A41DA0" w:rsidRPr="00CC56BD">
        <w:rPr>
          <w:b/>
          <w:spacing w:val="-2"/>
          <w:sz w:val="28"/>
        </w:rPr>
        <w:t>Software</w:t>
      </w:r>
    </w:p>
    <w:p w14:paraId="319DB604" w14:textId="77777777" w:rsidR="00E21BAD" w:rsidRDefault="00E21BAD">
      <w:pPr>
        <w:pStyle w:val="BodyText"/>
        <w:spacing w:before="58"/>
        <w:rPr>
          <w:b/>
          <w:sz w:val="28"/>
        </w:rPr>
      </w:pPr>
    </w:p>
    <w:p w14:paraId="0A5C8468" w14:textId="77777777" w:rsidR="00E21BAD" w:rsidRDefault="00A41DA0">
      <w:pPr>
        <w:pStyle w:val="BodyText"/>
        <w:ind w:left="1713"/>
      </w:pPr>
      <w:r>
        <w:t>HARDWARE</w:t>
      </w:r>
      <w:r>
        <w:rPr>
          <w:spacing w:val="-8"/>
        </w:rPr>
        <w:t xml:space="preserve"> </w:t>
      </w:r>
      <w:r>
        <w:rPr>
          <w:spacing w:val="-2"/>
        </w:rPr>
        <w:t>SPECIFICATIONS</w:t>
      </w:r>
    </w:p>
    <w:p w14:paraId="1A50522A" w14:textId="77777777" w:rsidR="00E21BAD" w:rsidRDefault="00A41DA0">
      <w:pPr>
        <w:pStyle w:val="BodyText"/>
        <w:spacing w:before="139" w:line="360" w:lineRule="auto"/>
        <w:ind w:left="1713" w:right="4894"/>
      </w:pPr>
      <w:r>
        <w:t>Client</w:t>
      </w:r>
      <w:r>
        <w:rPr>
          <w:spacing w:val="-15"/>
        </w:rPr>
        <w:t xml:space="preserve"> </w:t>
      </w:r>
      <w:r>
        <w:t>Side:</w:t>
      </w:r>
      <w:r>
        <w:rPr>
          <w:spacing w:val="-13"/>
        </w:rPr>
        <w:t xml:space="preserve"> </w:t>
      </w:r>
      <w:r>
        <w:t>RAM</w:t>
      </w:r>
      <w:r>
        <w:rPr>
          <w:spacing w:val="-13"/>
        </w:rPr>
        <w:t xml:space="preserve"> </w:t>
      </w:r>
      <w:r>
        <w:t>Minimum</w:t>
      </w:r>
      <w:r>
        <w:rPr>
          <w:spacing w:val="-13"/>
        </w:rPr>
        <w:t xml:space="preserve"> </w:t>
      </w:r>
      <w:r>
        <w:t>8GB</w:t>
      </w:r>
      <w:r>
        <w:rPr>
          <w:spacing w:val="-13"/>
        </w:rPr>
        <w:t xml:space="preserve"> </w:t>
      </w:r>
      <w:r>
        <w:t>and</w:t>
      </w:r>
      <w:r>
        <w:rPr>
          <w:spacing w:val="-14"/>
        </w:rPr>
        <w:t xml:space="preserve"> </w:t>
      </w:r>
      <w:r>
        <w:t>above HARD DISK Minimum 500 GB PROCESSOR Intel I3</w:t>
      </w:r>
    </w:p>
    <w:p w14:paraId="166CDA92" w14:textId="77777777" w:rsidR="00E21BAD" w:rsidRDefault="00A41DA0">
      <w:pPr>
        <w:pStyle w:val="BodyText"/>
        <w:spacing w:line="360" w:lineRule="auto"/>
        <w:ind w:left="1713" w:right="5886"/>
      </w:pPr>
      <w:r>
        <w:t>Server</w:t>
      </w:r>
      <w:r>
        <w:rPr>
          <w:spacing w:val="-13"/>
        </w:rPr>
        <w:t xml:space="preserve"> </w:t>
      </w:r>
      <w:r>
        <w:t>Side:</w:t>
      </w:r>
      <w:r>
        <w:rPr>
          <w:spacing w:val="-15"/>
        </w:rPr>
        <w:t xml:space="preserve"> </w:t>
      </w:r>
      <w:r>
        <w:t>RAM</w:t>
      </w:r>
      <w:r>
        <w:rPr>
          <w:spacing w:val="-13"/>
        </w:rPr>
        <w:t xml:space="preserve"> </w:t>
      </w:r>
      <w:r>
        <w:t>16</w:t>
      </w:r>
      <w:r>
        <w:rPr>
          <w:spacing w:val="-14"/>
        </w:rPr>
        <w:t xml:space="preserve"> </w:t>
      </w:r>
      <w:r>
        <w:t>GB</w:t>
      </w:r>
      <w:r>
        <w:rPr>
          <w:spacing w:val="-13"/>
        </w:rPr>
        <w:t xml:space="preserve"> </w:t>
      </w:r>
      <w:r>
        <w:t>and</w:t>
      </w:r>
      <w:r>
        <w:rPr>
          <w:spacing w:val="-11"/>
        </w:rPr>
        <w:t xml:space="preserve"> </w:t>
      </w:r>
      <w:r>
        <w:t xml:space="preserve">above </w:t>
      </w:r>
      <w:r>
        <w:t>HARDDISK 512 GB</w:t>
      </w:r>
      <w:r>
        <w:rPr>
          <w:spacing w:val="40"/>
        </w:rPr>
        <w:t xml:space="preserve"> </w:t>
      </w:r>
      <w:r>
        <w:t>PROCESSOR Intel I3</w:t>
      </w:r>
    </w:p>
    <w:p w14:paraId="6909C730" w14:textId="77777777" w:rsidR="00E21BAD" w:rsidRDefault="00E21BAD">
      <w:pPr>
        <w:pStyle w:val="BodyText"/>
        <w:spacing w:before="137"/>
      </w:pPr>
    </w:p>
    <w:p w14:paraId="372B6676" w14:textId="77777777" w:rsidR="00E21BAD" w:rsidRDefault="00A41DA0">
      <w:pPr>
        <w:pStyle w:val="BodyText"/>
        <w:ind w:left="1713"/>
      </w:pPr>
      <w:r>
        <w:t>SOFTWARE</w:t>
      </w:r>
      <w:r>
        <w:rPr>
          <w:spacing w:val="-9"/>
        </w:rPr>
        <w:t xml:space="preserve"> </w:t>
      </w:r>
      <w:r>
        <w:rPr>
          <w:spacing w:val="-2"/>
        </w:rPr>
        <w:t>SPECIFICATIONS</w:t>
      </w:r>
    </w:p>
    <w:p w14:paraId="17069789" w14:textId="77777777" w:rsidR="00E21BAD" w:rsidRDefault="00A41DA0">
      <w:pPr>
        <w:pStyle w:val="BodyText"/>
        <w:spacing w:before="140"/>
        <w:ind w:left="1713"/>
      </w:pPr>
      <w:r>
        <w:t>Client-Side:</w:t>
      </w:r>
      <w:r>
        <w:rPr>
          <w:spacing w:val="-8"/>
        </w:rPr>
        <w:t xml:space="preserve"> </w:t>
      </w:r>
      <w:r>
        <w:t>Operating</w:t>
      </w:r>
      <w:r>
        <w:rPr>
          <w:spacing w:val="-6"/>
        </w:rPr>
        <w:t xml:space="preserve"> </w:t>
      </w:r>
      <w:r>
        <w:t>System</w:t>
      </w:r>
      <w:r>
        <w:rPr>
          <w:spacing w:val="-3"/>
        </w:rPr>
        <w:t xml:space="preserve"> </w:t>
      </w:r>
      <w:r>
        <w:rPr>
          <w:spacing w:val="-2"/>
        </w:rPr>
        <w:t>Windows</w:t>
      </w:r>
    </w:p>
    <w:p w14:paraId="72F00E00" w14:textId="77777777" w:rsidR="00E21BAD" w:rsidRDefault="00A41DA0">
      <w:pPr>
        <w:pStyle w:val="BodyText"/>
        <w:spacing w:before="136" w:line="360" w:lineRule="auto"/>
        <w:ind w:left="1713" w:right="2685"/>
      </w:pPr>
      <w:r>
        <w:t>Web</w:t>
      </w:r>
      <w:r>
        <w:rPr>
          <w:spacing w:val="-10"/>
        </w:rPr>
        <w:t xml:space="preserve"> </w:t>
      </w:r>
      <w:r>
        <w:t>Browser</w:t>
      </w:r>
      <w:r>
        <w:rPr>
          <w:spacing w:val="-11"/>
        </w:rPr>
        <w:t xml:space="preserve"> </w:t>
      </w:r>
      <w:r>
        <w:t>Google</w:t>
      </w:r>
      <w:r>
        <w:rPr>
          <w:spacing w:val="-11"/>
        </w:rPr>
        <w:t xml:space="preserve"> </w:t>
      </w:r>
      <w:r>
        <w:t>Chrome/Internet</w:t>
      </w:r>
      <w:r>
        <w:rPr>
          <w:spacing w:val="-10"/>
        </w:rPr>
        <w:t xml:space="preserve"> </w:t>
      </w:r>
      <w:r>
        <w:t>Explorer</w:t>
      </w:r>
      <w:r>
        <w:rPr>
          <w:spacing w:val="-9"/>
        </w:rPr>
        <w:t xml:space="preserve"> </w:t>
      </w:r>
      <w:r>
        <w:t>version</w:t>
      </w:r>
      <w:r>
        <w:rPr>
          <w:spacing w:val="-10"/>
        </w:rPr>
        <w:t xml:space="preserve"> </w:t>
      </w:r>
      <w:r>
        <w:t>8.0</w:t>
      </w:r>
      <w:r>
        <w:rPr>
          <w:spacing w:val="-10"/>
        </w:rPr>
        <w:t xml:space="preserve"> </w:t>
      </w:r>
      <w:r>
        <w:t>or</w:t>
      </w:r>
      <w:r>
        <w:rPr>
          <w:spacing w:val="-11"/>
        </w:rPr>
        <w:t xml:space="preserve"> </w:t>
      </w:r>
      <w:r>
        <w:t>higher Server-Side: Operating System Windows 10</w:t>
      </w:r>
    </w:p>
    <w:p w14:paraId="7E560EC8" w14:textId="77777777" w:rsidR="00E21BAD" w:rsidRDefault="00A41DA0">
      <w:pPr>
        <w:pStyle w:val="BodyText"/>
        <w:ind w:left="1713"/>
      </w:pPr>
      <w:r>
        <w:t>Database</w:t>
      </w:r>
      <w:r>
        <w:rPr>
          <w:spacing w:val="-8"/>
        </w:rPr>
        <w:t xml:space="preserve"> </w:t>
      </w:r>
      <w:r>
        <w:t>Used:</w:t>
      </w:r>
      <w:r>
        <w:rPr>
          <w:spacing w:val="-4"/>
        </w:rPr>
        <w:t xml:space="preserve"> MySQL</w:t>
      </w:r>
    </w:p>
    <w:p w14:paraId="4682075E" w14:textId="77777777" w:rsidR="00E21BAD" w:rsidRDefault="00A41DA0">
      <w:pPr>
        <w:pStyle w:val="BodyText"/>
        <w:spacing w:before="140"/>
        <w:ind w:left="1713"/>
      </w:pPr>
      <w:r>
        <w:t>Programming</w:t>
      </w:r>
      <w:r>
        <w:rPr>
          <w:spacing w:val="-7"/>
        </w:rPr>
        <w:t xml:space="preserve"> </w:t>
      </w:r>
      <w:r>
        <w:t>Language:</w:t>
      </w:r>
      <w:r>
        <w:rPr>
          <w:spacing w:val="-1"/>
        </w:rPr>
        <w:t xml:space="preserve"> </w:t>
      </w:r>
      <w:r>
        <w:t>HTML,</w:t>
      </w:r>
      <w:r>
        <w:rPr>
          <w:spacing w:val="-1"/>
        </w:rPr>
        <w:t xml:space="preserve"> </w:t>
      </w:r>
      <w:r>
        <w:t>CSS,</w:t>
      </w:r>
      <w:r>
        <w:rPr>
          <w:spacing w:val="-6"/>
        </w:rPr>
        <w:t xml:space="preserve"> </w:t>
      </w:r>
      <w:r>
        <w:t>Python</w:t>
      </w:r>
      <w:r>
        <w:rPr>
          <w:spacing w:val="-4"/>
        </w:rPr>
        <w:t xml:space="preserve"> </w:t>
      </w:r>
      <w:r>
        <w:t>IDE:</w:t>
      </w:r>
      <w:r>
        <w:rPr>
          <w:spacing w:val="-3"/>
        </w:rPr>
        <w:t xml:space="preserve"> </w:t>
      </w:r>
      <w:r>
        <w:t>Visual</w:t>
      </w:r>
      <w:r>
        <w:rPr>
          <w:spacing w:val="-5"/>
        </w:rPr>
        <w:t xml:space="preserve"> </w:t>
      </w:r>
      <w:r>
        <w:t>Studio</w:t>
      </w:r>
      <w:r>
        <w:rPr>
          <w:spacing w:val="-3"/>
        </w:rPr>
        <w:t xml:space="preserve"> </w:t>
      </w:r>
      <w:r>
        <w:rPr>
          <w:spacing w:val="-4"/>
        </w:rPr>
        <w:t>Code</w:t>
      </w:r>
    </w:p>
    <w:p w14:paraId="05616C9B" w14:textId="77777777" w:rsidR="00E21BAD" w:rsidRDefault="00A41DA0">
      <w:pPr>
        <w:pStyle w:val="BodyText"/>
        <w:spacing w:before="136" w:line="362" w:lineRule="auto"/>
        <w:ind w:left="1713"/>
      </w:pPr>
      <w:r>
        <w:t>Libraries</w:t>
      </w:r>
      <w:r>
        <w:rPr>
          <w:spacing w:val="40"/>
        </w:rPr>
        <w:t xml:space="preserve"> </w:t>
      </w:r>
      <w:r>
        <w:t>used</w:t>
      </w:r>
      <w:r>
        <w:rPr>
          <w:spacing w:val="40"/>
        </w:rPr>
        <w:t xml:space="preserve"> </w:t>
      </w:r>
      <w:r>
        <w:t>Pandas,</w:t>
      </w:r>
      <w:r>
        <w:rPr>
          <w:spacing w:val="40"/>
        </w:rPr>
        <w:t xml:space="preserve"> </w:t>
      </w:r>
      <w:r>
        <w:t>Numpy,</w:t>
      </w:r>
      <w:r>
        <w:rPr>
          <w:spacing w:val="40"/>
        </w:rPr>
        <w:t xml:space="preserve"> </w:t>
      </w:r>
      <w:r>
        <w:t>Seaborn,</w:t>
      </w:r>
      <w:r>
        <w:rPr>
          <w:spacing w:val="40"/>
        </w:rPr>
        <w:t xml:space="preserve"> </w:t>
      </w:r>
      <w:r>
        <w:t>matplotlib,</w:t>
      </w:r>
      <w:r>
        <w:rPr>
          <w:spacing w:val="40"/>
        </w:rPr>
        <w:t xml:space="preserve"> </w:t>
      </w:r>
      <w:r>
        <w:t>Sklearn,</w:t>
      </w:r>
      <w:r>
        <w:rPr>
          <w:spacing w:val="40"/>
        </w:rPr>
        <w:t xml:space="preserve"> </w:t>
      </w:r>
      <w:r>
        <w:t>LinearRegression,</w:t>
      </w:r>
      <w:r>
        <w:rPr>
          <w:spacing w:val="80"/>
        </w:rPr>
        <w:t xml:space="preserve"> </w:t>
      </w:r>
      <w:r>
        <w:t>train_test_split, RandomForestRegressor, DecisionTreeRegressor</w:t>
      </w:r>
    </w:p>
    <w:p w14:paraId="0590266B" w14:textId="77777777" w:rsidR="00E21BAD" w:rsidRDefault="00E21BAD">
      <w:pPr>
        <w:pStyle w:val="BodyText"/>
        <w:spacing w:before="202"/>
      </w:pPr>
    </w:p>
    <w:p w14:paraId="061E7B84" w14:textId="77777777" w:rsidR="00E21BAD" w:rsidRDefault="00A41DA0" w:rsidP="00CC56BD">
      <w:pPr>
        <w:pStyle w:val="ListParagraph"/>
        <w:numPr>
          <w:ilvl w:val="1"/>
          <w:numId w:val="7"/>
        </w:numPr>
        <w:tabs>
          <w:tab w:val="left" w:pos="2131"/>
        </w:tabs>
        <w:spacing w:before="1"/>
        <w:ind w:left="2131" w:hanging="418"/>
        <w:jc w:val="both"/>
        <w:rPr>
          <w:b/>
          <w:sz w:val="28"/>
        </w:rPr>
      </w:pPr>
      <w:r>
        <w:rPr>
          <w:b/>
          <w:sz w:val="28"/>
        </w:rPr>
        <w:t>Brief</w:t>
      </w:r>
      <w:r>
        <w:rPr>
          <w:b/>
          <w:spacing w:val="-17"/>
          <w:sz w:val="28"/>
        </w:rPr>
        <w:t xml:space="preserve"> </w:t>
      </w:r>
      <w:r>
        <w:rPr>
          <w:b/>
          <w:sz w:val="28"/>
        </w:rPr>
        <w:t>Description</w:t>
      </w:r>
      <w:r>
        <w:rPr>
          <w:b/>
          <w:spacing w:val="-16"/>
          <w:sz w:val="28"/>
        </w:rPr>
        <w:t xml:space="preserve"> </w:t>
      </w:r>
      <w:r>
        <w:rPr>
          <w:b/>
          <w:sz w:val="28"/>
        </w:rPr>
        <w:t>of</w:t>
      </w:r>
      <w:r>
        <w:rPr>
          <w:b/>
          <w:spacing w:val="-16"/>
          <w:sz w:val="28"/>
        </w:rPr>
        <w:t xml:space="preserve"> </w:t>
      </w:r>
      <w:r>
        <w:rPr>
          <w:b/>
          <w:sz w:val="28"/>
        </w:rPr>
        <w:t>Technology</w:t>
      </w:r>
      <w:r>
        <w:rPr>
          <w:b/>
          <w:spacing w:val="-16"/>
          <w:sz w:val="28"/>
        </w:rPr>
        <w:t xml:space="preserve"> </w:t>
      </w:r>
      <w:r>
        <w:rPr>
          <w:b/>
          <w:spacing w:val="-4"/>
          <w:sz w:val="28"/>
        </w:rPr>
        <w:t>Used</w:t>
      </w:r>
    </w:p>
    <w:p w14:paraId="5A75239C" w14:textId="77777777" w:rsidR="00E21BAD" w:rsidRDefault="00A41DA0">
      <w:pPr>
        <w:pStyle w:val="BodyText"/>
        <w:spacing w:before="159" w:line="360" w:lineRule="auto"/>
        <w:ind w:left="1713" w:right="973"/>
        <w:jc w:val="both"/>
      </w:pPr>
      <w:r>
        <w:t xml:space="preserve">The project solution proposed to take the required input of user from the created interface and process all the provided data to meet the requirements of the machine learning model and finally display the output saying so and so amount is the predicted </w:t>
      </w:r>
      <w:r>
        <w:rPr>
          <w:spacing w:val="-2"/>
        </w:rPr>
        <w:t>cost.</w:t>
      </w:r>
    </w:p>
    <w:p w14:paraId="5AE3FB66" w14:textId="77777777" w:rsidR="00E21BAD" w:rsidRDefault="00A41DA0">
      <w:pPr>
        <w:pStyle w:val="BodyText"/>
        <w:spacing w:line="360" w:lineRule="auto"/>
        <w:ind w:left="1713" w:right="969"/>
        <w:jc w:val="both"/>
      </w:pPr>
      <w:r>
        <w:t>The</w:t>
      </w:r>
      <w:r>
        <w:rPr>
          <w:spacing w:val="-2"/>
        </w:rPr>
        <w:t xml:space="preserve"> </w:t>
      </w:r>
      <w:r>
        <w:t>Technology used</w:t>
      </w:r>
      <w:r>
        <w:rPr>
          <w:spacing w:val="-1"/>
        </w:rPr>
        <w:t xml:space="preserve"> </w:t>
      </w:r>
      <w:r>
        <w:t>in the</w:t>
      </w:r>
      <w:r>
        <w:rPr>
          <w:spacing w:val="-4"/>
        </w:rPr>
        <w:t xml:space="preserve"> </w:t>
      </w:r>
      <w:r>
        <w:t>project is</w:t>
      </w:r>
      <w:r>
        <w:rPr>
          <w:spacing w:val="-3"/>
        </w:rPr>
        <w:t xml:space="preserve"> </w:t>
      </w:r>
      <w:r>
        <w:t>Data Science (Machine Learning Algorithms)</w:t>
      </w:r>
      <w:r>
        <w:rPr>
          <w:spacing w:val="-2"/>
        </w:rPr>
        <w:t xml:space="preserve"> </w:t>
      </w:r>
      <w:r>
        <w:t>to predict the fare flight based on the historical data.</w:t>
      </w:r>
    </w:p>
    <w:p w14:paraId="77306F30" w14:textId="77777777" w:rsidR="00E21BAD" w:rsidRDefault="00A41DA0">
      <w:pPr>
        <w:pStyle w:val="BodyText"/>
        <w:spacing w:before="5" w:line="360" w:lineRule="auto"/>
        <w:ind w:left="1713" w:right="972"/>
        <w:jc w:val="both"/>
      </w:pPr>
      <w:r>
        <w:t>Python</w:t>
      </w:r>
      <w:r>
        <w:rPr>
          <w:spacing w:val="-7"/>
        </w:rPr>
        <w:t xml:space="preserve"> </w:t>
      </w:r>
      <w:r>
        <w:t>3.9</w:t>
      </w:r>
      <w:r>
        <w:rPr>
          <w:spacing w:val="-4"/>
        </w:rPr>
        <w:t xml:space="preserve"> </w:t>
      </w:r>
      <w:r>
        <w:t>is</w:t>
      </w:r>
      <w:r>
        <w:rPr>
          <w:spacing w:val="-8"/>
        </w:rPr>
        <w:t xml:space="preserve"> </w:t>
      </w:r>
      <w:r>
        <w:t>used</w:t>
      </w:r>
      <w:r>
        <w:rPr>
          <w:spacing w:val="-4"/>
        </w:rPr>
        <w:t xml:space="preserve"> </w:t>
      </w:r>
      <w:r>
        <w:t>as</w:t>
      </w:r>
      <w:r>
        <w:rPr>
          <w:spacing w:val="-4"/>
        </w:rPr>
        <w:t xml:space="preserve"> </w:t>
      </w:r>
      <w:r>
        <w:t>the</w:t>
      </w:r>
      <w:r>
        <w:rPr>
          <w:spacing w:val="-3"/>
        </w:rPr>
        <w:t xml:space="preserve"> </w:t>
      </w:r>
      <w:r>
        <w:t>programming</w:t>
      </w:r>
      <w:r>
        <w:rPr>
          <w:spacing w:val="-4"/>
        </w:rPr>
        <w:t xml:space="preserve"> </w:t>
      </w:r>
      <w:r>
        <w:t>language</w:t>
      </w:r>
      <w:r>
        <w:rPr>
          <w:spacing w:val="-3"/>
        </w:rPr>
        <w:t xml:space="preserve"> </w:t>
      </w:r>
      <w:r>
        <w:t>and</w:t>
      </w:r>
      <w:r>
        <w:rPr>
          <w:spacing w:val="-7"/>
        </w:rPr>
        <w:t xml:space="preserve"> </w:t>
      </w:r>
      <w:r>
        <w:t>frame</w:t>
      </w:r>
      <w:r>
        <w:rPr>
          <w:spacing w:val="-5"/>
        </w:rPr>
        <w:t xml:space="preserve"> </w:t>
      </w:r>
      <w:r>
        <w:t>works</w:t>
      </w:r>
      <w:r>
        <w:rPr>
          <w:spacing w:val="-4"/>
        </w:rPr>
        <w:t xml:space="preserve"> </w:t>
      </w:r>
      <w:r>
        <w:t>like</w:t>
      </w:r>
      <w:r>
        <w:rPr>
          <w:spacing w:val="-5"/>
        </w:rPr>
        <w:t xml:space="preserve"> </w:t>
      </w:r>
      <w:r>
        <w:t>Numpy,</w:t>
      </w:r>
      <w:r>
        <w:rPr>
          <w:spacing w:val="-2"/>
        </w:rPr>
        <w:t xml:space="preserve"> </w:t>
      </w:r>
      <w:r>
        <w:t>pandas, Sklearn</w:t>
      </w:r>
      <w:r>
        <w:rPr>
          <w:spacing w:val="-3"/>
        </w:rPr>
        <w:t xml:space="preserve"> </w:t>
      </w:r>
      <w:r>
        <w:t>and</w:t>
      </w:r>
      <w:r>
        <w:rPr>
          <w:spacing w:val="-1"/>
        </w:rPr>
        <w:t xml:space="preserve"> </w:t>
      </w:r>
      <w:r>
        <w:t>other</w:t>
      </w:r>
      <w:r>
        <w:rPr>
          <w:spacing w:val="-2"/>
        </w:rPr>
        <w:t xml:space="preserve"> </w:t>
      </w:r>
      <w:r>
        <w:t>modules</w:t>
      </w:r>
      <w:r>
        <w:rPr>
          <w:spacing w:val="-3"/>
        </w:rPr>
        <w:t xml:space="preserve"> </w:t>
      </w:r>
      <w:r>
        <w:t>for</w:t>
      </w:r>
      <w:r>
        <w:rPr>
          <w:spacing w:val="-2"/>
        </w:rPr>
        <w:t xml:space="preserve"> </w:t>
      </w:r>
      <w:r>
        <w:t>building</w:t>
      </w:r>
      <w:r>
        <w:rPr>
          <w:spacing w:val="-3"/>
        </w:rPr>
        <w:t xml:space="preserve"> </w:t>
      </w:r>
      <w:r>
        <w:t>the</w:t>
      </w:r>
      <w:r>
        <w:rPr>
          <w:spacing w:val="-2"/>
        </w:rPr>
        <w:t xml:space="preserve"> </w:t>
      </w:r>
      <w:r>
        <w:t>model.</w:t>
      </w:r>
      <w:r>
        <w:rPr>
          <w:spacing w:val="-1"/>
        </w:rPr>
        <w:t xml:space="preserve"> </w:t>
      </w:r>
      <w:r>
        <w:t>For</w:t>
      </w:r>
      <w:r>
        <w:rPr>
          <w:spacing w:val="-2"/>
        </w:rPr>
        <w:t xml:space="preserve"> </w:t>
      </w:r>
      <w:r>
        <w:t>visualizations</w:t>
      </w:r>
      <w:r>
        <w:rPr>
          <w:spacing w:val="-1"/>
        </w:rPr>
        <w:t xml:space="preserve"> </w:t>
      </w:r>
      <w:r>
        <w:t>seaborn and</w:t>
      </w:r>
      <w:r>
        <w:rPr>
          <w:spacing w:val="-1"/>
        </w:rPr>
        <w:t xml:space="preserve"> </w:t>
      </w:r>
      <w:r>
        <w:t>parts of</w:t>
      </w:r>
      <w:r>
        <w:rPr>
          <w:spacing w:val="40"/>
        </w:rPr>
        <w:t xml:space="preserve"> </w:t>
      </w:r>
      <w:r>
        <w:t>matplotlib are being used.</w:t>
      </w:r>
    </w:p>
    <w:p w14:paraId="18267D4D" w14:textId="77777777" w:rsidR="00E21BAD" w:rsidRDefault="00A41DA0">
      <w:pPr>
        <w:pStyle w:val="BodyText"/>
        <w:spacing w:line="360" w:lineRule="auto"/>
        <w:ind w:left="1713" w:right="972"/>
        <w:jc w:val="both"/>
      </w:pPr>
      <w:r>
        <w:t>Machine</w:t>
      </w:r>
      <w:r>
        <w:rPr>
          <w:spacing w:val="-3"/>
        </w:rPr>
        <w:t xml:space="preserve"> </w:t>
      </w:r>
      <w:r>
        <w:t>learning is</w:t>
      </w:r>
      <w:r>
        <w:rPr>
          <w:spacing w:val="-2"/>
        </w:rPr>
        <w:t xml:space="preserve"> </w:t>
      </w:r>
      <w:r>
        <w:t>a</w:t>
      </w:r>
      <w:r>
        <w:rPr>
          <w:spacing w:val="-3"/>
        </w:rPr>
        <w:t xml:space="preserve"> </w:t>
      </w:r>
      <w:r>
        <w:t>branch</w:t>
      </w:r>
      <w:r>
        <w:rPr>
          <w:spacing w:val="-2"/>
        </w:rPr>
        <w:t xml:space="preserve"> </w:t>
      </w:r>
      <w:r>
        <w:t>of</w:t>
      </w:r>
      <w:r>
        <w:rPr>
          <w:spacing w:val="-5"/>
        </w:rPr>
        <w:t xml:space="preserve"> </w:t>
      </w:r>
      <w:r>
        <w:t>artificial intelligence</w:t>
      </w:r>
      <w:r>
        <w:rPr>
          <w:spacing w:val="-1"/>
        </w:rPr>
        <w:t xml:space="preserve"> </w:t>
      </w:r>
      <w:r>
        <w:t>(AI) and</w:t>
      </w:r>
      <w:r>
        <w:rPr>
          <w:spacing w:val="-4"/>
        </w:rPr>
        <w:t xml:space="preserve"> </w:t>
      </w:r>
      <w:r>
        <w:t>computer</w:t>
      </w:r>
      <w:r>
        <w:rPr>
          <w:spacing w:val="-3"/>
        </w:rPr>
        <w:t xml:space="preserve"> </w:t>
      </w:r>
      <w:r>
        <w:t>science</w:t>
      </w:r>
      <w:r>
        <w:rPr>
          <w:spacing w:val="-8"/>
        </w:rPr>
        <w:t xml:space="preserve"> </w:t>
      </w:r>
      <w:r>
        <w:t>which focuses</w:t>
      </w:r>
      <w:r>
        <w:rPr>
          <w:spacing w:val="-15"/>
        </w:rPr>
        <w:t xml:space="preserve"> </w:t>
      </w:r>
      <w:r>
        <w:t>on</w:t>
      </w:r>
      <w:r>
        <w:rPr>
          <w:spacing w:val="-15"/>
        </w:rPr>
        <w:t xml:space="preserve"> </w:t>
      </w:r>
      <w:r>
        <w:t>the</w:t>
      </w:r>
      <w:r>
        <w:rPr>
          <w:spacing w:val="-15"/>
        </w:rPr>
        <w:t xml:space="preserve"> </w:t>
      </w:r>
      <w:r>
        <w:t>use</w:t>
      </w:r>
      <w:r>
        <w:rPr>
          <w:spacing w:val="-15"/>
        </w:rPr>
        <w:t xml:space="preserve"> </w:t>
      </w:r>
      <w:r>
        <w:t>of</w:t>
      </w:r>
      <w:r>
        <w:rPr>
          <w:spacing w:val="-14"/>
        </w:rPr>
        <w:t xml:space="preserve"> </w:t>
      </w:r>
      <w:r>
        <w:t>data</w:t>
      </w:r>
      <w:r>
        <w:rPr>
          <w:spacing w:val="-14"/>
        </w:rPr>
        <w:t xml:space="preserve"> </w:t>
      </w:r>
      <w:r>
        <w:t>and</w:t>
      </w:r>
      <w:r>
        <w:rPr>
          <w:spacing w:val="-13"/>
        </w:rPr>
        <w:t xml:space="preserve"> </w:t>
      </w:r>
      <w:r>
        <w:t>algorithms</w:t>
      </w:r>
      <w:r>
        <w:rPr>
          <w:spacing w:val="-15"/>
        </w:rPr>
        <w:t xml:space="preserve"> </w:t>
      </w:r>
      <w:r>
        <w:t>to</w:t>
      </w:r>
      <w:r>
        <w:rPr>
          <w:spacing w:val="-13"/>
        </w:rPr>
        <w:t xml:space="preserve"> </w:t>
      </w:r>
      <w:r>
        <w:t>imitate</w:t>
      </w:r>
      <w:r>
        <w:rPr>
          <w:spacing w:val="-15"/>
        </w:rPr>
        <w:t xml:space="preserve"> </w:t>
      </w:r>
      <w:r>
        <w:t>the</w:t>
      </w:r>
      <w:r>
        <w:rPr>
          <w:spacing w:val="-15"/>
        </w:rPr>
        <w:t xml:space="preserve"> </w:t>
      </w:r>
      <w:r>
        <w:t>way</w:t>
      </w:r>
      <w:r>
        <w:rPr>
          <w:spacing w:val="-13"/>
        </w:rPr>
        <w:t xml:space="preserve"> </w:t>
      </w:r>
      <w:r>
        <w:t>that</w:t>
      </w:r>
      <w:r>
        <w:rPr>
          <w:spacing w:val="-15"/>
        </w:rPr>
        <w:t xml:space="preserve"> </w:t>
      </w:r>
      <w:r>
        <w:t>humans</w:t>
      </w:r>
      <w:r>
        <w:rPr>
          <w:spacing w:val="-15"/>
        </w:rPr>
        <w:t xml:space="preserve"> </w:t>
      </w:r>
      <w:r>
        <w:t>learn,</w:t>
      </w:r>
      <w:r>
        <w:rPr>
          <w:spacing w:val="-13"/>
        </w:rPr>
        <w:t xml:space="preserve"> </w:t>
      </w:r>
      <w:r>
        <w:t>gradually improving its accuracy.</w:t>
      </w:r>
    </w:p>
    <w:p w14:paraId="17A1A600" w14:textId="77777777" w:rsidR="00E21BAD" w:rsidRDefault="00E21BAD">
      <w:pPr>
        <w:pStyle w:val="BodyText"/>
        <w:spacing w:line="360" w:lineRule="auto"/>
        <w:jc w:val="both"/>
        <w:sectPr w:rsidR="00E21BAD">
          <w:pgSz w:w="11910" w:h="16840"/>
          <w:pgMar w:top="1340" w:right="425" w:bottom="880" w:left="425" w:header="0" w:footer="695" w:gutter="0"/>
          <w:pgBorders w:offsetFrom="page">
            <w:top w:val="single" w:sz="4" w:space="24" w:color="000000"/>
            <w:left w:val="single" w:sz="4" w:space="23" w:color="000000"/>
            <w:bottom w:val="single" w:sz="4" w:space="23" w:color="000000"/>
            <w:right w:val="single" w:sz="4" w:space="23" w:color="000000"/>
          </w:pgBorders>
          <w:cols w:space="720"/>
        </w:sectPr>
      </w:pPr>
    </w:p>
    <w:p w14:paraId="14C9A8D3" w14:textId="2054C947" w:rsidR="00E21BAD" w:rsidRDefault="00A41DA0" w:rsidP="00A41818">
      <w:pPr>
        <w:pStyle w:val="Heading1"/>
        <w:ind w:left="1678" w:right="934"/>
        <w:jc w:val="center"/>
        <w:rPr>
          <w:spacing w:val="-2"/>
        </w:rPr>
      </w:pPr>
      <w:r>
        <w:lastRenderedPageBreak/>
        <w:t>PROPOSED</w:t>
      </w:r>
      <w:r>
        <w:rPr>
          <w:spacing w:val="-17"/>
        </w:rPr>
        <w:t xml:space="preserve"> </w:t>
      </w:r>
      <w:r>
        <w:rPr>
          <w:spacing w:val="-2"/>
        </w:rPr>
        <w:t>SYSTEM</w:t>
      </w:r>
    </w:p>
    <w:p w14:paraId="5D63DE5D" w14:textId="77777777" w:rsidR="00A41818" w:rsidRPr="00A41818" w:rsidRDefault="00A41818" w:rsidP="00A41818">
      <w:pPr>
        <w:pStyle w:val="Heading1"/>
        <w:ind w:left="1678" w:right="934"/>
        <w:jc w:val="center"/>
      </w:pPr>
    </w:p>
    <w:p w14:paraId="175E72A2" w14:textId="77777777" w:rsidR="00E21BAD" w:rsidRDefault="00A41DA0">
      <w:pPr>
        <w:pStyle w:val="ListParagraph"/>
        <w:numPr>
          <w:ilvl w:val="1"/>
          <w:numId w:val="2"/>
        </w:numPr>
        <w:tabs>
          <w:tab w:val="left" w:pos="2131"/>
        </w:tabs>
        <w:spacing w:before="0"/>
        <w:ind w:left="2131" w:hanging="418"/>
        <w:rPr>
          <w:b/>
          <w:sz w:val="28"/>
        </w:rPr>
      </w:pPr>
      <w:r>
        <w:rPr>
          <w:b/>
          <w:sz w:val="28"/>
        </w:rPr>
        <w:t>S</w:t>
      </w:r>
      <w:r>
        <w:rPr>
          <w:b/>
          <w:sz w:val="28"/>
        </w:rPr>
        <w:t>TUDY</w:t>
      </w:r>
      <w:r>
        <w:rPr>
          <w:b/>
          <w:spacing w:val="-16"/>
          <w:sz w:val="28"/>
        </w:rPr>
        <w:t xml:space="preserve"> </w:t>
      </w:r>
      <w:r>
        <w:rPr>
          <w:b/>
          <w:sz w:val="28"/>
        </w:rPr>
        <w:t>OF</w:t>
      </w:r>
      <w:r>
        <w:rPr>
          <w:b/>
          <w:spacing w:val="-16"/>
          <w:sz w:val="28"/>
        </w:rPr>
        <w:t xml:space="preserve"> </w:t>
      </w:r>
      <w:r>
        <w:rPr>
          <w:b/>
          <w:sz w:val="28"/>
        </w:rPr>
        <w:t>SIMILAR</w:t>
      </w:r>
      <w:r>
        <w:rPr>
          <w:b/>
          <w:spacing w:val="-13"/>
          <w:sz w:val="28"/>
        </w:rPr>
        <w:t xml:space="preserve"> </w:t>
      </w:r>
      <w:r>
        <w:rPr>
          <w:b/>
          <w:spacing w:val="-2"/>
          <w:sz w:val="28"/>
        </w:rPr>
        <w:t>SYSTEMS</w:t>
      </w:r>
    </w:p>
    <w:p w14:paraId="5DB35FE7" w14:textId="7EAA0A06" w:rsidR="00503580" w:rsidRPr="00A05BA5" w:rsidRDefault="00A41DA0" w:rsidP="00A05BA5">
      <w:pPr>
        <w:pStyle w:val="BodyText"/>
        <w:spacing w:before="159" w:line="360" w:lineRule="auto"/>
        <w:ind w:left="1713" w:right="973"/>
      </w:pPr>
      <w:r w:rsidRPr="00A05BA5">
        <w:t xml:space="preserve">Several existing systems have been developed using machine learning to predict </w:t>
      </w:r>
    </w:p>
    <w:p w14:paraId="59CFF70B" w14:textId="3BC683DE" w:rsidR="00113523" w:rsidRPr="00A05BA5" w:rsidRDefault="00A41DA0" w:rsidP="00A05BA5">
      <w:pPr>
        <w:pStyle w:val="BodyText"/>
        <w:spacing w:before="159" w:line="360" w:lineRule="auto"/>
        <w:ind w:left="1713" w:right="973"/>
      </w:pPr>
      <w:r w:rsidRPr="00A05BA5">
        <w:t>student admission outcomes based on academic and demographic features.</w:t>
      </w:r>
      <w:r w:rsidRPr="00A05BA5">
        <w:br/>
        <w:t>These systems provide valuable insights into which models work best under</w:t>
      </w:r>
    </w:p>
    <w:p w14:paraId="6B10048B" w14:textId="24CAB1EA" w:rsidR="009469AF" w:rsidRPr="00A05BA5" w:rsidRDefault="00A41DA0" w:rsidP="00A05BA5">
      <w:pPr>
        <w:pStyle w:val="BodyText"/>
        <w:spacing w:before="159" w:line="360" w:lineRule="auto"/>
        <w:ind w:left="1713" w:right="973"/>
      </w:pPr>
      <w:r w:rsidRPr="00A05BA5">
        <w:t>conditions and</w:t>
      </w:r>
      <w:r w:rsidRPr="00A05BA5">
        <w:t xml:space="preserve"> </w:t>
      </w:r>
      <w:r w:rsidR="00A41818" w:rsidRPr="00A05BA5">
        <w:t>th</w:t>
      </w:r>
      <w:r w:rsidRPr="00A05BA5">
        <w:t>a</w:t>
      </w:r>
      <w:r w:rsidRPr="00A05BA5">
        <w:t>t</w:t>
      </w:r>
      <w:r w:rsidR="00A41818" w:rsidRPr="00A05BA5">
        <w:t xml:space="preserve"> </w:t>
      </w:r>
      <w:r w:rsidRPr="00A05BA5">
        <w:t>Many university admission predictors use historical datasets</w:t>
      </w:r>
    </w:p>
    <w:p w14:paraId="438D601C" w14:textId="7DF4936D" w:rsidR="00503580" w:rsidRPr="00A05BA5" w:rsidRDefault="00A41DA0" w:rsidP="00A05BA5">
      <w:pPr>
        <w:pStyle w:val="BodyText"/>
        <w:spacing w:before="159" w:line="360" w:lineRule="auto"/>
        <w:ind w:left="1713" w:right="973"/>
      </w:pPr>
      <w:r w:rsidRPr="00A05BA5">
        <w:t xml:space="preserve"> with features like </w:t>
      </w:r>
      <w:r w:rsidRPr="00A05BA5">
        <w:t>GRE scores,</w:t>
      </w:r>
      <w:r w:rsidR="00503580" w:rsidRPr="00A05BA5">
        <w:t xml:space="preserve"> </w:t>
      </w:r>
      <w:r w:rsidRPr="00A05BA5">
        <w:t>TOEFL scores, CGPA, and research experience.</w:t>
      </w:r>
    </w:p>
    <w:p w14:paraId="691F71B0" w14:textId="77777777" w:rsidR="00503580" w:rsidRPr="00A05BA5" w:rsidRDefault="00A41DA0" w:rsidP="00A05BA5">
      <w:pPr>
        <w:pStyle w:val="BodyText"/>
        <w:spacing w:before="159" w:line="360" w:lineRule="auto"/>
        <w:ind w:left="1713" w:right="973"/>
      </w:pPr>
      <w:r w:rsidRPr="00A05BA5">
        <w:t>These predictors often utilize supervised learning algorithms such as Linear Regression,</w:t>
      </w:r>
    </w:p>
    <w:p w14:paraId="28BBE57E" w14:textId="77777777" w:rsidR="00503580" w:rsidRPr="00A05BA5" w:rsidRDefault="00A41DA0" w:rsidP="00A05BA5">
      <w:pPr>
        <w:pStyle w:val="BodyText"/>
        <w:spacing w:before="159" w:line="360" w:lineRule="auto"/>
        <w:ind w:left="1713" w:right="973"/>
      </w:pPr>
      <w:r w:rsidRPr="00A05BA5">
        <w:t>Logistic Regression, and Support Vector Machines (SVM).</w:t>
      </w:r>
      <w:r w:rsidRPr="00A05BA5">
        <w:br/>
        <w:t xml:space="preserve">Linear Regression models are easy to interpret and are commonly used for estimating </w:t>
      </w:r>
    </w:p>
    <w:p w14:paraId="6569DBCF" w14:textId="61B6595F" w:rsidR="00FB5EB6" w:rsidRPr="00A05BA5" w:rsidRDefault="00A41DA0" w:rsidP="00A05BA5">
      <w:pPr>
        <w:pStyle w:val="BodyText"/>
        <w:spacing w:before="159" w:line="360" w:lineRule="auto"/>
        <w:ind w:left="1713" w:right="973"/>
      </w:pPr>
      <w:r w:rsidRPr="00A05BA5">
        <w:t>the probability of admission.</w:t>
      </w:r>
      <w:r w:rsidR="009469AF" w:rsidRPr="00A05BA5">
        <w:t xml:space="preserve"> </w:t>
      </w:r>
      <w:r w:rsidRPr="00A05BA5">
        <w:t xml:space="preserve">Decision Trees and Random Forests provide better accuracy, especially when handling </w:t>
      </w:r>
      <w:r w:rsidRPr="00A05BA5">
        <w:t>non-linear relationships and noisy data.</w:t>
      </w:r>
      <w:r w:rsidRPr="00A05BA5">
        <w:br/>
        <w:t xml:space="preserve">Neural Networks are also applied for complex patterns but require more training data </w:t>
      </w:r>
    </w:p>
    <w:p w14:paraId="4922ACD7" w14:textId="45606DC3" w:rsidR="007C28B2" w:rsidRPr="00A05BA5" w:rsidRDefault="00A41DA0" w:rsidP="00A05BA5">
      <w:pPr>
        <w:pStyle w:val="BodyText"/>
        <w:spacing w:before="159" w:line="360" w:lineRule="auto"/>
        <w:ind w:left="1713" w:right="973"/>
      </w:pPr>
      <w:r w:rsidRPr="00A05BA5">
        <w:t>and computational resources</w:t>
      </w:r>
      <w:r w:rsidR="009445CC" w:rsidRPr="00A05BA5">
        <w:t xml:space="preserve"> </w:t>
      </w:r>
      <w:r w:rsidRPr="00A05BA5">
        <w:t xml:space="preserve">K-Nearest Neighbors (KNN) has been explored in some systems for classification-based </w:t>
      </w:r>
      <w:r w:rsidRPr="00A05BA5">
        <w:t>prediction tasks.</w:t>
      </w:r>
      <w:r w:rsidRPr="00A05BA5">
        <w:br/>
        <w:t xml:space="preserve">Naive Bayes classifiers have been used in simpler systems for probabilistic admission </w:t>
      </w:r>
    </w:p>
    <w:p w14:paraId="7BF9F6D1" w14:textId="3CE3C315" w:rsidR="00AC6841" w:rsidRPr="00A05BA5" w:rsidRDefault="00A41DA0" w:rsidP="00A05BA5">
      <w:pPr>
        <w:pStyle w:val="BodyText"/>
        <w:spacing w:before="159" w:line="360" w:lineRule="auto"/>
        <w:ind w:left="1713" w:right="973"/>
      </w:pPr>
      <w:r w:rsidRPr="00A05BA5">
        <w:t>prediction</w:t>
      </w:r>
      <w:r w:rsidR="009445CC" w:rsidRPr="00A05BA5">
        <w:t xml:space="preserve"> </w:t>
      </w:r>
      <w:r w:rsidRPr="00A05BA5">
        <w:t xml:space="preserve">SVMs offer robust classification performance in high-dimensional spaces, which is useful </w:t>
      </w:r>
      <w:r w:rsidRPr="00A05BA5">
        <w:t>for diverse admission features.</w:t>
      </w:r>
      <w:r w:rsidRPr="00A05BA5">
        <w:br/>
        <w:t xml:space="preserve">Systems like GradSchoolPredictor and Yocket implement basic prediction models with </w:t>
      </w:r>
    </w:p>
    <w:p w14:paraId="079C81FF" w14:textId="5FA0B8DA" w:rsidR="00A41818" w:rsidRPr="00A05BA5" w:rsidRDefault="00A41DA0" w:rsidP="00A05BA5">
      <w:pPr>
        <w:pStyle w:val="BodyText"/>
        <w:spacing w:before="159" w:line="360" w:lineRule="auto"/>
        <w:ind w:left="1713" w:right="973"/>
      </w:pPr>
      <w:r w:rsidRPr="00A05BA5">
        <w:t>user-friendly interfaces.</w:t>
      </w:r>
      <w:r w:rsidR="009C7F11" w:rsidRPr="00A05BA5">
        <w:t xml:space="preserve"> </w:t>
      </w:r>
      <w:r w:rsidRPr="00A05BA5">
        <w:t xml:space="preserve">Some systems allow users to compare their profiles against admitted student profiles at </w:t>
      </w:r>
      <w:r w:rsidRPr="00A05BA5">
        <w:t>different universities.</w:t>
      </w:r>
      <w:r w:rsidRPr="00A05BA5">
        <w:br/>
        <w:t xml:space="preserve">These predictors also help users estimate safety, match, and dream universities based on </w:t>
      </w:r>
      <w:r w:rsidRPr="00A05BA5">
        <w:t>scores.</w:t>
      </w:r>
      <w:r w:rsidR="009C7F11" w:rsidRPr="00A05BA5">
        <w:t xml:space="preserve"> </w:t>
      </w:r>
      <w:r w:rsidRPr="00A05BA5">
        <w:t>Most systems incorporate visualization features to help users understand the model’s predictions.</w:t>
      </w:r>
      <w:r w:rsidRPr="00A05BA5">
        <w:br/>
        <w:t xml:space="preserve">A few advanced systems employ ensemble models to improve prediction reliability and </w:t>
      </w:r>
      <w:r w:rsidR="00A05BA5" w:rsidRPr="00A05BA5">
        <w:t>generalization;</w:t>
      </w:r>
      <w:r w:rsidR="009445CC" w:rsidRPr="00A05BA5">
        <w:t xml:space="preserve"> </w:t>
      </w:r>
      <w:r w:rsidR="009C7F11" w:rsidRPr="00A05BA5">
        <w:t>t</w:t>
      </w:r>
      <w:r w:rsidRPr="00A05BA5">
        <w:t>he use of historical admission data ensures that predictions are based on real-world patterns and decisions.</w:t>
      </w:r>
      <w:r w:rsidR="00A41818" w:rsidRPr="00A05BA5">
        <w:t xml:space="preserve"> </w:t>
      </w:r>
      <w:r w:rsidRPr="00A05BA5">
        <w:t>Some tools integrate feedback loops, where users can verify prediction accuracy post-admission and refine models.</w:t>
      </w:r>
    </w:p>
    <w:p w14:paraId="5F37CA28" w14:textId="4A24FAC4" w:rsidR="00113523" w:rsidRDefault="00A41DA0" w:rsidP="00C71DD6">
      <w:pPr>
        <w:pStyle w:val="BodyText"/>
        <w:spacing w:before="162" w:line="360" w:lineRule="auto"/>
        <w:ind w:left="1713" w:right="971"/>
        <w:jc w:val="both"/>
      </w:pPr>
      <w:r w:rsidRPr="0073245E">
        <w:br/>
      </w:r>
      <w:r w:rsidRPr="00C71DD6">
        <w:lastRenderedPageBreak/>
        <w:t xml:space="preserve">Cloud-based deployment allows for real-time access and prediction at scale in many </w:t>
      </w:r>
      <w:proofErr w:type="spellStart"/>
      <w:proofErr w:type="gramStart"/>
      <w:r w:rsidRPr="00C71DD6">
        <w:t>systems.</w:t>
      </w:r>
      <w:r w:rsidRPr="00C71DD6">
        <w:t>Commonly</w:t>
      </w:r>
      <w:proofErr w:type="spellEnd"/>
      <w:proofErr w:type="gramEnd"/>
      <w:r w:rsidRPr="00C71DD6">
        <w:t xml:space="preserve"> faced challenges include data sparsity, missing values, and feature imbalance.</w:t>
      </w:r>
      <w:r w:rsidRPr="00C71DD6">
        <w:br/>
        <w:t xml:space="preserve">Best practices include data normalization, cross-validation, and outlier handling to improve </w:t>
      </w:r>
      <w:r w:rsidRPr="00C71DD6">
        <w:t>model accuracy.</w:t>
      </w:r>
      <w:r w:rsidRPr="00C71DD6">
        <w:br/>
        <w:t xml:space="preserve">Ethical considerations like bias mitigation and fairness in prediction are also part of </w:t>
      </w:r>
      <w:r w:rsidRPr="00C71DD6">
        <w:t>modern admission tools.</w:t>
      </w:r>
      <w:r w:rsidRPr="00C71DD6">
        <w:br/>
        <w:t>User data privacy and protection remain key priorities for trustworthy prediction systems.</w:t>
      </w:r>
      <w:r w:rsidRPr="00C71DD6">
        <w:br/>
        <w:t xml:space="preserve">These systems serve as an important reference and benchmarking foundation for developing </w:t>
      </w:r>
      <w:r w:rsidRPr="00C71DD6">
        <w:t>new admission predictors.</w:t>
      </w:r>
      <w:r w:rsidRPr="00C71DD6">
        <w:br/>
        <w:t xml:space="preserve">Analyzing them helps identify strengths and gaps that your system can address through </w:t>
      </w:r>
      <w:r w:rsidRPr="00C71DD6">
        <w:t>innovation and improvement.</w:t>
      </w:r>
    </w:p>
    <w:p w14:paraId="46CBDE4C" w14:textId="77777777" w:rsidR="006829CE" w:rsidRPr="00C71DD6" w:rsidRDefault="006829CE" w:rsidP="00C71DD6">
      <w:pPr>
        <w:pStyle w:val="BodyText"/>
        <w:spacing w:before="162" w:line="360" w:lineRule="auto"/>
        <w:ind w:left="1713" w:right="971"/>
        <w:jc w:val="both"/>
      </w:pPr>
    </w:p>
    <w:p w14:paraId="0D1C388D" w14:textId="77777777" w:rsidR="00E21BAD" w:rsidRDefault="00A41DA0">
      <w:pPr>
        <w:pStyle w:val="Heading1"/>
        <w:numPr>
          <w:ilvl w:val="1"/>
          <w:numId w:val="2"/>
        </w:numPr>
        <w:tabs>
          <w:tab w:val="left" w:pos="2131"/>
        </w:tabs>
        <w:spacing w:before="0"/>
        <w:ind w:left="2131" w:hanging="418"/>
      </w:pPr>
      <w:r>
        <w:rPr>
          <w:spacing w:val="-2"/>
        </w:rPr>
        <w:t>FEASIBILITY</w:t>
      </w:r>
      <w:r>
        <w:rPr>
          <w:spacing w:val="-9"/>
        </w:rPr>
        <w:t xml:space="preserve"> </w:t>
      </w:r>
      <w:r>
        <w:rPr>
          <w:spacing w:val="-4"/>
        </w:rPr>
        <w:t>STUDY</w:t>
      </w:r>
    </w:p>
    <w:p w14:paraId="0EB2444E" w14:textId="77777777" w:rsidR="00E21BAD" w:rsidRDefault="00A41DA0">
      <w:pPr>
        <w:pStyle w:val="BodyText"/>
        <w:spacing w:before="162" w:line="360" w:lineRule="auto"/>
        <w:ind w:left="1713" w:right="971"/>
        <w:jc w:val="both"/>
      </w:pPr>
      <w:r>
        <w:t>The</w:t>
      </w:r>
      <w:r>
        <w:rPr>
          <w:spacing w:val="-12"/>
        </w:rPr>
        <w:t xml:space="preserve"> </w:t>
      </w:r>
      <w:r>
        <w:t>goal</w:t>
      </w:r>
      <w:r>
        <w:rPr>
          <w:spacing w:val="-8"/>
        </w:rPr>
        <w:t xml:space="preserve"> </w:t>
      </w:r>
      <w:r>
        <w:t>of</w:t>
      </w:r>
      <w:r>
        <w:rPr>
          <w:spacing w:val="-9"/>
        </w:rPr>
        <w:t xml:space="preserve"> </w:t>
      </w:r>
      <w:r>
        <w:t>this</w:t>
      </w:r>
      <w:r>
        <w:rPr>
          <w:spacing w:val="-13"/>
        </w:rPr>
        <w:t xml:space="preserve"> </w:t>
      </w:r>
      <w:r>
        <w:t>project</w:t>
      </w:r>
      <w:r>
        <w:rPr>
          <w:spacing w:val="-8"/>
        </w:rPr>
        <w:t xml:space="preserve"> </w:t>
      </w:r>
      <w:r>
        <w:t>is</w:t>
      </w:r>
      <w:r>
        <w:rPr>
          <w:spacing w:val="-10"/>
        </w:rPr>
        <w:t xml:space="preserve"> </w:t>
      </w:r>
      <w:r>
        <w:t>to</w:t>
      </w:r>
      <w:r>
        <w:rPr>
          <w:spacing w:val="-8"/>
        </w:rPr>
        <w:t xml:space="preserve"> </w:t>
      </w:r>
      <w:r>
        <w:t>develop</w:t>
      </w:r>
      <w:r>
        <w:rPr>
          <w:spacing w:val="-8"/>
        </w:rPr>
        <w:t xml:space="preserve"> </w:t>
      </w:r>
      <w:r>
        <w:t>a</w:t>
      </w:r>
      <w:r>
        <w:rPr>
          <w:spacing w:val="-14"/>
        </w:rPr>
        <w:t xml:space="preserve"> </w:t>
      </w:r>
      <w:r>
        <w:t>predictive</w:t>
      </w:r>
      <w:r>
        <w:rPr>
          <w:spacing w:val="-7"/>
        </w:rPr>
        <w:t xml:space="preserve"> </w:t>
      </w:r>
      <w:r>
        <w:t>model</w:t>
      </w:r>
      <w:r>
        <w:rPr>
          <w:spacing w:val="-10"/>
        </w:rPr>
        <w:t xml:space="preserve"> </w:t>
      </w:r>
      <w:r>
        <w:t>for</w:t>
      </w:r>
      <w:r>
        <w:rPr>
          <w:spacing w:val="-11"/>
        </w:rPr>
        <w:t xml:space="preserve"> </w:t>
      </w:r>
      <w:r>
        <w:t>university</w:t>
      </w:r>
      <w:r>
        <w:rPr>
          <w:spacing w:val="-11"/>
        </w:rPr>
        <w:t xml:space="preserve"> </w:t>
      </w:r>
      <w:r>
        <w:t>admissions</w:t>
      </w:r>
      <w:r>
        <w:rPr>
          <w:spacing w:val="-10"/>
        </w:rPr>
        <w:t xml:space="preserve"> </w:t>
      </w:r>
      <w:r>
        <w:t xml:space="preserve">based on key </w:t>
      </w:r>
      <w:r>
        <w:t>applicant attributes, such as GRE and TOEFL scores, undergraduate GPA, and other relevant factors. The system leverages machine learning techniques to provide accurate predictions of admission chances, enhancing both the efficiency and fairness of the admissions process.</w:t>
      </w:r>
    </w:p>
    <w:p w14:paraId="67F317F6" w14:textId="77777777" w:rsidR="00E21BAD" w:rsidRDefault="00A41DA0">
      <w:pPr>
        <w:pStyle w:val="Heading2"/>
      </w:pPr>
      <w:r>
        <w:rPr>
          <w:spacing w:val="-2"/>
        </w:rPr>
        <w:t>Methodology</w:t>
      </w:r>
    </w:p>
    <w:p w14:paraId="73EB17F9" w14:textId="77777777" w:rsidR="00E21BAD" w:rsidRDefault="00A41DA0">
      <w:pPr>
        <w:pStyle w:val="BodyText"/>
        <w:spacing w:before="137" w:line="360" w:lineRule="auto"/>
        <w:ind w:left="1713" w:right="971"/>
        <w:jc w:val="both"/>
      </w:pPr>
      <w:r>
        <w:t>The project utilizes a dataset from Kaggle containing 400 records with attributes such as GRE Score, TOEFL Score, University Rating, SOP, LOR, CGPA and Chance of Admit. The methodology involves several key steps:</w:t>
      </w:r>
    </w:p>
    <w:p w14:paraId="1D03A2F8" w14:textId="77777777" w:rsidR="00E21BAD" w:rsidRDefault="00A41DA0">
      <w:pPr>
        <w:spacing w:line="360" w:lineRule="auto"/>
        <w:ind w:left="1713" w:right="969"/>
        <w:jc w:val="both"/>
      </w:pPr>
      <w:r>
        <w:rPr>
          <w:b/>
          <w:sz w:val="24"/>
        </w:rPr>
        <w:t>Data</w:t>
      </w:r>
      <w:r>
        <w:rPr>
          <w:b/>
          <w:spacing w:val="-11"/>
          <w:sz w:val="24"/>
        </w:rPr>
        <w:t xml:space="preserve"> </w:t>
      </w:r>
      <w:r>
        <w:rPr>
          <w:b/>
          <w:sz w:val="24"/>
        </w:rPr>
        <w:t>Cleaning</w:t>
      </w:r>
      <w:r>
        <w:rPr>
          <w:b/>
          <w:spacing w:val="-15"/>
          <w:sz w:val="24"/>
        </w:rPr>
        <w:t xml:space="preserve"> </w:t>
      </w:r>
      <w:r>
        <w:rPr>
          <w:b/>
          <w:sz w:val="24"/>
        </w:rPr>
        <w:t>and</w:t>
      </w:r>
      <w:r>
        <w:rPr>
          <w:b/>
          <w:spacing w:val="-12"/>
          <w:sz w:val="24"/>
        </w:rPr>
        <w:t xml:space="preserve"> </w:t>
      </w:r>
      <w:r>
        <w:rPr>
          <w:b/>
          <w:sz w:val="24"/>
        </w:rPr>
        <w:t>Preprocessing</w:t>
      </w:r>
      <w:r>
        <w:rPr>
          <w:sz w:val="24"/>
        </w:rPr>
        <w:t>:</w:t>
      </w:r>
      <w:r>
        <w:rPr>
          <w:spacing w:val="-10"/>
          <w:sz w:val="24"/>
        </w:rPr>
        <w:t xml:space="preserve"> </w:t>
      </w:r>
      <w:r>
        <w:rPr>
          <w:sz w:val="24"/>
        </w:rPr>
        <w:t>Handling</w:t>
      </w:r>
      <w:r>
        <w:rPr>
          <w:spacing w:val="-13"/>
          <w:sz w:val="24"/>
        </w:rPr>
        <w:t xml:space="preserve"> </w:t>
      </w:r>
      <w:r>
        <w:rPr>
          <w:sz w:val="24"/>
        </w:rPr>
        <w:t>missing</w:t>
      </w:r>
      <w:r>
        <w:rPr>
          <w:spacing w:val="-11"/>
          <w:sz w:val="24"/>
        </w:rPr>
        <w:t xml:space="preserve"> </w:t>
      </w:r>
      <w:r>
        <w:rPr>
          <w:sz w:val="24"/>
        </w:rPr>
        <w:t>values,</w:t>
      </w:r>
      <w:r>
        <w:rPr>
          <w:spacing w:val="-11"/>
          <w:sz w:val="24"/>
        </w:rPr>
        <w:t xml:space="preserve"> </w:t>
      </w:r>
      <w:r>
        <w:rPr>
          <w:sz w:val="24"/>
        </w:rPr>
        <w:t>converting</w:t>
      </w:r>
      <w:r>
        <w:rPr>
          <w:spacing w:val="-11"/>
          <w:sz w:val="24"/>
        </w:rPr>
        <w:t xml:space="preserve"> </w:t>
      </w:r>
      <w:r>
        <w:rPr>
          <w:sz w:val="24"/>
        </w:rPr>
        <w:t>datatypes</w:t>
      </w:r>
      <w:r>
        <w:rPr>
          <w:spacing w:val="-9"/>
          <w:sz w:val="24"/>
        </w:rPr>
        <w:t xml:space="preserve"> </w:t>
      </w:r>
      <w:r>
        <w:rPr>
          <w:sz w:val="24"/>
        </w:rPr>
        <w:t>and standardizing attributes to ensure a clean and usable dataset.</w:t>
      </w:r>
    </w:p>
    <w:p w14:paraId="2F8FD325" w14:textId="77777777" w:rsidR="00E21BAD" w:rsidRDefault="00A41DA0">
      <w:pPr>
        <w:spacing w:before="1" w:line="360" w:lineRule="auto"/>
        <w:ind w:left="1713" w:right="970"/>
        <w:jc w:val="both"/>
        <w:rPr>
          <w:sz w:val="24"/>
        </w:rPr>
      </w:pPr>
      <w:r>
        <w:rPr>
          <w:b/>
          <w:sz w:val="24"/>
        </w:rPr>
        <w:t xml:space="preserve">Exploratory Data Analysis (EDA): </w:t>
      </w:r>
      <w:r>
        <w:rPr>
          <w:sz w:val="24"/>
        </w:rPr>
        <w:t>Analyzing data distribution and relationships between attributes to gain insights into the factors influencing admissions.</w:t>
      </w:r>
    </w:p>
    <w:p w14:paraId="3BA3FE1F" w14:textId="77777777" w:rsidR="00E21BAD" w:rsidRDefault="00A41DA0">
      <w:pPr>
        <w:spacing w:before="79" w:line="360" w:lineRule="auto"/>
        <w:ind w:left="1713" w:right="972"/>
        <w:jc w:val="both"/>
        <w:rPr>
          <w:sz w:val="24"/>
        </w:rPr>
      </w:pPr>
      <w:r>
        <w:rPr>
          <w:b/>
          <w:sz w:val="24"/>
        </w:rPr>
        <w:t xml:space="preserve">Feature Selection and Engineering: </w:t>
      </w:r>
      <w:r>
        <w:rPr>
          <w:sz w:val="24"/>
        </w:rPr>
        <w:t>Identifying and selecting the most relevant features for the predictive model.</w:t>
      </w:r>
    </w:p>
    <w:p w14:paraId="6E6F2C11" w14:textId="1C6C567A" w:rsidR="00E21BAD" w:rsidRDefault="00A41DA0" w:rsidP="00C71DD6">
      <w:pPr>
        <w:pStyle w:val="BodyText"/>
        <w:spacing w:line="360" w:lineRule="auto"/>
        <w:ind w:left="1713" w:right="972"/>
        <w:jc w:val="both"/>
        <w:sectPr w:rsidR="00E21BAD" w:rsidSect="00E83004">
          <w:pgSz w:w="11910" w:h="16840"/>
          <w:pgMar w:top="1338" w:right="397" w:bottom="879" w:left="425" w:header="0" w:footer="697" w:gutter="0"/>
          <w:pgBorders w:offsetFrom="page">
            <w:top w:val="single" w:sz="4" w:space="24" w:color="000000"/>
            <w:left w:val="single" w:sz="4" w:space="23" w:color="000000"/>
            <w:bottom w:val="single" w:sz="4" w:space="23" w:color="000000"/>
            <w:right w:val="single" w:sz="4" w:space="23" w:color="000000"/>
          </w:pgBorders>
          <w:cols w:space="720"/>
        </w:sectPr>
      </w:pPr>
      <w:r>
        <w:rPr>
          <w:b/>
        </w:rPr>
        <w:t xml:space="preserve">Model Training and Evaluation: </w:t>
      </w:r>
      <w:r>
        <w:t>Using the Linear Regression, Ridge Regression, Decision Tree Regressor and Random Forest Regressor Model to train the model and evaluate its performance using metrics such as R-square and adjusted R-square.</w:t>
      </w:r>
    </w:p>
    <w:p w14:paraId="39FA82AF" w14:textId="77777777" w:rsidR="00E21BAD" w:rsidRDefault="00E21BAD">
      <w:pPr>
        <w:pStyle w:val="BodyText"/>
        <w:spacing w:before="211"/>
      </w:pPr>
    </w:p>
    <w:p w14:paraId="5A744CD0" w14:textId="77777777" w:rsidR="00E21BAD" w:rsidRDefault="00A41DA0">
      <w:pPr>
        <w:pStyle w:val="Heading1"/>
        <w:numPr>
          <w:ilvl w:val="1"/>
          <w:numId w:val="2"/>
        </w:numPr>
        <w:tabs>
          <w:tab w:val="left" w:pos="2131"/>
        </w:tabs>
        <w:spacing w:before="1"/>
        <w:ind w:left="2131" w:hanging="418"/>
      </w:pPr>
      <w:r>
        <w:rPr>
          <w:spacing w:val="-2"/>
        </w:rPr>
        <w:t>OBJECTIVES</w:t>
      </w:r>
      <w:r>
        <w:rPr>
          <w:spacing w:val="-7"/>
        </w:rPr>
        <w:t xml:space="preserve"> </w:t>
      </w:r>
      <w:r>
        <w:rPr>
          <w:spacing w:val="-2"/>
        </w:rPr>
        <w:t>OF</w:t>
      </w:r>
      <w:r>
        <w:rPr>
          <w:spacing w:val="-10"/>
        </w:rPr>
        <w:t xml:space="preserve"> </w:t>
      </w:r>
      <w:r>
        <w:rPr>
          <w:spacing w:val="-2"/>
        </w:rPr>
        <w:t>PROPOSED</w:t>
      </w:r>
      <w:r>
        <w:rPr>
          <w:spacing w:val="2"/>
        </w:rPr>
        <w:t xml:space="preserve"> </w:t>
      </w:r>
      <w:r>
        <w:rPr>
          <w:spacing w:val="-2"/>
        </w:rPr>
        <w:t>SYSTEM</w:t>
      </w:r>
    </w:p>
    <w:p w14:paraId="1A2F47FA" w14:textId="6EBB4385" w:rsidR="00E21BAD" w:rsidRDefault="00A41DA0" w:rsidP="00DA0BE6">
      <w:pPr>
        <w:pStyle w:val="BodyText"/>
        <w:spacing w:before="159" w:line="360" w:lineRule="auto"/>
        <w:ind w:left="1713" w:right="974"/>
        <w:jc w:val="both"/>
      </w:pPr>
      <w:r>
        <w:t>The proposed system aims to enhance the university admission prediction process by leveraging machine learning techniques to provide accurate, efficient, and fair assessments of applicants based on their GRE and TOEFL scores, along with other relevant attributes.</w:t>
      </w:r>
    </w:p>
    <w:p w14:paraId="22E90D0D" w14:textId="77777777" w:rsidR="00E21BAD" w:rsidRDefault="00A41DA0">
      <w:pPr>
        <w:pStyle w:val="BodyText"/>
        <w:ind w:left="1713"/>
        <w:jc w:val="both"/>
      </w:pPr>
      <w:r>
        <w:t>The</w:t>
      </w:r>
      <w:r>
        <w:rPr>
          <w:spacing w:val="-6"/>
        </w:rPr>
        <w:t xml:space="preserve"> </w:t>
      </w:r>
      <w:r>
        <w:t>primary</w:t>
      </w:r>
      <w:r>
        <w:rPr>
          <w:spacing w:val="-2"/>
        </w:rPr>
        <w:t xml:space="preserve"> </w:t>
      </w:r>
      <w:r>
        <w:t>objectives</w:t>
      </w:r>
      <w:r>
        <w:rPr>
          <w:spacing w:val="-2"/>
        </w:rPr>
        <w:t xml:space="preserve"> </w:t>
      </w:r>
      <w:r>
        <w:t>of</w:t>
      </w:r>
      <w:r>
        <w:rPr>
          <w:spacing w:val="-3"/>
        </w:rPr>
        <w:t xml:space="preserve"> </w:t>
      </w:r>
      <w:r>
        <w:t>the</w:t>
      </w:r>
      <w:r>
        <w:rPr>
          <w:spacing w:val="-6"/>
        </w:rPr>
        <w:t xml:space="preserve"> </w:t>
      </w:r>
      <w:r>
        <w:t>proposed system</w:t>
      </w:r>
      <w:r>
        <w:rPr>
          <w:spacing w:val="1"/>
        </w:rPr>
        <w:t xml:space="preserve"> </w:t>
      </w:r>
      <w:r>
        <w:rPr>
          <w:spacing w:val="-4"/>
        </w:rPr>
        <w:t>are:</w:t>
      </w:r>
    </w:p>
    <w:p w14:paraId="61A66D48" w14:textId="77777777" w:rsidR="00E21BAD" w:rsidRDefault="00A41DA0">
      <w:pPr>
        <w:pStyle w:val="BodyText"/>
        <w:spacing w:before="139" w:line="360" w:lineRule="auto"/>
        <w:ind w:left="1713" w:right="974"/>
        <w:jc w:val="both"/>
      </w:pPr>
      <w:r>
        <w:t>Accurate</w:t>
      </w:r>
      <w:r>
        <w:rPr>
          <w:spacing w:val="-2"/>
        </w:rPr>
        <w:t xml:space="preserve"> </w:t>
      </w:r>
      <w:r>
        <w:t>Prediction of</w:t>
      </w:r>
      <w:r>
        <w:rPr>
          <w:spacing w:val="-2"/>
        </w:rPr>
        <w:t xml:space="preserve"> </w:t>
      </w:r>
      <w:r>
        <w:t>Admission Chances:</w:t>
      </w:r>
      <w:r>
        <w:rPr>
          <w:spacing w:val="-1"/>
        </w:rPr>
        <w:t xml:space="preserve"> </w:t>
      </w:r>
      <w:r>
        <w:t>To develop a machine learning model that accurately predicts the likelihood of admission to universities based on GRE and TOEFL</w:t>
      </w:r>
      <w:r>
        <w:rPr>
          <w:spacing w:val="-4"/>
        </w:rPr>
        <w:t xml:space="preserve"> </w:t>
      </w:r>
      <w:r>
        <w:t>scores,</w:t>
      </w:r>
      <w:r>
        <w:rPr>
          <w:spacing w:val="-1"/>
        </w:rPr>
        <w:t xml:space="preserve"> </w:t>
      </w:r>
      <w:r>
        <w:t>as</w:t>
      </w:r>
      <w:r>
        <w:rPr>
          <w:spacing w:val="-6"/>
        </w:rPr>
        <w:t xml:space="preserve"> </w:t>
      </w:r>
      <w:r>
        <w:t>well</w:t>
      </w:r>
      <w:r>
        <w:rPr>
          <w:spacing w:val="-3"/>
        </w:rPr>
        <w:t xml:space="preserve"> </w:t>
      </w:r>
      <w:r>
        <w:t>as</w:t>
      </w:r>
      <w:r>
        <w:rPr>
          <w:spacing w:val="-3"/>
        </w:rPr>
        <w:t xml:space="preserve"> </w:t>
      </w:r>
      <w:r>
        <w:t>other</w:t>
      </w:r>
      <w:r>
        <w:rPr>
          <w:spacing w:val="-4"/>
        </w:rPr>
        <w:t xml:space="preserve"> </w:t>
      </w:r>
      <w:r>
        <w:t>factors</w:t>
      </w:r>
      <w:r>
        <w:rPr>
          <w:spacing w:val="-3"/>
        </w:rPr>
        <w:t xml:space="preserve"> </w:t>
      </w:r>
      <w:r>
        <w:t>such</w:t>
      </w:r>
      <w:r>
        <w:rPr>
          <w:spacing w:val="-6"/>
        </w:rPr>
        <w:t xml:space="preserve"> </w:t>
      </w:r>
      <w:r>
        <w:t>as</w:t>
      </w:r>
      <w:r>
        <w:rPr>
          <w:spacing w:val="-6"/>
        </w:rPr>
        <w:t xml:space="preserve"> </w:t>
      </w:r>
      <w:r>
        <w:t>CGPA,</w:t>
      </w:r>
      <w:r>
        <w:rPr>
          <w:spacing w:val="-6"/>
        </w:rPr>
        <w:t xml:space="preserve"> </w:t>
      </w:r>
      <w:r>
        <w:t>university</w:t>
      </w:r>
      <w:r>
        <w:rPr>
          <w:spacing w:val="-6"/>
        </w:rPr>
        <w:t xml:space="preserve"> </w:t>
      </w:r>
      <w:r>
        <w:t>rating,</w:t>
      </w:r>
      <w:r>
        <w:rPr>
          <w:spacing w:val="-6"/>
        </w:rPr>
        <w:t xml:space="preserve"> </w:t>
      </w:r>
      <w:r>
        <w:t>SOP</w:t>
      </w:r>
      <w:r>
        <w:rPr>
          <w:spacing w:val="-5"/>
        </w:rPr>
        <w:t xml:space="preserve"> </w:t>
      </w:r>
      <w:r>
        <w:t>and</w:t>
      </w:r>
      <w:r>
        <w:rPr>
          <w:spacing w:val="-3"/>
        </w:rPr>
        <w:t xml:space="preserve"> </w:t>
      </w:r>
      <w:r>
        <w:t>LOR and</w:t>
      </w:r>
      <w:r>
        <w:rPr>
          <w:spacing w:val="-6"/>
        </w:rPr>
        <w:t xml:space="preserve"> </w:t>
      </w:r>
      <w:r>
        <w:t>to</w:t>
      </w:r>
      <w:r>
        <w:rPr>
          <w:spacing w:val="-8"/>
        </w:rPr>
        <w:t xml:space="preserve"> </w:t>
      </w:r>
      <w:r>
        <w:t>achieve</w:t>
      </w:r>
      <w:r>
        <w:rPr>
          <w:spacing w:val="-4"/>
        </w:rPr>
        <w:t xml:space="preserve"> </w:t>
      </w:r>
      <w:r>
        <w:t>a</w:t>
      </w:r>
      <w:r>
        <w:rPr>
          <w:spacing w:val="-7"/>
        </w:rPr>
        <w:t xml:space="preserve"> </w:t>
      </w:r>
      <w:r>
        <w:t>high</w:t>
      </w:r>
      <w:r>
        <w:rPr>
          <w:spacing w:val="-3"/>
        </w:rPr>
        <w:t xml:space="preserve"> </w:t>
      </w:r>
      <w:r>
        <w:t>level</w:t>
      </w:r>
      <w:r>
        <w:rPr>
          <w:spacing w:val="-5"/>
        </w:rPr>
        <w:t xml:space="preserve"> </w:t>
      </w:r>
      <w:r>
        <w:t>of</w:t>
      </w:r>
      <w:r>
        <w:rPr>
          <w:spacing w:val="-7"/>
        </w:rPr>
        <w:t xml:space="preserve"> </w:t>
      </w:r>
      <w:r>
        <w:t>prediction</w:t>
      </w:r>
      <w:r>
        <w:rPr>
          <w:spacing w:val="-6"/>
        </w:rPr>
        <w:t xml:space="preserve"> </w:t>
      </w:r>
      <w:r>
        <w:t>accuracy,</w:t>
      </w:r>
      <w:r>
        <w:rPr>
          <w:spacing w:val="-3"/>
        </w:rPr>
        <w:t xml:space="preserve"> </w:t>
      </w:r>
      <w:r>
        <w:t>with</w:t>
      </w:r>
      <w:r>
        <w:rPr>
          <w:spacing w:val="-6"/>
        </w:rPr>
        <w:t xml:space="preserve"> </w:t>
      </w:r>
      <w:r>
        <w:t>an</w:t>
      </w:r>
      <w:r>
        <w:rPr>
          <w:spacing w:val="-6"/>
        </w:rPr>
        <w:t xml:space="preserve"> </w:t>
      </w:r>
      <w:r>
        <w:t>aim</w:t>
      </w:r>
      <w:r>
        <w:rPr>
          <w:spacing w:val="-5"/>
        </w:rPr>
        <w:t xml:space="preserve"> </w:t>
      </w:r>
      <w:r>
        <w:t>to</w:t>
      </w:r>
      <w:r>
        <w:rPr>
          <w:spacing w:val="-6"/>
        </w:rPr>
        <w:t xml:space="preserve"> </w:t>
      </w:r>
      <w:r>
        <w:t>exceed</w:t>
      </w:r>
      <w:r>
        <w:rPr>
          <w:spacing w:val="-6"/>
        </w:rPr>
        <w:t xml:space="preserve"> </w:t>
      </w:r>
      <w:r>
        <w:t>80%</w:t>
      </w:r>
      <w:r>
        <w:rPr>
          <w:spacing w:val="-7"/>
        </w:rPr>
        <w:t xml:space="preserve"> </w:t>
      </w:r>
      <w:r>
        <w:t>accuracy as indicated by R-square and adjusted R-square values.</w:t>
      </w:r>
    </w:p>
    <w:p w14:paraId="5780B65C" w14:textId="19338268" w:rsidR="00E21BAD" w:rsidRDefault="00A41DA0" w:rsidP="00DA0BE6">
      <w:pPr>
        <w:pStyle w:val="BodyText"/>
        <w:spacing w:line="360" w:lineRule="auto"/>
        <w:ind w:left="1713" w:right="969"/>
        <w:jc w:val="both"/>
      </w:pPr>
      <w:r>
        <w:t>Streamlining the Admissions Process: To create an automated system that reduces the time and effort required for university admissions committees to evaluate applications and</w:t>
      </w:r>
      <w:r>
        <w:rPr>
          <w:spacing w:val="-11"/>
        </w:rPr>
        <w:t xml:space="preserve"> </w:t>
      </w:r>
      <w:r>
        <w:t>to</w:t>
      </w:r>
      <w:r>
        <w:rPr>
          <w:spacing w:val="-11"/>
        </w:rPr>
        <w:t xml:space="preserve"> </w:t>
      </w:r>
      <w:r>
        <w:t>enable</w:t>
      </w:r>
      <w:r>
        <w:rPr>
          <w:spacing w:val="-9"/>
        </w:rPr>
        <w:t xml:space="preserve"> </w:t>
      </w:r>
      <w:r>
        <w:t>quick</w:t>
      </w:r>
      <w:r>
        <w:rPr>
          <w:spacing w:val="-8"/>
        </w:rPr>
        <w:t xml:space="preserve"> </w:t>
      </w:r>
      <w:r>
        <w:t>filtering</w:t>
      </w:r>
      <w:r>
        <w:rPr>
          <w:spacing w:val="-11"/>
        </w:rPr>
        <w:t xml:space="preserve"> </w:t>
      </w:r>
      <w:r>
        <w:t>and</w:t>
      </w:r>
      <w:r>
        <w:rPr>
          <w:spacing w:val="-11"/>
        </w:rPr>
        <w:t xml:space="preserve"> </w:t>
      </w:r>
      <w:r>
        <w:t>ranking</w:t>
      </w:r>
      <w:r>
        <w:rPr>
          <w:spacing w:val="-8"/>
        </w:rPr>
        <w:t xml:space="preserve"> </w:t>
      </w:r>
      <w:r>
        <w:t>of</w:t>
      </w:r>
      <w:r>
        <w:rPr>
          <w:spacing w:val="-9"/>
        </w:rPr>
        <w:t xml:space="preserve"> </w:t>
      </w:r>
      <w:r>
        <w:t>applicants,</w:t>
      </w:r>
      <w:r>
        <w:rPr>
          <w:spacing w:val="-8"/>
        </w:rPr>
        <w:t xml:space="preserve"> </w:t>
      </w:r>
      <w:r>
        <w:t>allowing</w:t>
      </w:r>
      <w:r>
        <w:rPr>
          <w:spacing w:val="-13"/>
        </w:rPr>
        <w:t xml:space="preserve"> </w:t>
      </w:r>
      <w:r>
        <w:t>committees</w:t>
      </w:r>
      <w:r>
        <w:rPr>
          <w:spacing w:val="-6"/>
        </w:rPr>
        <w:t xml:space="preserve"> </w:t>
      </w:r>
      <w:r>
        <w:t>to</w:t>
      </w:r>
      <w:r>
        <w:rPr>
          <w:spacing w:val="-11"/>
        </w:rPr>
        <w:t xml:space="preserve"> </w:t>
      </w:r>
      <w:r>
        <w:t>focus</w:t>
      </w:r>
      <w:r>
        <w:rPr>
          <w:spacing w:val="-3"/>
        </w:rPr>
        <w:t xml:space="preserve"> </w:t>
      </w:r>
      <w:r>
        <w:t>on the most promising candidates.</w:t>
      </w:r>
    </w:p>
    <w:p w14:paraId="6F73B5B4" w14:textId="30A46538" w:rsidR="00E21BAD" w:rsidRDefault="00A41DA0" w:rsidP="00DA0BE6">
      <w:pPr>
        <w:pStyle w:val="BodyText"/>
        <w:spacing w:line="360" w:lineRule="auto"/>
        <w:ind w:left="1713" w:right="971"/>
        <w:jc w:val="both"/>
      </w:pPr>
      <w:r>
        <w:t xml:space="preserve">Ensuring Fairness and Consistency: To </w:t>
      </w:r>
      <w:r>
        <w:t>minimize human biases in the admissions process by using standardized, data-driven evaluation criteria and to ensure that all applicants are assessed based on the same objective standards, thereby promoting fairness and consistency.</w:t>
      </w:r>
    </w:p>
    <w:p w14:paraId="450EADB5" w14:textId="77777777" w:rsidR="00E21BAD" w:rsidRDefault="00A41DA0">
      <w:pPr>
        <w:pStyle w:val="BodyText"/>
        <w:spacing w:line="360" w:lineRule="auto"/>
        <w:ind w:left="1713" w:right="972"/>
        <w:jc w:val="both"/>
      </w:pPr>
      <w:r>
        <w:t xml:space="preserve">Enhancing Decision-Making for Universities: To assist universities in making more informed decisions by providing data- driven insights into applicant profiles and to enable strategic planning by predicting enrolment trends and managing resources </w:t>
      </w:r>
      <w:r>
        <w:rPr>
          <w:spacing w:val="-2"/>
        </w:rPr>
        <w:t>accordingly.</w:t>
      </w:r>
    </w:p>
    <w:p w14:paraId="5F2AC135" w14:textId="77777777" w:rsidR="00E21BAD" w:rsidRDefault="00E21BAD">
      <w:pPr>
        <w:pStyle w:val="BodyText"/>
        <w:spacing w:line="360" w:lineRule="auto"/>
        <w:jc w:val="both"/>
        <w:sectPr w:rsidR="00E21BAD">
          <w:pgSz w:w="11910" w:h="16840"/>
          <w:pgMar w:top="1320" w:right="425" w:bottom="880" w:left="425" w:header="0" w:footer="695" w:gutter="0"/>
          <w:pgBorders w:offsetFrom="page">
            <w:top w:val="single" w:sz="4" w:space="24" w:color="000000"/>
            <w:left w:val="single" w:sz="4" w:space="23" w:color="000000"/>
            <w:bottom w:val="single" w:sz="4" w:space="23" w:color="000000"/>
            <w:right w:val="single" w:sz="4" w:space="23" w:color="000000"/>
          </w:pgBorders>
          <w:cols w:space="720"/>
        </w:sectPr>
      </w:pPr>
    </w:p>
    <w:p w14:paraId="064300E6" w14:textId="77777777" w:rsidR="00E21BAD" w:rsidRDefault="00A41DA0">
      <w:pPr>
        <w:pStyle w:val="Heading1"/>
        <w:ind w:left="5011"/>
      </w:pPr>
      <w:r>
        <w:lastRenderedPageBreak/>
        <w:t>ANALYSIS</w:t>
      </w:r>
      <w:r>
        <w:rPr>
          <w:spacing w:val="-14"/>
        </w:rPr>
        <w:t xml:space="preserve"> </w:t>
      </w:r>
      <w:r>
        <w:t>&amp;</w:t>
      </w:r>
      <w:r>
        <w:rPr>
          <w:spacing w:val="-8"/>
        </w:rPr>
        <w:t xml:space="preserve"> </w:t>
      </w:r>
      <w:r>
        <w:rPr>
          <w:spacing w:val="-2"/>
        </w:rPr>
        <w:t>DESIGN</w:t>
      </w:r>
    </w:p>
    <w:p w14:paraId="53862795" w14:textId="77777777" w:rsidR="00E21BAD" w:rsidRDefault="00E21BAD">
      <w:pPr>
        <w:pStyle w:val="BodyText"/>
        <w:spacing w:before="217"/>
        <w:rPr>
          <w:b/>
          <w:sz w:val="28"/>
        </w:rPr>
      </w:pPr>
    </w:p>
    <w:p w14:paraId="5CA96987" w14:textId="77777777" w:rsidR="00E21BAD" w:rsidRDefault="00A41DA0">
      <w:pPr>
        <w:pStyle w:val="ListParagraph"/>
        <w:numPr>
          <w:ilvl w:val="1"/>
          <w:numId w:val="3"/>
        </w:numPr>
        <w:tabs>
          <w:tab w:val="left" w:pos="2131"/>
        </w:tabs>
        <w:spacing w:before="1"/>
        <w:ind w:left="2131" w:hanging="418"/>
        <w:rPr>
          <w:b/>
          <w:sz w:val="28"/>
        </w:rPr>
      </w:pPr>
      <w:r>
        <w:rPr>
          <w:b/>
          <w:sz w:val="28"/>
        </w:rPr>
        <w:t>SYSTEM</w:t>
      </w:r>
      <w:r>
        <w:rPr>
          <w:b/>
          <w:spacing w:val="-11"/>
          <w:sz w:val="28"/>
        </w:rPr>
        <w:t xml:space="preserve"> </w:t>
      </w:r>
      <w:r>
        <w:rPr>
          <w:b/>
          <w:spacing w:val="-2"/>
          <w:sz w:val="28"/>
        </w:rPr>
        <w:t>REQUIREMENTS</w:t>
      </w:r>
    </w:p>
    <w:p w14:paraId="6A42372F" w14:textId="77777777" w:rsidR="00E21BAD" w:rsidRDefault="00E21BAD">
      <w:pPr>
        <w:pStyle w:val="ListParagraph"/>
        <w:tabs>
          <w:tab w:val="left" w:pos="2131"/>
        </w:tabs>
        <w:spacing w:before="1"/>
        <w:ind w:left="1713" w:firstLine="0"/>
        <w:rPr>
          <w:b/>
          <w:spacing w:val="-2"/>
          <w:sz w:val="28"/>
        </w:rPr>
      </w:pPr>
    </w:p>
    <w:p w14:paraId="094BE96F" w14:textId="77777777" w:rsidR="00E21BAD" w:rsidRDefault="00A41DA0">
      <w:pPr>
        <w:pStyle w:val="Heading3"/>
        <w:spacing w:line="360" w:lineRule="auto"/>
        <w:ind w:firstLineChars="700" w:firstLine="1687"/>
        <w:rPr>
          <w:rFonts w:ascii="Times New Roman" w:hAnsi="Times New Roman" w:hint="default"/>
          <w:sz w:val="24"/>
          <w:szCs w:val="24"/>
        </w:rPr>
      </w:pPr>
      <w:r>
        <w:rPr>
          <w:rStyle w:val="Strong"/>
          <w:rFonts w:ascii="Times New Roman" w:hAnsi="Times New Roman" w:hint="default"/>
          <w:b/>
          <w:bCs/>
          <w:sz w:val="24"/>
          <w:szCs w:val="24"/>
        </w:rPr>
        <w:t>Functional Requirements</w:t>
      </w:r>
    </w:p>
    <w:p w14:paraId="6E22EDA3" w14:textId="77777777" w:rsidR="0070379D" w:rsidRDefault="00A41DA0" w:rsidP="00C437DE">
      <w:pPr>
        <w:pStyle w:val="BodyText"/>
        <w:spacing w:before="139" w:line="360" w:lineRule="auto"/>
        <w:ind w:left="1713" w:right="974"/>
        <w:jc w:val="both"/>
      </w:pPr>
      <w:r>
        <w:t>The Admission Prediction System is designed to assist universities and students by leveraging</w:t>
      </w:r>
      <w:r>
        <w:t xml:space="preserve"> </w:t>
      </w:r>
      <w:r>
        <w:t xml:space="preserve">historical data to predict the chances of admission based on various academic and personal indicators. The system must begin with robust </w:t>
      </w:r>
      <w:r w:rsidRPr="00C437DE">
        <w:t>data collection and loading</w:t>
      </w:r>
      <w:r>
        <w:t xml:space="preserve"> functionality. </w:t>
      </w:r>
    </w:p>
    <w:p w14:paraId="4046F541" w14:textId="17FF549E" w:rsidR="00E21BAD" w:rsidRDefault="00A41DA0" w:rsidP="00C437DE">
      <w:pPr>
        <w:pStyle w:val="BodyText"/>
        <w:spacing w:before="139" w:line="360" w:lineRule="auto"/>
        <w:ind w:left="1713" w:right="974"/>
        <w:jc w:val="both"/>
      </w:pPr>
      <w:r>
        <w:t xml:space="preserve">It should support importing datasets from trusted sources such as Kaggle or institutional databases. The system must ensure that key attributes—GRE Score, TOEFL Score, University Rating, SOP strength, LOR rating, CGPA, Research Experience (binary), and Chance of Admission—are present and correctly formatted. This step is critical for maintaining </w:t>
      </w:r>
      <w:r w:rsidR="00C437DE">
        <w:t>the integrity</w:t>
      </w:r>
      <w:r>
        <w:t xml:space="preserve"> of all downstream processes. The system should validate that no essential fields are missing before proceeding.</w:t>
      </w:r>
    </w:p>
    <w:p w14:paraId="7D3BA5B6" w14:textId="30564575" w:rsidR="00E21BAD" w:rsidRPr="00C437DE" w:rsidRDefault="00A41DA0" w:rsidP="00C437DE">
      <w:pPr>
        <w:pStyle w:val="BodyText"/>
        <w:spacing w:before="139" w:line="360" w:lineRule="auto"/>
        <w:ind w:left="1713" w:right="974"/>
        <w:jc w:val="both"/>
      </w:pPr>
      <w:r w:rsidRPr="00C437DE">
        <w:t xml:space="preserve">Once data is loaded, </w:t>
      </w:r>
      <w:r w:rsidRPr="00C437DE">
        <w:t>data cleaning and preprocessing</w:t>
      </w:r>
      <w:r w:rsidRPr="00C437DE">
        <w:t xml:space="preserve"> should be initiated. The system should identify and remove or correct inconsistencies in the dataset, such as the presence of special characters or unexpected null values. Categorical attributes should be converted into suitable numerical formats using techniques like label encoding or one-hot encoding where necessary. The system must handle missing values effectively—numerical attributes may be imputed with mean or median values, while categorical ones may be filled with mode or inferred values. Standardi</w:t>
      </w:r>
      <w:r w:rsidRPr="00C437DE">
        <w:t xml:space="preserve">zing or normalizing numerical features is also necessary to ensure that all </w:t>
      </w:r>
      <w:r w:rsidR="00C437DE" w:rsidRPr="00C437DE">
        <w:t>input features</w:t>
      </w:r>
      <w:r w:rsidRPr="00C437DE">
        <w:t xml:space="preserve"> contribute equally to model training, particularly for distance-based algorithms like Support Vector Machines.</w:t>
      </w:r>
    </w:p>
    <w:p w14:paraId="745134EB" w14:textId="3D98916C" w:rsidR="00E21BAD" w:rsidRDefault="00A41DA0" w:rsidP="00C437DE">
      <w:pPr>
        <w:pStyle w:val="BodyText"/>
        <w:spacing w:before="139" w:line="360" w:lineRule="auto"/>
        <w:ind w:left="1713" w:right="974"/>
        <w:jc w:val="both"/>
      </w:pPr>
      <w:r>
        <w:t xml:space="preserve">Following preprocessing, the system should perform </w:t>
      </w:r>
      <w:r w:rsidRPr="00C437DE">
        <w:t>Exploratory Data Analysis (EDA)</w:t>
      </w:r>
      <w:r>
        <w:t xml:space="preserve"> to uncover patterns an</w:t>
      </w:r>
      <w:r>
        <w:t xml:space="preserve">d </w:t>
      </w:r>
      <w:r>
        <w:t xml:space="preserve">distributions in the dataset. It should compute statistical summaries, including central tendencies and dispersion metrics for each feature. The system should </w:t>
      </w:r>
      <w:r w:rsidR="004449E5">
        <w:t xml:space="preserve">  </w:t>
      </w:r>
      <w:r>
        <w:t xml:space="preserve">generate visualizations such as histograms for distribution analysis, scatter plots to identify relationships between features, and box plots to detect outliers. Correlation heatmaps should </w:t>
      </w:r>
      <w:r w:rsidR="00A05F2A">
        <w:t xml:space="preserve">  </w:t>
      </w:r>
      <w:r>
        <w:t>also be included to visualize multicollinearity and feature importance relationships. These visualizations and summaries will not only guide further modeling but also offer users an intuitive understanding of how differen</w:t>
      </w:r>
      <w:r>
        <w:t>t</w:t>
      </w:r>
      <w:r>
        <w:t xml:space="preserve"> </w:t>
      </w:r>
      <w:r>
        <w:lastRenderedPageBreak/>
        <w:t>attributes influence the prediction outcome.</w:t>
      </w:r>
    </w:p>
    <w:p w14:paraId="6A681AAC" w14:textId="77777777" w:rsidR="00E21BAD" w:rsidRDefault="00A41DA0" w:rsidP="00112CDF">
      <w:pPr>
        <w:pStyle w:val="BodyText"/>
        <w:spacing w:before="139" w:line="360" w:lineRule="auto"/>
        <w:ind w:left="1713" w:right="974"/>
        <w:jc w:val="both"/>
      </w:pPr>
      <w:r>
        <w:t xml:space="preserve">The next core requirement is </w:t>
      </w:r>
      <w:proofErr w:type="gramStart"/>
      <w:r w:rsidRPr="00112CDF">
        <w:t>feature</w:t>
      </w:r>
      <w:proofErr w:type="gramEnd"/>
      <w:r w:rsidRPr="00112CDF">
        <w:t xml:space="preserve"> selection and engineering</w:t>
      </w:r>
      <w:r>
        <w:t>. The system must identify the most relevant</w:t>
      </w:r>
      <w:r>
        <w:t xml:space="preserve"> </w:t>
      </w:r>
      <w:r>
        <w:t>predictors for the target variable (Chance of Admission). This can be achieved through correlation analysis, recursive feature elimination, or tree-based feature importance scoring. Redundant, highly correlated, or noisy features must be removed to prevent overfitting and improve model performance. If necessary, the system should be capable of deriving new attributes from existing ones, such as interaction terms or normalized scores. This component ensures that t</w:t>
      </w:r>
      <w:r>
        <w:t>he most predictive, cleanest, and compact dataset is used during training.</w:t>
      </w:r>
    </w:p>
    <w:p w14:paraId="36D429B4" w14:textId="0FED8900" w:rsidR="00E21BAD" w:rsidRDefault="00A41DA0" w:rsidP="00112CDF">
      <w:pPr>
        <w:pStyle w:val="BodyText"/>
        <w:spacing w:before="139" w:line="360" w:lineRule="auto"/>
        <w:ind w:left="1713" w:right="974"/>
        <w:jc w:val="both"/>
      </w:pPr>
      <w:r>
        <w:t xml:space="preserve">During </w:t>
      </w:r>
      <w:r w:rsidRPr="00112CDF">
        <w:t>model training and evaluation</w:t>
      </w:r>
      <w:r>
        <w:t xml:space="preserve">, the system must split the data into training and </w:t>
      </w:r>
      <w:proofErr w:type="gramStart"/>
      <w:r>
        <w:t xml:space="preserve">testing </w:t>
      </w:r>
      <w:r w:rsidR="00023297">
        <w:t xml:space="preserve"> </w:t>
      </w:r>
      <w:r>
        <w:t>sets</w:t>
      </w:r>
      <w:proofErr w:type="gramEnd"/>
      <w:r>
        <w:t xml:space="preserve"> using stratified sampling to maintain proportional representation of the target variable. </w:t>
      </w:r>
      <w:r w:rsidR="007416A9">
        <w:t xml:space="preserve">    </w:t>
      </w:r>
      <w:r>
        <w:t>The system should support multiple algorithms, including Linear Regression for baseline benchmarking, Ridge and Lasso Regression for regularized models, Support Vector Regression (SVR) for margin-based prediction, and tree-based models like Decision Trees and Random Forests. Each model must be trained, validated using techniques like k-fold cross-validation</w:t>
      </w:r>
      <w:r w:rsidR="00AC0097">
        <w:t xml:space="preserve"> </w:t>
      </w:r>
      <w:r>
        <w:t>and evaluated using metrics such as R-squared (R²), Mean Absolute Error (MAE), and Root Mean Squared Error (RMSE). The system should generate a performance comparison report to guide model selection.</w:t>
      </w:r>
    </w:p>
    <w:p w14:paraId="0450A37A" w14:textId="77777777" w:rsidR="00E21BAD" w:rsidRDefault="00A41DA0" w:rsidP="00112CDF">
      <w:pPr>
        <w:pStyle w:val="BodyText"/>
        <w:spacing w:before="139" w:line="360" w:lineRule="auto"/>
        <w:ind w:left="1713" w:right="974"/>
        <w:jc w:val="both"/>
      </w:pPr>
      <w:r>
        <w:t xml:space="preserve">Once the best model is identified, the system must support </w:t>
      </w:r>
      <w:r w:rsidRPr="00112CDF">
        <w:t>real-time prediction</w:t>
      </w:r>
      <w:r>
        <w:t xml:space="preserve"> for new inputs. The user should be able to enter values for GRE, TOEFL, CGPA, SOP, LOR, and research status, after which the system should return a probability or percentage score indicating the chance of admission. This prediction interface should be user-friendly, responsive, and secure. Additional interpretability options such as SHAP values or feature importance graphs can be provided to show which inputs influenced the prediction most, increasing user trust.</w:t>
      </w:r>
    </w:p>
    <w:p w14:paraId="4AC03F0A" w14:textId="6A28667F" w:rsidR="00112CDF" w:rsidRDefault="00A41DA0" w:rsidP="00112CDF">
      <w:pPr>
        <w:pStyle w:val="BodyText"/>
        <w:spacing w:before="139" w:line="360" w:lineRule="auto"/>
        <w:ind w:left="1713" w:right="974"/>
        <w:jc w:val="both"/>
      </w:pPr>
      <w:r w:rsidRPr="00112CDF">
        <w:t xml:space="preserve">Each model must be subjected to rigorous training and </w:t>
      </w:r>
      <w:r w:rsidRPr="00112CDF">
        <w:t>validation procedures</w:t>
      </w:r>
      <w:r w:rsidRPr="00112CDF">
        <w:t xml:space="preserve">. The system </w:t>
      </w:r>
      <w:r w:rsidR="003E0A68" w:rsidRPr="00112CDF">
        <w:t xml:space="preserve">  </w:t>
      </w:r>
      <w:r w:rsidRPr="00112CDF">
        <w:t xml:space="preserve">should support </w:t>
      </w:r>
      <w:r w:rsidRPr="00112CDF">
        <w:t>k-fold cross-validation</w:t>
      </w:r>
      <w:r w:rsidRPr="00112CDF">
        <w:t xml:space="preserve">, preferably with k=5 or 10, to minimize overfitting </w:t>
      </w:r>
      <w:r w:rsidRPr="00112CDF">
        <w:t xml:space="preserve">ensure robust performance metrics across different data partitions. During training, hyperparameter tuning should be incorporated using </w:t>
      </w:r>
      <w:proofErr w:type="spellStart"/>
      <w:r w:rsidRPr="00112CDF">
        <w:t>GridSearchCV</w:t>
      </w:r>
      <w:proofErr w:type="spellEnd"/>
      <w:r w:rsidRPr="00112CDF">
        <w:t xml:space="preserve"> or </w:t>
      </w:r>
      <w:proofErr w:type="spellStart"/>
      <w:r w:rsidRPr="00112CDF">
        <w:t>RandomizedSearchCV</w:t>
      </w:r>
      <w:proofErr w:type="spellEnd"/>
      <w:r w:rsidRPr="00112CDF">
        <w:t xml:space="preserve"> </w:t>
      </w:r>
      <w:r w:rsidR="00955CA7" w:rsidRPr="00112CDF">
        <w:t xml:space="preserve">  </w:t>
      </w:r>
      <w:r w:rsidRPr="00112CDF">
        <w:t>to automatically identify optimal configurations for model-specific parameters like alpha in Ridge/Lasso</w:t>
      </w:r>
      <w:r w:rsidR="00112CDF">
        <w:t xml:space="preserve"> </w:t>
      </w:r>
      <w:r w:rsidRPr="00112CDF">
        <w:t xml:space="preserve">and epsilon in SVR, or max_depth in decision trees. To evaluate </w:t>
      </w:r>
      <w:r w:rsidR="00112CDF" w:rsidRPr="00112CDF">
        <w:t>the performance</w:t>
      </w:r>
      <w:r w:rsidRPr="00112CDF">
        <w:t xml:space="preserve"> of each model</w:t>
      </w:r>
      <w:r w:rsidR="00112CDF">
        <w:t>.</w:t>
      </w:r>
    </w:p>
    <w:p w14:paraId="249C44EE" w14:textId="4D50E240" w:rsidR="00E21BAD" w:rsidRPr="003A7937" w:rsidRDefault="00A41DA0" w:rsidP="003A7937">
      <w:pPr>
        <w:pStyle w:val="BodyText"/>
        <w:spacing w:before="139" w:line="360" w:lineRule="auto"/>
        <w:ind w:left="1713" w:right="974"/>
        <w:jc w:val="both"/>
        <w:rPr>
          <w:b/>
          <w:bCs/>
        </w:rPr>
      </w:pPr>
      <w:r w:rsidRPr="00112CDF">
        <w:t xml:space="preserve">the system should compute and report key </w:t>
      </w:r>
      <w:r w:rsidRPr="00112CDF">
        <w:t>regression metrics</w:t>
      </w:r>
      <w:r w:rsidRPr="00112CDF">
        <w:t xml:space="preserve">, including </w:t>
      </w:r>
      <w:r w:rsidRPr="00112CDF">
        <w:t>R-squared (R²)</w:t>
      </w:r>
      <w:r w:rsidRPr="00112CDF">
        <w:t xml:space="preserve"> </w:t>
      </w:r>
      <w:r w:rsidRPr="00112CDF">
        <w:lastRenderedPageBreak/>
        <w:t>to measure the proportion of variance explained by the model,</w:t>
      </w:r>
      <w:r w:rsidRPr="003A7937">
        <w:t xml:space="preserve"> </w:t>
      </w:r>
      <w:r w:rsidRPr="003A7937">
        <w:t>Adjusted R²</w:t>
      </w:r>
      <w:r w:rsidRPr="003A7937">
        <w:t xml:space="preserve"> to account for the number of predictors used, </w:t>
      </w:r>
      <w:r w:rsidRPr="003A7937">
        <w:t>Mean Absolute Error (MAE)</w:t>
      </w:r>
      <w:r w:rsidRPr="003A7937">
        <w:t xml:space="preserve"> for average prediction errors and </w:t>
      </w:r>
      <w:r w:rsidRPr="003A7937">
        <w:t>Root Mean</w:t>
      </w:r>
      <w:r w:rsidRPr="003A7937">
        <w:rPr>
          <w:b/>
          <w:bCs/>
        </w:rPr>
        <w:t xml:space="preserve"> </w:t>
      </w:r>
      <w:r w:rsidRPr="003A7937">
        <w:t>Squared Error (RMSE)</w:t>
      </w:r>
      <w:r w:rsidRPr="003A7937">
        <w:t xml:space="preserve"> to penalize larger errors more heavily. These metrics should be summarized in a </w:t>
      </w:r>
      <w:r w:rsidRPr="003A7937">
        <w:t xml:space="preserve">performance comparison dashboard or </w:t>
      </w:r>
      <w:r w:rsidR="00DE2982" w:rsidRPr="003A7937">
        <w:t xml:space="preserve">    </w:t>
      </w:r>
      <w:r w:rsidRPr="003A7937">
        <w:t>table</w:t>
      </w:r>
      <w:r w:rsidRPr="003A7937">
        <w:t>, allowing users or developers to easily select the most accurate and reliable model for deployment.</w:t>
      </w:r>
    </w:p>
    <w:p w14:paraId="1A0D2E7D" w14:textId="77777777" w:rsidR="00E21BAD" w:rsidRDefault="00A41DA0">
      <w:pPr>
        <w:pStyle w:val="Heading3"/>
        <w:spacing w:line="360" w:lineRule="auto"/>
        <w:ind w:firstLineChars="700" w:firstLine="1687"/>
        <w:rPr>
          <w:rFonts w:ascii="Times New Roman" w:hAnsi="Times New Roman" w:hint="default"/>
          <w:sz w:val="24"/>
          <w:szCs w:val="24"/>
        </w:rPr>
      </w:pPr>
      <w:r>
        <w:rPr>
          <w:rStyle w:val="Strong"/>
          <w:rFonts w:ascii="Times New Roman" w:hAnsi="Times New Roman" w:hint="default"/>
          <w:b/>
          <w:bCs/>
          <w:sz w:val="24"/>
          <w:szCs w:val="24"/>
        </w:rPr>
        <w:t xml:space="preserve">Non-Functional Requirements </w:t>
      </w:r>
    </w:p>
    <w:p w14:paraId="06BD2497" w14:textId="1D43C2D0" w:rsidR="00E21BAD" w:rsidRPr="003A7937" w:rsidRDefault="00A41DA0" w:rsidP="003A7937">
      <w:pPr>
        <w:pStyle w:val="BodyText"/>
        <w:spacing w:before="139" w:line="360" w:lineRule="auto"/>
        <w:ind w:left="1713" w:right="974"/>
        <w:jc w:val="both"/>
      </w:pPr>
      <w:r w:rsidRPr="003A7937">
        <w:t xml:space="preserve">In terms of </w:t>
      </w:r>
      <w:r w:rsidRPr="003A7937">
        <w:t>performance</w:t>
      </w:r>
      <w:r w:rsidRPr="003A7937">
        <w:t xml:space="preserve">, the system must deliver results quickly and efficiently. Predictions should be computed within 2–3 seconds per query, even under concurrent loads. For data preprocessing and training, the system should complete operations on datasets containing </w:t>
      </w:r>
      <w:r w:rsidR="0005283C" w:rsidRPr="003A7937">
        <w:t xml:space="preserve">         </w:t>
      </w:r>
      <w:r w:rsidRPr="003A7937">
        <w:t xml:space="preserve">up to 10,000 records in under 10 seconds using standard hardware. These targets are </w:t>
      </w:r>
      <w:proofErr w:type="gramStart"/>
      <w:r w:rsidRPr="003A7937">
        <w:t xml:space="preserve">necessary </w:t>
      </w:r>
      <w:r w:rsidR="0005283C" w:rsidRPr="003A7937">
        <w:t xml:space="preserve"> </w:t>
      </w:r>
      <w:r w:rsidRPr="003A7937">
        <w:t>to</w:t>
      </w:r>
      <w:proofErr w:type="gramEnd"/>
      <w:r w:rsidRPr="003A7937">
        <w:t xml:space="preserve"> ensure that the system is not only accurate but also practical in real-world deployment scenarios.</w:t>
      </w:r>
    </w:p>
    <w:p w14:paraId="21316AA8" w14:textId="77777777" w:rsidR="00E21BAD" w:rsidRPr="003A7937" w:rsidRDefault="00A41DA0" w:rsidP="003A7937">
      <w:pPr>
        <w:pStyle w:val="BodyText"/>
        <w:spacing w:before="139" w:line="360" w:lineRule="auto"/>
        <w:ind w:left="1713" w:right="974"/>
        <w:jc w:val="both"/>
      </w:pPr>
      <w:r w:rsidRPr="003A7937">
        <w:t>Scalability</w:t>
      </w:r>
      <w:r w:rsidRPr="003A7937">
        <w:t xml:space="preserve"> is a key non-functional requirement. As the user base grows—particularly during</w:t>
      </w:r>
      <w:r w:rsidRPr="003A7937">
        <w:t xml:space="preserve"> </w:t>
      </w:r>
      <w:r w:rsidRPr="003A7937">
        <w:t>peak admission cycles—the system must maintain responsiveness. It should be architected with scalable components, potentially using microservices, and should allow deployment in cloud environments like AWS, GCP, or Azure. As user demand increases, horizontal scaling should automatically provision additional resources. Technologies like container orchestration (e.g., Kubernetes) can be used to manage dynamic workloads.</w:t>
      </w:r>
    </w:p>
    <w:p w14:paraId="7FD5728A" w14:textId="687C5A22" w:rsidR="00E21BAD" w:rsidRPr="003A7937" w:rsidRDefault="00A41DA0" w:rsidP="003A7937">
      <w:pPr>
        <w:pStyle w:val="BodyText"/>
        <w:spacing w:before="139" w:line="360" w:lineRule="auto"/>
        <w:ind w:left="1713" w:right="974"/>
        <w:jc w:val="both"/>
      </w:pPr>
      <w:r w:rsidRPr="003A7937">
        <w:t>Reliability and availability</w:t>
      </w:r>
      <w:r w:rsidRPr="003A7937">
        <w:t xml:space="preserve"> are also crucial. The system must be accessible at all times, particularly during high-stakes admission seasons. It should have an uptime of at least </w:t>
      </w:r>
      <w:r w:rsidR="0023328A" w:rsidRPr="003A7937">
        <w:t xml:space="preserve">        </w:t>
      </w:r>
      <w:r w:rsidRPr="003A7937">
        <w:t>99.9% and support failover mechanisms to handle system crashes. Scheduled maintenance should be minimal and, if necessary, communicated in advance to users. System logs must be monitored to proactively detect and resolve errors.</w:t>
      </w:r>
    </w:p>
    <w:p w14:paraId="3A980B39" w14:textId="71DB0DBD" w:rsidR="00E21BAD" w:rsidRPr="003A7937" w:rsidRDefault="00A41DA0" w:rsidP="003A7937">
      <w:pPr>
        <w:pStyle w:val="BodyText"/>
        <w:spacing w:before="139" w:line="360" w:lineRule="auto"/>
        <w:ind w:left="1713" w:right="974"/>
        <w:jc w:val="both"/>
      </w:pPr>
      <w:r w:rsidRPr="003A7937">
        <w:t xml:space="preserve">Security and data </w:t>
      </w:r>
      <w:r w:rsidRPr="003A7937">
        <w:t>privacy</w:t>
      </w:r>
      <w:r w:rsidRPr="003A7937">
        <w:t xml:space="preserve"> are paramount, especially since the system may deal with sensitive applicant information. All data transfers should use secure HTTPS protocols, and the system should implement authentication mechanisms such as login credentials or OAuth for restricted access. Personal data must be stored using encryption-at-rest, and data </w:t>
      </w:r>
      <w:r w:rsidR="003A7937" w:rsidRPr="003A7937">
        <w:t>anonymization techniques</w:t>
      </w:r>
      <w:r w:rsidRPr="003A7937">
        <w:t xml:space="preserve"> should be used wherever appropriate. Furthermore, data storage and usage should comply with global standards such as GDPR, particularly if user data is retained.</w:t>
      </w:r>
    </w:p>
    <w:p w14:paraId="75F3638B" w14:textId="7967285D" w:rsidR="00E21BAD" w:rsidRDefault="00A41DA0" w:rsidP="00575419">
      <w:pPr>
        <w:pStyle w:val="BodyText"/>
        <w:spacing w:before="139" w:line="360" w:lineRule="auto"/>
        <w:ind w:left="1713" w:right="974"/>
        <w:jc w:val="both"/>
      </w:pPr>
      <w:r>
        <w:lastRenderedPageBreak/>
        <w:t xml:space="preserve">From a </w:t>
      </w:r>
      <w:r w:rsidRPr="00575419">
        <w:rPr>
          <w:b/>
          <w:bCs/>
        </w:rPr>
        <w:t>usability</w:t>
      </w:r>
      <w:r>
        <w:t xml:space="preserve"> perspective, the system must offer a smooth, intuitive user experience. Both technical and non-technical users should be able to interact with the system without steep learning curves. The interface should provide descriptive messages for both success and error cases, and all data input fields must include clear labels and validation checks</w:t>
      </w:r>
    </w:p>
    <w:p w14:paraId="153EC389" w14:textId="30F95B3E" w:rsidR="00E21BAD" w:rsidRDefault="00A41DA0" w:rsidP="00575419">
      <w:pPr>
        <w:pStyle w:val="BodyText"/>
        <w:spacing w:before="139" w:line="360" w:lineRule="auto"/>
        <w:ind w:left="1713" w:right="974"/>
        <w:jc w:val="both"/>
      </w:pPr>
      <w:r w:rsidRPr="00575419">
        <w:rPr>
          <w:b/>
          <w:bCs/>
        </w:rPr>
        <w:t>Maintainability</w:t>
      </w:r>
      <w:r>
        <w:t xml:space="preserve"> is essential for long-term success. The codebase should be modular and </w:t>
      </w:r>
      <w:r>
        <w:t xml:space="preserve">documented so that updates and improvements can be made easily without affecting unrelated modules. Logging should be built-in to help debug and track errors or unusual behavior. </w:t>
      </w:r>
      <w:r w:rsidR="006C22FE">
        <w:t xml:space="preserve">  </w:t>
      </w:r>
      <w:r>
        <w:t>Version control systems (e.g., Git) and CI/CD pipelines can be used to automate testing and deployment.</w:t>
      </w:r>
    </w:p>
    <w:p w14:paraId="23E011F3" w14:textId="164F9C24" w:rsidR="00E21BAD" w:rsidRDefault="00A41DA0" w:rsidP="00575419">
      <w:pPr>
        <w:pStyle w:val="BodyText"/>
        <w:spacing w:before="139" w:line="360" w:lineRule="auto"/>
        <w:ind w:left="1713" w:right="974"/>
        <w:jc w:val="both"/>
      </w:pPr>
      <w:r w:rsidRPr="00575419">
        <w:rPr>
          <w:b/>
          <w:bCs/>
        </w:rPr>
        <w:t>I</w:t>
      </w:r>
      <w:r w:rsidRPr="00575419">
        <w:rPr>
          <w:b/>
          <w:bCs/>
        </w:rPr>
        <w:t>nteroperability</w:t>
      </w:r>
      <w:r>
        <w:t xml:space="preserve"> ensures that the system can work with other educational tools, portals, or analytics dashboards. It should offer RESTful APIs to facilitate integration with third-party applications, and support data exchange using JSON, XML, and CSV formats. The system should also support plug-and-play model upgrades, where new models can be introduced </w:t>
      </w:r>
      <w:r>
        <w:t>without major architectural changes.</w:t>
      </w:r>
    </w:p>
    <w:p w14:paraId="661D4D13" w14:textId="5D4B9B35" w:rsidR="00E21BAD" w:rsidRDefault="00A41DA0" w:rsidP="00575419">
      <w:pPr>
        <w:pStyle w:val="BodyText"/>
        <w:spacing w:before="139" w:line="360" w:lineRule="auto"/>
        <w:ind w:left="1713" w:right="974"/>
        <w:jc w:val="both"/>
      </w:pPr>
      <w:r w:rsidRPr="00575419">
        <w:t xml:space="preserve">The system should ensure </w:t>
      </w:r>
      <w:r w:rsidRPr="00575419">
        <w:t>scalability</w:t>
      </w:r>
      <w:r w:rsidRPr="00575419">
        <w:t>, allowing it to handle a growing number of users</w:t>
      </w:r>
      <w:r w:rsidR="00E83004" w:rsidRPr="00575419">
        <w:t>.</w:t>
      </w:r>
    </w:p>
    <w:p w14:paraId="24CECEDB" w14:textId="63ADB751" w:rsidR="00E21BAD" w:rsidRDefault="00A41DA0" w:rsidP="00575419">
      <w:pPr>
        <w:pStyle w:val="BodyText"/>
        <w:spacing w:before="139" w:line="360" w:lineRule="auto"/>
        <w:ind w:left="1713" w:right="974"/>
        <w:jc w:val="both"/>
      </w:pPr>
      <w:r w:rsidRPr="00575419">
        <w:t xml:space="preserve">datasets without performance degradation. </w:t>
      </w:r>
      <w:r w:rsidRPr="00575419">
        <w:t>Usability</w:t>
      </w:r>
      <w:r w:rsidRPr="00575419">
        <w:t xml:space="preserve"> </w:t>
      </w:r>
      <w:r w:rsidRPr="00575419">
        <w:t xml:space="preserve">is key interfaces must be intuitive and </w:t>
      </w:r>
      <w:r w:rsidRPr="00575419">
        <w:t xml:space="preserve">user-friendly, even for non-technical users such as applicants or academic staff. </w:t>
      </w:r>
      <w:r w:rsidRPr="00575419">
        <w:t>Security</w:t>
      </w:r>
      <w:r w:rsidRPr="00575419">
        <w:t xml:space="preserve"> </w:t>
      </w:r>
      <w:r w:rsidRPr="00575419">
        <w:t>must</w:t>
      </w:r>
      <w:r w:rsidRPr="00575419">
        <w:t xml:space="preserve"> </w:t>
      </w:r>
      <w:r w:rsidR="00575419" w:rsidRPr="00575419">
        <w:t>be enforced</w:t>
      </w:r>
      <w:r w:rsidRPr="00575419">
        <w:t xml:space="preserve"> through data encryption, secure authentication, and protection against input-based </w:t>
      </w:r>
      <w:r w:rsidRPr="00575419">
        <w:t xml:space="preserve">attacks. The system should be </w:t>
      </w:r>
      <w:r w:rsidRPr="00575419">
        <w:t>maintainable</w:t>
      </w:r>
      <w:r w:rsidRPr="00575419">
        <w:t xml:space="preserve">, with modular code and clear documentation to </w:t>
      </w:r>
      <w:r w:rsidRPr="00575419">
        <w:t xml:space="preserve">support future updates or model retraining. Lastly, </w:t>
      </w:r>
      <w:r w:rsidRPr="00575419">
        <w:t>portability</w:t>
      </w:r>
      <w:r w:rsidRPr="00575419">
        <w:t xml:space="preserve"> </w:t>
      </w:r>
      <w:r w:rsidRPr="00575419">
        <w:t xml:space="preserve">should be considered, enabling </w:t>
      </w:r>
      <w:proofErr w:type="spellStart"/>
      <w:r w:rsidRPr="00575419">
        <w:t>eployment</w:t>
      </w:r>
      <w:proofErr w:type="spellEnd"/>
      <w:r w:rsidRPr="00575419">
        <w:t xml:space="preserve"> across different platforms or cloud environments with minimal configuration </w:t>
      </w:r>
      <w:r w:rsidRPr="00575419">
        <w:t>changes.</w:t>
      </w:r>
    </w:p>
    <w:p w14:paraId="2CE2739D" w14:textId="77777777" w:rsidR="00E21BAD" w:rsidRDefault="00E21BAD">
      <w:pPr>
        <w:pStyle w:val="NormalWeb"/>
        <w:spacing w:line="360" w:lineRule="auto"/>
        <w:ind w:leftChars="763" w:left="1679"/>
      </w:pPr>
    </w:p>
    <w:p w14:paraId="067A0F87" w14:textId="77777777" w:rsidR="00E21BAD" w:rsidRDefault="00E21BAD">
      <w:pPr>
        <w:pStyle w:val="NormalWeb"/>
        <w:spacing w:line="360" w:lineRule="auto"/>
        <w:ind w:leftChars="763" w:left="1679"/>
      </w:pPr>
    </w:p>
    <w:p w14:paraId="13B25815" w14:textId="77777777" w:rsidR="00E21BAD" w:rsidRDefault="00E21BAD">
      <w:pPr>
        <w:pStyle w:val="NormalWeb"/>
        <w:spacing w:line="360" w:lineRule="auto"/>
        <w:ind w:leftChars="763" w:left="1679"/>
      </w:pPr>
    </w:p>
    <w:p w14:paraId="3BE9CD49" w14:textId="77777777" w:rsidR="00E21BAD" w:rsidRDefault="00E21BAD">
      <w:pPr>
        <w:pStyle w:val="NormalWeb"/>
        <w:spacing w:line="360" w:lineRule="auto"/>
        <w:ind w:leftChars="763" w:left="1679"/>
      </w:pPr>
    </w:p>
    <w:p w14:paraId="195D0AC6" w14:textId="77777777" w:rsidR="00E21BAD" w:rsidRDefault="00E21BAD">
      <w:pPr>
        <w:pStyle w:val="BodyText"/>
        <w:spacing w:before="95"/>
      </w:pPr>
    </w:p>
    <w:p w14:paraId="66435DE3" w14:textId="77777777" w:rsidR="00F71A13" w:rsidRDefault="00F71A13">
      <w:pPr>
        <w:pStyle w:val="BodyText"/>
        <w:spacing w:before="95"/>
      </w:pPr>
    </w:p>
    <w:p w14:paraId="21731C02" w14:textId="77777777" w:rsidR="00E21BAD" w:rsidRDefault="00E21BAD">
      <w:pPr>
        <w:pStyle w:val="BodyText"/>
        <w:spacing w:before="95"/>
      </w:pPr>
    </w:p>
    <w:p w14:paraId="5806368B" w14:textId="03EEC96B" w:rsidR="00E21BAD" w:rsidRDefault="00A41DA0">
      <w:pPr>
        <w:pStyle w:val="Heading1"/>
        <w:numPr>
          <w:ilvl w:val="1"/>
          <w:numId w:val="3"/>
        </w:numPr>
        <w:tabs>
          <w:tab w:val="left" w:pos="2131"/>
        </w:tabs>
        <w:spacing w:before="0"/>
        <w:ind w:left="2131" w:hanging="418"/>
      </w:pPr>
      <w:r>
        <w:rPr>
          <w:spacing w:val="-2"/>
        </w:rPr>
        <w:lastRenderedPageBreak/>
        <w:t>ENTITY</w:t>
      </w:r>
      <w:r>
        <w:rPr>
          <w:spacing w:val="-9"/>
        </w:rPr>
        <w:t xml:space="preserve"> </w:t>
      </w:r>
      <w:r>
        <w:rPr>
          <w:spacing w:val="-2"/>
        </w:rPr>
        <w:t>RELATIONSHIP</w:t>
      </w:r>
      <w:r>
        <w:rPr>
          <w:spacing w:val="-12"/>
        </w:rPr>
        <w:t xml:space="preserve"> </w:t>
      </w:r>
      <w:r>
        <w:rPr>
          <w:spacing w:val="-2"/>
        </w:rPr>
        <w:t>DIAGRAM</w:t>
      </w:r>
      <w:r>
        <w:rPr>
          <w:spacing w:val="-9"/>
        </w:rPr>
        <w:t xml:space="preserve"> </w:t>
      </w:r>
    </w:p>
    <w:p w14:paraId="016746B8" w14:textId="77777777" w:rsidR="00E21BAD" w:rsidRDefault="00E21BAD">
      <w:pPr>
        <w:pStyle w:val="Heading1"/>
        <w:tabs>
          <w:tab w:val="left" w:pos="2131"/>
        </w:tabs>
        <w:spacing w:before="0"/>
        <w:ind w:left="1713"/>
        <w:rPr>
          <w:spacing w:val="-2"/>
        </w:rPr>
      </w:pPr>
    </w:p>
    <w:p w14:paraId="7210BA9C" w14:textId="77777777" w:rsidR="00E21BAD" w:rsidRDefault="00E21BAD">
      <w:pPr>
        <w:pStyle w:val="Heading1"/>
        <w:tabs>
          <w:tab w:val="left" w:pos="2131"/>
        </w:tabs>
        <w:spacing w:before="0"/>
        <w:ind w:left="1713"/>
        <w:rPr>
          <w:spacing w:val="-2"/>
        </w:rPr>
      </w:pPr>
    </w:p>
    <w:p w14:paraId="06D3F49A" w14:textId="77777777" w:rsidR="00E21BAD" w:rsidRDefault="00E21BAD">
      <w:pPr>
        <w:pStyle w:val="Heading1"/>
        <w:tabs>
          <w:tab w:val="left" w:pos="2131"/>
        </w:tabs>
        <w:spacing w:before="0"/>
        <w:ind w:left="0"/>
        <w:rPr>
          <w:spacing w:val="-2"/>
        </w:rPr>
      </w:pPr>
    </w:p>
    <w:p w14:paraId="0C5B759D" w14:textId="77777777" w:rsidR="00E21BAD" w:rsidRDefault="00E21BAD">
      <w:pPr>
        <w:pStyle w:val="Heading1"/>
        <w:tabs>
          <w:tab w:val="left" w:pos="2131"/>
        </w:tabs>
        <w:spacing w:before="0"/>
        <w:ind w:left="1713"/>
        <w:rPr>
          <w:spacing w:val="-2"/>
        </w:rPr>
      </w:pPr>
    </w:p>
    <w:p w14:paraId="2BBBCE52" w14:textId="77777777" w:rsidR="00E21BAD" w:rsidRDefault="00A41DA0">
      <w:pPr>
        <w:pStyle w:val="Heading1"/>
        <w:tabs>
          <w:tab w:val="left" w:pos="2131"/>
        </w:tabs>
        <w:spacing w:before="0"/>
        <w:ind w:left="1713"/>
      </w:pPr>
      <w:r>
        <w:rPr>
          <w:noProof/>
        </w:rPr>
        <w:drawing>
          <wp:inline distT="0" distB="0" distL="114300" distR="114300" wp14:anchorId="48995017" wp14:editId="5FF0E3B0">
            <wp:extent cx="5664200" cy="4171950"/>
            <wp:effectExtent l="0" t="0" r="0" b="0"/>
            <wp:docPr id="42" name="Picture 42" descr="ERD_ADMI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ERD_ADMISQ"/>
                    <pic:cNvPicPr>
                      <a:picLocks noChangeAspect="1"/>
                    </pic:cNvPicPr>
                  </pic:nvPicPr>
                  <pic:blipFill>
                    <a:blip r:embed="rId37"/>
                    <a:stretch>
                      <a:fillRect/>
                    </a:stretch>
                  </pic:blipFill>
                  <pic:spPr>
                    <a:xfrm>
                      <a:off x="0" y="0"/>
                      <a:ext cx="5664200" cy="4171950"/>
                    </a:xfrm>
                    <a:prstGeom prst="rect">
                      <a:avLst/>
                    </a:prstGeom>
                  </pic:spPr>
                </pic:pic>
              </a:graphicData>
            </a:graphic>
          </wp:inline>
        </w:drawing>
      </w:r>
    </w:p>
    <w:p w14:paraId="5A715049" w14:textId="77777777" w:rsidR="00E21BAD" w:rsidRDefault="00E21BAD">
      <w:pPr>
        <w:rPr>
          <w:b/>
          <w:sz w:val="24"/>
        </w:rPr>
        <w:sectPr w:rsidR="00E21BAD">
          <w:pgSz w:w="11910" w:h="16840"/>
          <w:pgMar w:top="1740" w:right="425" w:bottom="880" w:left="425" w:header="0" w:footer="695" w:gutter="0"/>
          <w:pgBorders w:offsetFrom="page">
            <w:top w:val="single" w:sz="4" w:space="24" w:color="000000"/>
            <w:left w:val="single" w:sz="4" w:space="23" w:color="000000"/>
            <w:bottom w:val="single" w:sz="4" w:space="23" w:color="000000"/>
            <w:right w:val="single" w:sz="4" w:space="23" w:color="000000"/>
          </w:pgBorders>
          <w:cols w:space="720"/>
        </w:sectPr>
      </w:pPr>
    </w:p>
    <w:p w14:paraId="4821E00E" w14:textId="77777777" w:rsidR="00E21BAD" w:rsidRDefault="00A41DA0">
      <w:pPr>
        <w:pStyle w:val="Heading1"/>
        <w:numPr>
          <w:ilvl w:val="1"/>
          <w:numId w:val="3"/>
        </w:numPr>
        <w:tabs>
          <w:tab w:val="left" w:pos="2131"/>
        </w:tabs>
        <w:ind w:left="2131" w:hanging="418"/>
      </w:pPr>
      <w:r>
        <w:lastRenderedPageBreak/>
        <w:t>USE</w:t>
      </w:r>
      <w:r>
        <w:rPr>
          <w:spacing w:val="-12"/>
        </w:rPr>
        <w:t xml:space="preserve"> </w:t>
      </w:r>
      <w:r>
        <w:t>CASE</w:t>
      </w:r>
      <w:r>
        <w:rPr>
          <w:spacing w:val="-11"/>
        </w:rPr>
        <w:t xml:space="preserve"> </w:t>
      </w:r>
      <w:r>
        <w:rPr>
          <w:spacing w:val="-2"/>
        </w:rPr>
        <w:t>DIAGRAM</w:t>
      </w:r>
    </w:p>
    <w:p w14:paraId="586AC8BC" w14:textId="77777777" w:rsidR="00897B7F" w:rsidRDefault="00897B7F">
      <w:pPr>
        <w:pStyle w:val="Heading1"/>
        <w:tabs>
          <w:tab w:val="left" w:pos="2131"/>
        </w:tabs>
        <w:ind w:left="1713"/>
        <w:rPr>
          <w:spacing w:val="-2"/>
        </w:rPr>
      </w:pPr>
    </w:p>
    <w:p w14:paraId="6A2A5ACC" w14:textId="77777777" w:rsidR="00E21BAD" w:rsidRDefault="00A41DA0">
      <w:pPr>
        <w:pStyle w:val="Heading1"/>
        <w:tabs>
          <w:tab w:val="left" w:pos="2131"/>
        </w:tabs>
        <w:ind w:left="1713"/>
        <w:rPr>
          <w:spacing w:val="-2"/>
          <w:sz w:val="24"/>
          <w:szCs w:val="24"/>
        </w:rPr>
      </w:pPr>
      <w:r>
        <w:rPr>
          <w:spacing w:val="-2"/>
          <w:sz w:val="24"/>
          <w:szCs w:val="24"/>
        </w:rPr>
        <w:t>STUDENT</w:t>
      </w:r>
    </w:p>
    <w:p w14:paraId="0CF9DCBF" w14:textId="77777777" w:rsidR="00897B7F" w:rsidRDefault="00897B7F">
      <w:pPr>
        <w:pStyle w:val="Heading1"/>
        <w:tabs>
          <w:tab w:val="left" w:pos="2131"/>
        </w:tabs>
        <w:ind w:left="1713"/>
        <w:rPr>
          <w:spacing w:val="-2"/>
          <w:sz w:val="24"/>
          <w:szCs w:val="24"/>
        </w:rPr>
      </w:pPr>
    </w:p>
    <w:p w14:paraId="3A41F8CB" w14:textId="77777777" w:rsidR="00897B7F" w:rsidRDefault="00897B7F">
      <w:pPr>
        <w:pStyle w:val="Heading1"/>
        <w:tabs>
          <w:tab w:val="left" w:pos="2131"/>
        </w:tabs>
        <w:ind w:left="1713"/>
        <w:rPr>
          <w:spacing w:val="-2"/>
        </w:rPr>
      </w:pPr>
    </w:p>
    <w:p w14:paraId="75EA2ECE" w14:textId="614FB3CC" w:rsidR="00E21BAD" w:rsidRDefault="00897B7F">
      <w:pPr>
        <w:pStyle w:val="Heading1"/>
        <w:tabs>
          <w:tab w:val="left" w:pos="2131"/>
        </w:tabs>
        <w:ind w:left="1713"/>
        <w:rPr>
          <w:spacing w:val="-2"/>
        </w:rPr>
      </w:pPr>
      <w:r>
        <w:rPr>
          <w:noProof/>
          <w:spacing w:val="-2"/>
        </w:rPr>
        <w:drawing>
          <wp:inline distT="0" distB="0" distL="0" distR="0" wp14:anchorId="49B17CD7" wp14:editId="36EB1B3A">
            <wp:extent cx="5549900" cy="3460750"/>
            <wp:effectExtent l="0" t="0" r="0" b="6350"/>
            <wp:docPr id="21009737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73756" name="Picture 2100973756"/>
                    <pic:cNvPicPr/>
                  </pic:nvPicPr>
                  <pic:blipFill>
                    <a:blip r:embed="rId38">
                      <a:extLst>
                        <a:ext uri="{28A0092B-C50C-407E-A947-70E740481C1C}">
                          <a14:useLocalDpi xmlns:a14="http://schemas.microsoft.com/office/drawing/2010/main" val="0"/>
                        </a:ext>
                      </a:extLst>
                    </a:blip>
                    <a:stretch>
                      <a:fillRect/>
                    </a:stretch>
                  </pic:blipFill>
                  <pic:spPr>
                    <a:xfrm>
                      <a:off x="0" y="0"/>
                      <a:ext cx="5549900" cy="3460750"/>
                    </a:xfrm>
                    <a:prstGeom prst="rect">
                      <a:avLst/>
                    </a:prstGeom>
                  </pic:spPr>
                </pic:pic>
              </a:graphicData>
            </a:graphic>
          </wp:inline>
        </w:drawing>
      </w:r>
    </w:p>
    <w:p w14:paraId="341287DA" w14:textId="77777777" w:rsidR="00E21BAD" w:rsidRDefault="00E21BAD">
      <w:pPr>
        <w:pStyle w:val="Heading1"/>
        <w:tabs>
          <w:tab w:val="left" w:pos="2131"/>
        </w:tabs>
        <w:ind w:left="1713"/>
        <w:rPr>
          <w:spacing w:val="-2"/>
        </w:rPr>
      </w:pPr>
    </w:p>
    <w:p w14:paraId="45F28924" w14:textId="77777777" w:rsidR="00E21BAD" w:rsidRDefault="00E21BAD">
      <w:pPr>
        <w:pStyle w:val="Heading1"/>
        <w:tabs>
          <w:tab w:val="left" w:pos="2131"/>
        </w:tabs>
        <w:ind w:left="1713"/>
        <w:rPr>
          <w:spacing w:val="-2"/>
        </w:rPr>
      </w:pPr>
    </w:p>
    <w:p w14:paraId="78347316" w14:textId="77777777" w:rsidR="00897B7F" w:rsidRDefault="00897B7F">
      <w:pPr>
        <w:pStyle w:val="Heading1"/>
        <w:tabs>
          <w:tab w:val="left" w:pos="2131"/>
        </w:tabs>
        <w:ind w:left="1713"/>
        <w:rPr>
          <w:spacing w:val="-2"/>
        </w:rPr>
      </w:pPr>
    </w:p>
    <w:p w14:paraId="6FA754D8" w14:textId="77777777" w:rsidR="00897B7F" w:rsidRDefault="00897B7F">
      <w:pPr>
        <w:pStyle w:val="Heading1"/>
        <w:tabs>
          <w:tab w:val="left" w:pos="2131"/>
        </w:tabs>
        <w:ind w:left="1713"/>
        <w:rPr>
          <w:spacing w:val="-2"/>
        </w:rPr>
      </w:pPr>
    </w:p>
    <w:p w14:paraId="16342FA6" w14:textId="77777777" w:rsidR="00897B7F" w:rsidRDefault="00897B7F">
      <w:pPr>
        <w:pStyle w:val="Heading1"/>
        <w:tabs>
          <w:tab w:val="left" w:pos="2131"/>
        </w:tabs>
        <w:ind w:left="1713"/>
        <w:rPr>
          <w:spacing w:val="-2"/>
        </w:rPr>
      </w:pPr>
    </w:p>
    <w:p w14:paraId="126EC269" w14:textId="77777777" w:rsidR="00897B7F" w:rsidRDefault="00897B7F">
      <w:pPr>
        <w:pStyle w:val="Heading1"/>
        <w:tabs>
          <w:tab w:val="left" w:pos="2131"/>
        </w:tabs>
        <w:ind w:left="1713"/>
        <w:rPr>
          <w:spacing w:val="-2"/>
        </w:rPr>
      </w:pPr>
    </w:p>
    <w:p w14:paraId="2A3CFDC3" w14:textId="77777777" w:rsidR="00897B7F" w:rsidRDefault="00897B7F">
      <w:pPr>
        <w:pStyle w:val="Heading1"/>
        <w:tabs>
          <w:tab w:val="left" w:pos="2131"/>
        </w:tabs>
        <w:ind w:left="1713"/>
        <w:rPr>
          <w:spacing w:val="-2"/>
        </w:rPr>
      </w:pPr>
    </w:p>
    <w:p w14:paraId="28ADB794" w14:textId="77777777" w:rsidR="00897B7F" w:rsidRDefault="00897B7F">
      <w:pPr>
        <w:pStyle w:val="Heading1"/>
        <w:tabs>
          <w:tab w:val="left" w:pos="2131"/>
        </w:tabs>
        <w:ind w:left="1713"/>
        <w:rPr>
          <w:spacing w:val="-2"/>
        </w:rPr>
      </w:pPr>
    </w:p>
    <w:p w14:paraId="6150A989" w14:textId="77777777" w:rsidR="00897B7F" w:rsidRDefault="00897B7F">
      <w:pPr>
        <w:pStyle w:val="Heading1"/>
        <w:tabs>
          <w:tab w:val="left" w:pos="2131"/>
        </w:tabs>
        <w:ind w:left="1713"/>
        <w:rPr>
          <w:spacing w:val="-2"/>
        </w:rPr>
      </w:pPr>
    </w:p>
    <w:p w14:paraId="78C8192A" w14:textId="77777777" w:rsidR="00897B7F" w:rsidRDefault="00897B7F">
      <w:pPr>
        <w:pStyle w:val="Heading1"/>
        <w:tabs>
          <w:tab w:val="left" w:pos="2131"/>
        </w:tabs>
        <w:ind w:left="1713"/>
        <w:rPr>
          <w:spacing w:val="-2"/>
        </w:rPr>
      </w:pPr>
    </w:p>
    <w:p w14:paraId="03A86E11" w14:textId="77777777" w:rsidR="00897B7F" w:rsidRDefault="00897B7F">
      <w:pPr>
        <w:pStyle w:val="Heading1"/>
        <w:tabs>
          <w:tab w:val="left" w:pos="2131"/>
        </w:tabs>
        <w:ind w:left="1713"/>
        <w:rPr>
          <w:spacing w:val="-2"/>
        </w:rPr>
      </w:pPr>
    </w:p>
    <w:p w14:paraId="7F7522B4" w14:textId="77777777" w:rsidR="00897B7F" w:rsidRDefault="00897B7F">
      <w:pPr>
        <w:pStyle w:val="Heading1"/>
        <w:tabs>
          <w:tab w:val="left" w:pos="2131"/>
        </w:tabs>
        <w:ind w:left="1713"/>
        <w:rPr>
          <w:spacing w:val="-2"/>
        </w:rPr>
      </w:pPr>
    </w:p>
    <w:p w14:paraId="53CA734A" w14:textId="77777777" w:rsidR="00897B7F" w:rsidRDefault="00897B7F">
      <w:pPr>
        <w:pStyle w:val="Heading1"/>
        <w:tabs>
          <w:tab w:val="left" w:pos="2131"/>
        </w:tabs>
        <w:ind w:left="1713"/>
        <w:rPr>
          <w:spacing w:val="-2"/>
        </w:rPr>
      </w:pPr>
    </w:p>
    <w:p w14:paraId="1207BB55" w14:textId="77777777" w:rsidR="00897B7F" w:rsidRDefault="00897B7F">
      <w:pPr>
        <w:pStyle w:val="Heading1"/>
        <w:tabs>
          <w:tab w:val="left" w:pos="2131"/>
        </w:tabs>
        <w:ind w:left="1713"/>
        <w:rPr>
          <w:spacing w:val="-2"/>
        </w:rPr>
      </w:pPr>
    </w:p>
    <w:p w14:paraId="1FD06CED" w14:textId="77777777" w:rsidR="00897B7F" w:rsidRDefault="00897B7F">
      <w:pPr>
        <w:pStyle w:val="Heading1"/>
        <w:tabs>
          <w:tab w:val="left" w:pos="2131"/>
        </w:tabs>
        <w:ind w:left="1713"/>
        <w:rPr>
          <w:spacing w:val="-2"/>
        </w:rPr>
      </w:pPr>
    </w:p>
    <w:p w14:paraId="14ACE37F" w14:textId="77777777" w:rsidR="00897B7F" w:rsidRDefault="00897B7F">
      <w:pPr>
        <w:pStyle w:val="Heading1"/>
        <w:tabs>
          <w:tab w:val="left" w:pos="2131"/>
        </w:tabs>
        <w:ind w:left="1713"/>
        <w:rPr>
          <w:spacing w:val="-2"/>
        </w:rPr>
      </w:pPr>
    </w:p>
    <w:p w14:paraId="692F9248" w14:textId="77777777" w:rsidR="00897B7F" w:rsidRDefault="00897B7F">
      <w:pPr>
        <w:pStyle w:val="Heading1"/>
        <w:tabs>
          <w:tab w:val="left" w:pos="2131"/>
        </w:tabs>
        <w:ind w:left="1713"/>
        <w:rPr>
          <w:spacing w:val="-2"/>
        </w:rPr>
      </w:pPr>
    </w:p>
    <w:p w14:paraId="1A1BAA6C" w14:textId="77777777" w:rsidR="00897B7F" w:rsidRDefault="00897B7F">
      <w:pPr>
        <w:pStyle w:val="Heading1"/>
        <w:tabs>
          <w:tab w:val="left" w:pos="2131"/>
        </w:tabs>
        <w:ind w:left="1713"/>
        <w:rPr>
          <w:spacing w:val="-2"/>
        </w:rPr>
      </w:pPr>
    </w:p>
    <w:p w14:paraId="00474D79" w14:textId="77777777" w:rsidR="00897B7F" w:rsidRDefault="00897B7F">
      <w:pPr>
        <w:pStyle w:val="Heading1"/>
        <w:tabs>
          <w:tab w:val="left" w:pos="2131"/>
        </w:tabs>
        <w:ind w:left="1713"/>
        <w:rPr>
          <w:spacing w:val="-2"/>
        </w:rPr>
      </w:pPr>
    </w:p>
    <w:p w14:paraId="59F99085" w14:textId="77777777" w:rsidR="00897B7F" w:rsidRDefault="00897B7F">
      <w:pPr>
        <w:pStyle w:val="Heading1"/>
        <w:tabs>
          <w:tab w:val="left" w:pos="2131"/>
        </w:tabs>
        <w:ind w:left="1713" w:firstLineChars="50" w:firstLine="119"/>
        <w:rPr>
          <w:spacing w:val="-2"/>
          <w:sz w:val="24"/>
          <w:szCs w:val="24"/>
        </w:rPr>
      </w:pPr>
    </w:p>
    <w:p w14:paraId="048406D8" w14:textId="4A73DD31" w:rsidR="00E21BAD" w:rsidRDefault="00A41DA0">
      <w:pPr>
        <w:pStyle w:val="Heading1"/>
        <w:tabs>
          <w:tab w:val="left" w:pos="2131"/>
        </w:tabs>
        <w:ind w:left="1713" w:firstLineChars="50" w:firstLine="119"/>
        <w:rPr>
          <w:spacing w:val="-2"/>
        </w:rPr>
      </w:pPr>
      <w:r>
        <w:rPr>
          <w:spacing w:val="-2"/>
          <w:sz w:val="24"/>
          <w:szCs w:val="24"/>
        </w:rPr>
        <w:t>ADMIN</w:t>
      </w:r>
      <w:r>
        <w:rPr>
          <w:spacing w:val="-2"/>
        </w:rPr>
        <w:t xml:space="preserve"> </w:t>
      </w:r>
    </w:p>
    <w:p w14:paraId="6E68E45E" w14:textId="77777777" w:rsidR="00897B7F" w:rsidRDefault="00897B7F">
      <w:pPr>
        <w:pStyle w:val="Heading1"/>
        <w:tabs>
          <w:tab w:val="left" w:pos="2131"/>
        </w:tabs>
        <w:ind w:left="1713" w:firstLineChars="50" w:firstLine="140"/>
        <w:rPr>
          <w:spacing w:val="-2"/>
        </w:rPr>
      </w:pPr>
    </w:p>
    <w:p w14:paraId="3146E585" w14:textId="77777777" w:rsidR="00897B7F" w:rsidRDefault="00897B7F">
      <w:pPr>
        <w:pStyle w:val="Heading1"/>
        <w:tabs>
          <w:tab w:val="left" w:pos="2131"/>
        </w:tabs>
        <w:ind w:left="1713" w:firstLineChars="50" w:firstLine="140"/>
        <w:rPr>
          <w:spacing w:val="-2"/>
        </w:rPr>
      </w:pPr>
    </w:p>
    <w:p w14:paraId="7A98D63A" w14:textId="77777777" w:rsidR="00897B7F" w:rsidRDefault="00897B7F">
      <w:pPr>
        <w:pStyle w:val="Heading1"/>
        <w:tabs>
          <w:tab w:val="left" w:pos="2131"/>
        </w:tabs>
        <w:ind w:left="1713" w:firstLineChars="50" w:firstLine="140"/>
        <w:rPr>
          <w:spacing w:val="-2"/>
        </w:rPr>
      </w:pPr>
    </w:p>
    <w:p w14:paraId="6CA41D85" w14:textId="6EACC94E" w:rsidR="00897B7F" w:rsidRDefault="00897B7F">
      <w:pPr>
        <w:pStyle w:val="Heading1"/>
        <w:tabs>
          <w:tab w:val="left" w:pos="2131"/>
        </w:tabs>
        <w:ind w:left="1713" w:firstLineChars="50" w:firstLine="141"/>
        <w:rPr>
          <w:spacing w:val="-2"/>
        </w:rPr>
      </w:pPr>
      <w:r>
        <w:rPr>
          <w:noProof/>
          <w:spacing w:val="-2"/>
        </w:rPr>
        <w:drawing>
          <wp:inline distT="0" distB="0" distL="0" distR="0" wp14:anchorId="75B3AA25" wp14:editId="3035B614">
            <wp:extent cx="5295900" cy="3594100"/>
            <wp:effectExtent l="0" t="0" r="0" b="6350"/>
            <wp:docPr id="8407108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10858" name="Picture 840710858"/>
                    <pic:cNvPicPr/>
                  </pic:nvPicPr>
                  <pic:blipFill>
                    <a:blip r:embed="rId39">
                      <a:extLst>
                        <a:ext uri="{28A0092B-C50C-407E-A947-70E740481C1C}">
                          <a14:useLocalDpi xmlns:a14="http://schemas.microsoft.com/office/drawing/2010/main" val="0"/>
                        </a:ext>
                      </a:extLst>
                    </a:blip>
                    <a:stretch>
                      <a:fillRect/>
                    </a:stretch>
                  </pic:blipFill>
                  <pic:spPr>
                    <a:xfrm>
                      <a:off x="0" y="0"/>
                      <a:ext cx="5295900" cy="3594100"/>
                    </a:xfrm>
                    <a:prstGeom prst="rect">
                      <a:avLst/>
                    </a:prstGeom>
                  </pic:spPr>
                </pic:pic>
              </a:graphicData>
            </a:graphic>
          </wp:inline>
        </w:drawing>
      </w:r>
    </w:p>
    <w:p w14:paraId="58073B00" w14:textId="68964E25" w:rsidR="00E21BAD" w:rsidRDefault="00A41DA0">
      <w:pPr>
        <w:pStyle w:val="BodyText"/>
        <w:spacing w:before="157" w:line="360" w:lineRule="auto"/>
        <w:ind w:left="1713" w:right="1000"/>
      </w:pPr>
      <w:r>
        <w:t xml:space="preserve">  </w:t>
      </w:r>
    </w:p>
    <w:p w14:paraId="67098A6D" w14:textId="77777777" w:rsidR="00897B7F" w:rsidRDefault="00897B7F">
      <w:pPr>
        <w:pStyle w:val="BodyText"/>
        <w:spacing w:before="157" w:line="360" w:lineRule="auto"/>
        <w:ind w:left="1713" w:right="1000"/>
        <w:rPr>
          <w:b/>
          <w:bCs/>
        </w:rPr>
      </w:pPr>
    </w:p>
    <w:p w14:paraId="31F41D25" w14:textId="77777777" w:rsidR="00897B7F" w:rsidRDefault="00897B7F">
      <w:pPr>
        <w:pStyle w:val="BodyText"/>
        <w:spacing w:before="157" w:line="360" w:lineRule="auto"/>
        <w:ind w:left="1713" w:right="1000"/>
        <w:rPr>
          <w:b/>
          <w:bCs/>
        </w:rPr>
      </w:pPr>
    </w:p>
    <w:p w14:paraId="02A50B81" w14:textId="77777777" w:rsidR="00897B7F" w:rsidRDefault="00897B7F">
      <w:pPr>
        <w:pStyle w:val="BodyText"/>
        <w:spacing w:before="157" w:line="360" w:lineRule="auto"/>
        <w:ind w:left="1713" w:right="1000"/>
        <w:rPr>
          <w:b/>
          <w:bCs/>
        </w:rPr>
      </w:pPr>
    </w:p>
    <w:p w14:paraId="3DFDF2AD" w14:textId="77777777" w:rsidR="00897B7F" w:rsidRDefault="00897B7F">
      <w:pPr>
        <w:pStyle w:val="BodyText"/>
        <w:spacing w:before="157" w:line="360" w:lineRule="auto"/>
        <w:ind w:left="1713" w:right="1000"/>
        <w:rPr>
          <w:b/>
          <w:bCs/>
        </w:rPr>
      </w:pPr>
    </w:p>
    <w:p w14:paraId="13F4AB1B" w14:textId="77777777" w:rsidR="00897B7F" w:rsidRDefault="00897B7F">
      <w:pPr>
        <w:pStyle w:val="BodyText"/>
        <w:spacing w:before="157" w:line="360" w:lineRule="auto"/>
        <w:ind w:left="1713" w:right="1000"/>
        <w:rPr>
          <w:b/>
          <w:bCs/>
        </w:rPr>
      </w:pPr>
    </w:p>
    <w:p w14:paraId="518109EE" w14:textId="77777777" w:rsidR="00897B7F" w:rsidRDefault="00897B7F">
      <w:pPr>
        <w:pStyle w:val="BodyText"/>
        <w:spacing w:before="157" w:line="360" w:lineRule="auto"/>
        <w:ind w:left="1713" w:right="1000"/>
        <w:rPr>
          <w:b/>
          <w:bCs/>
        </w:rPr>
      </w:pPr>
    </w:p>
    <w:p w14:paraId="276AEA7A" w14:textId="77777777" w:rsidR="00897B7F" w:rsidRDefault="00897B7F">
      <w:pPr>
        <w:pStyle w:val="BodyText"/>
        <w:spacing w:before="157" w:line="360" w:lineRule="auto"/>
        <w:ind w:left="1713" w:right="1000"/>
        <w:rPr>
          <w:b/>
          <w:bCs/>
        </w:rPr>
      </w:pPr>
    </w:p>
    <w:p w14:paraId="074282B3" w14:textId="77777777" w:rsidR="00897B7F" w:rsidRDefault="00897B7F">
      <w:pPr>
        <w:pStyle w:val="BodyText"/>
        <w:spacing w:before="157" w:line="360" w:lineRule="auto"/>
        <w:ind w:left="1713" w:right="1000"/>
        <w:rPr>
          <w:b/>
          <w:bCs/>
        </w:rPr>
      </w:pPr>
    </w:p>
    <w:p w14:paraId="1F530067" w14:textId="77777777" w:rsidR="00897B7F" w:rsidRDefault="00897B7F">
      <w:pPr>
        <w:pStyle w:val="BodyText"/>
        <w:spacing w:before="157" w:line="360" w:lineRule="auto"/>
        <w:ind w:left="1713" w:right="1000"/>
        <w:rPr>
          <w:b/>
          <w:bCs/>
        </w:rPr>
      </w:pPr>
    </w:p>
    <w:p w14:paraId="03561D92" w14:textId="77777777" w:rsidR="00897B7F" w:rsidRDefault="00897B7F">
      <w:pPr>
        <w:pStyle w:val="BodyText"/>
        <w:spacing w:before="157" w:line="360" w:lineRule="auto"/>
        <w:ind w:left="1713" w:right="1000"/>
        <w:rPr>
          <w:b/>
          <w:bCs/>
        </w:rPr>
      </w:pPr>
    </w:p>
    <w:p w14:paraId="4F221F19" w14:textId="7302948F" w:rsidR="00E21BAD" w:rsidRDefault="00E21BAD">
      <w:pPr>
        <w:pStyle w:val="BodyText"/>
        <w:spacing w:before="157" w:line="360" w:lineRule="auto"/>
        <w:ind w:left="1713" w:right="1000"/>
        <w:rPr>
          <w:b/>
          <w:bCs/>
        </w:rPr>
      </w:pPr>
    </w:p>
    <w:p w14:paraId="6D26A04B" w14:textId="77777777" w:rsidR="00E21BAD" w:rsidRDefault="00A41DA0">
      <w:pPr>
        <w:pStyle w:val="Heading1"/>
        <w:numPr>
          <w:ilvl w:val="1"/>
          <w:numId w:val="3"/>
        </w:numPr>
        <w:tabs>
          <w:tab w:val="left" w:pos="2210"/>
        </w:tabs>
        <w:spacing w:before="0"/>
        <w:ind w:left="2210" w:hanging="497"/>
        <w:rPr>
          <w:sz w:val="24"/>
        </w:rPr>
      </w:pPr>
      <w:r>
        <w:lastRenderedPageBreak/>
        <w:t>TABLE</w:t>
      </w:r>
      <w:r>
        <w:rPr>
          <w:spacing w:val="-15"/>
        </w:rPr>
        <w:t xml:space="preserve"> </w:t>
      </w:r>
      <w:r>
        <w:rPr>
          <w:spacing w:val="-2"/>
        </w:rPr>
        <w:t>STRUCTURE</w:t>
      </w:r>
    </w:p>
    <w:p w14:paraId="7DE03C8D" w14:textId="77777777" w:rsidR="00E21BAD" w:rsidRDefault="00E21BAD">
      <w:pPr>
        <w:pStyle w:val="Heading1"/>
        <w:tabs>
          <w:tab w:val="left" w:pos="2210"/>
        </w:tabs>
        <w:spacing w:before="0"/>
        <w:ind w:left="1713"/>
        <w:rPr>
          <w:sz w:val="24"/>
        </w:rPr>
      </w:pPr>
    </w:p>
    <w:p w14:paraId="1E7FEF3A" w14:textId="77777777" w:rsidR="00E21BAD" w:rsidRDefault="00E21BAD">
      <w:pPr>
        <w:pStyle w:val="Heading1"/>
        <w:tabs>
          <w:tab w:val="left" w:pos="2210"/>
        </w:tabs>
        <w:spacing w:before="0"/>
        <w:ind w:left="1713"/>
        <w:rPr>
          <w:sz w:val="24"/>
        </w:rPr>
      </w:pPr>
    </w:p>
    <w:p w14:paraId="2D093D3E" w14:textId="77777777" w:rsidR="00E21BAD" w:rsidRDefault="00A41DA0">
      <w:pPr>
        <w:pStyle w:val="Heading1"/>
        <w:tabs>
          <w:tab w:val="left" w:pos="2210"/>
        </w:tabs>
        <w:spacing w:before="0"/>
        <w:ind w:left="0" w:firstLineChars="900" w:firstLine="2168"/>
        <w:rPr>
          <w:spacing w:val="-2"/>
          <w:sz w:val="24"/>
        </w:rPr>
      </w:pPr>
      <w:r>
        <w:rPr>
          <w:sz w:val="24"/>
        </w:rPr>
        <w:t>Table:</w:t>
      </w:r>
      <w:r>
        <w:rPr>
          <w:spacing w:val="-14"/>
          <w:sz w:val="24"/>
        </w:rPr>
        <w:t xml:space="preserve"> </w:t>
      </w:r>
      <w:r>
        <w:rPr>
          <w:sz w:val="24"/>
        </w:rPr>
        <w:t>S</w:t>
      </w:r>
      <w:r>
        <w:rPr>
          <w:sz w:val="24"/>
        </w:rPr>
        <w:t>TUDENT</w:t>
      </w:r>
    </w:p>
    <w:p w14:paraId="567F3DB4" w14:textId="77777777" w:rsidR="00E21BAD" w:rsidRDefault="00E21BAD">
      <w:pPr>
        <w:pStyle w:val="Heading1"/>
        <w:tabs>
          <w:tab w:val="left" w:pos="2210"/>
        </w:tabs>
        <w:spacing w:before="0"/>
        <w:ind w:left="1713" w:firstLineChars="250" w:firstLine="597"/>
        <w:rPr>
          <w:spacing w:val="-2"/>
          <w:sz w:val="24"/>
        </w:rPr>
      </w:pPr>
    </w:p>
    <w:tbl>
      <w:tblPr>
        <w:tblW w:w="0" w:type="auto"/>
        <w:tblInd w:w="21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584"/>
        <w:gridCol w:w="1250"/>
        <w:gridCol w:w="2397"/>
        <w:gridCol w:w="3268"/>
      </w:tblGrid>
      <w:tr w:rsidR="00E21BAD" w14:paraId="5E7D460B" w14:textId="77777777">
        <w:trPr>
          <w:trHeight w:val="868"/>
        </w:trPr>
        <w:tc>
          <w:tcPr>
            <w:tcW w:w="1584" w:type="dxa"/>
          </w:tcPr>
          <w:p w14:paraId="6A6EF57C" w14:textId="77777777" w:rsidR="00E21BAD" w:rsidRDefault="00A41DA0">
            <w:pPr>
              <w:pStyle w:val="TableParagraph"/>
              <w:spacing w:before="15" w:line="360" w:lineRule="auto"/>
              <w:ind w:left="114" w:right="673"/>
              <w:rPr>
                <w:sz w:val="24"/>
              </w:rPr>
            </w:pPr>
            <w:r>
              <w:rPr>
                <w:spacing w:val="-6"/>
                <w:sz w:val="24"/>
              </w:rPr>
              <w:t xml:space="preserve">Column </w:t>
            </w:r>
            <w:r>
              <w:rPr>
                <w:spacing w:val="-4"/>
                <w:sz w:val="24"/>
              </w:rPr>
              <w:t>Name</w:t>
            </w:r>
          </w:p>
        </w:tc>
        <w:tc>
          <w:tcPr>
            <w:tcW w:w="1250" w:type="dxa"/>
          </w:tcPr>
          <w:p w14:paraId="3DCC80BF" w14:textId="77777777" w:rsidR="00E21BAD" w:rsidRDefault="00A41DA0">
            <w:pPr>
              <w:pStyle w:val="TableParagraph"/>
              <w:spacing w:before="37" w:line="360" w:lineRule="auto"/>
              <w:ind w:left="115"/>
              <w:rPr>
                <w:sz w:val="24"/>
              </w:rPr>
            </w:pPr>
            <w:r>
              <w:rPr>
                <w:spacing w:val="-4"/>
                <w:sz w:val="24"/>
              </w:rPr>
              <w:t>Data</w:t>
            </w:r>
          </w:p>
          <w:p w14:paraId="6973EC09" w14:textId="77777777" w:rsidR="00E21BAD" w:rsidRDefault="00A41DA0">
            <w:pPr>
              <w:pStyle w:val="TableParagraph"/>
              <w:spacing w:before="137" w:line="360" w:lineRule="auto"/>
              <w:ind w:left="115"/>
              <w:rPr>
                <w:sz w:val="24"/>
              </w:rPr>
            </w:pPr>
            <w:r>
              <w:rPr>
                <w:spacing w:val="-4"/>
                <w:sz w:val="24"/>
              </w:rPr>
              <w:t>Type</w:t>
            </w:r>
          </w:p>
        </w:tc>
        <w:tc>
          <w:tcPr>
            <w:tcW w:w="2397" w:type="dxa"/>
          </w:tcPr>
          <w:p w14:paraId="1F330E81" w14:textId="77777777" w:rsidR="00E21BAD" w:rsidRDefault="00A41DA0">
            <w:pPr>
              <w:pStyle w:val="TableParagraph"/>
              <w:spacing w:before="37" w:line="360" w:lineRule="auto"/>
              <w:ind w:left="110"/>
              <w:rPr>
                <w:sz w:val="24"/>
              </w:rPr>
            </w:pPr>
            <w:r>
              <w:rPr>
                <w:spacing w:val="-2"/>
                <w:sz w:val="24"/>
              </w:rPr>
              <w:t>Constraints</w:t>
            </w:r>
          </w:p>
        </w:tc>
        <w:tc>
          <w:tcPr>
            <w:tcW w:w="3268" w:type="dxa"/>
          </w:tcPr>
          <w:p w14:paraId="04C040A9" w14:textId="77777777" w:rsidR="00E21BAD" w:rsidRDefault="00A41DA0">
            <w:pPr>
              <w:pStyle w:val="TableParagraph"/>
              <w:spacing w:before="37" w:line="360" w:lineRule="auto"/>
              <w:ind w:left="113"/>
              <w:rPr>
                <w:sz w:val="24"/>
              </w:rPr>
            </w:pPr>
            <w:r>
              <w:rPr>
                <w:spacing w:val="-2"/>
                <w:sz w:val="24"/>
              </w:rPr>
              <w:t>Description</w:t>
            </w:r>
          </w:p>
        </w:tc>
      </w:tr>
      <w:tr w:rsidR="00E21BAD" w14:paraId="6E5A5CFA" w14:textId="77777777">
        <w:trPr>
          <w:trHeight w:val="827"/>
        </w:trPr>
        <w:tc>
          <w:tcPr>
            <w:tcW w:w="1584" w:type="dxa"/>
          </w:tcPr>
          <w:p w14:paraId="06F50C1C" w14:textId="77777777" w:rsidR="00E21BAD" w:rsidRDefault="00A41DA0">
            <w:pPr>
              <w:pStyle w:val="TableParagraph"/>
              <w:spacing w:line="360" w:lineRule="auto"/>
              <w:rPr>
                <w:sz w:val="24"/>
              </w:rPr>
            </w:pPr>
            <w:r>
              <w:rPr>
                <w:spacing w:val="-2"/>
                <w:sz w:val="24"/>
              </w:rPr>
              <w:t>Student_id</w:t>
            </w:r>
          </w:p>
        </w:tc>
        <w:tc>
          <w:tcPr>
            <w:tcW w:w="1250" w:type="dxa"/>
          </w:tcPr>
          <w:p w14:paraId="01DE482C" w14:textId="77777777" w:rsidR="00E21BAD" w:rsidRDefault="00A41DA0">
            <w:pPr>
              <w:pStyle w:val="TableParagraph"/>
              <w:spacing w:line="360" w:lineRule="auto"/>
              <w:rPr>
                <w:sz w:val="24"/>
              </w:rPr>
            </w:pPr>
            <w:r>
              <w:rPr>
                <w:spacing w:val="-5"/>
                <w:sz w:val="24"/>
              </w:rPr>
              <w:t>INT</w:t>
            </w:r>
          </w:p>
        </w:tc>
        <w:tc>
          <w:tcPr>
            <w:tcW w:w="2397" w:type="dxa"/>
          </w:tcPr>
          <w:p w14:paraId="478363BA" w14:textId="77777777" w:rsidR="00E21BAD" w:rsidRDefault="00A41DA0">
            <w:pPr>
              <w:pStyle w:val="TableParagraph"/>
              <w:spacing w:line="360" w:lineRule="auto"/>
              <w:rPr>
                <w:sz w:val="24"/>
              </w:rPr>
            </w:pPr>
            <w:r>
              <w:rPr>
                <w:spacing w:val="-2"/>
                <w:sz w:val="24"/>
              </w:rPr>
              <w:t>PRIMARYKEY,</w:t>
            </w:r>
          </w:p>
          <w:p w14:paraId="1695A2B4" w14:textId="77777777" w:rsidR="00E21BAD" w:rsidRDefault="00A41DA0">
            <w:pPr>
              <w:pStyle w:val="TableParagraph"/>
              <w:spacing w:before="139" w:line="360" w:lineRule="auto"/>
              <w:rPr>
                <w:sz w:val="24"/>
              </w:rPr>
            </w:pPr>
            <w:r>
              <w:rPr>
                <w:spacing w:val="-2"/>
                <w:sz w:val="24"/>
              </w:rPr>
              <w:t>AUTO_INCREMENT</w:t>
            </w:r>
          </w:p>
        </w:tc>
        <w:tc>
          <w:tcPr>
            <w:tcW w:w="3268" w:type="dxa"/>
          </w:tcPr>
          <w:p w14:paraId="058F8C7D" w14:textId="77777777" w:rsidR="00E21BAD" w:rsidRDefault="00A41DA0">
            <w:pPr>
              <w:pStyle w:val="TableParagraph"/>
              <w:tabs>
                <w:tab w:val="left" w:pos="1018"/>
                <w:tab w:val="left" w:pos="2208"/>
                <w:tab w:val="left" w:pos="2789"/>
              </w:tabs>
              <w:spacing w:line="360" w:lineRule="auto"/>
              <w:ind w:right="-15"/>
              <w:rPr>
                <w:sz w:val="24"/>
              </w:rPr>
            </w:pPr>
            <w:r>
              <w:rPr>
                <w:spacing w:val="-2"/>
                <w:sz w:val="24"/>
              </w:rPr>
              <w:t>Unique</w:t>
            </w:r>
            <w:r>
              <w:rPr>
                <w:sz w:val="24"/>
              </w:rPr>
              <w:tab/>
            </w:r>
            <w:r>
              <w:rPr>
                <w:spacing w:val="-2"/>
                <w:sz w:val="24"/>
              </w:rPr>
              <w:t>Identifier</w:t>
            </w:r>
            <w:r>
              <w:rPr>
                <w:sz w:val="24"/>
              </w:rPr>
              <w:tab/>
            </w:r>
            <w:r>
              <w:rPr>
                <w:spacing w:val="-5"/>
                <w:sz w:val="24"/>
              </w:rPr>
              <w:t>for</w:t>
            </w:r>
            <w:r>
              <w:rPr>
                <w:sz w:val="24"/>
              </w:rPr>
              <w:tab/>
            </w:r>
            <w:r>
              <w:rPr>
                <w:spacing w:val="-4"/>
                <w:sz w:val="24"/>
              </w:rPr>
              <w:t>Each</w:t>
            </w:r>
          </w:p>
          <w:p w14:paraId="6F0D5A9E" w14:textId="77777777" w:rsidR="00E21BAD" w:rsidRDefault="00A41DA0">
            <w:pPr>
              <w:pStyle w:val="TableParagraph"/>
              <w:spacing w:before="139" w:line="360" w:lineRule="auto"/>
              <w:rPr>
                <w:sz w:val="24"/>
              </w:rPr>
            </w:pPr>
            <w:r>
              <w:rPr>
                <w:spacing w:val="-2"/>
                <w:sz w:val="24"/>
              </w:rPr>
              <w:t>Student</w:t>
            </w:r>
          </w:p>
        </w:tc>
      </w:tr>
      <w:tr w:rsidR="00E21BAD" w14:paraId="52ACE407" w14:textId="77777777">
        <w:trPr>
          <w:trHeight w:val="1242"/>
        </w:trPr>
        <w:tc>
          <w:tcPr>
            <w:tcW w:w="1584" w:type="dxa"/>
          </w:tcPr>
          <w:p w14:paraId="1BADCD25" w14:textId="77777777" w:rsidR="00E21BAD" w:rsidRDefault="00A41DA0">
            <w:pPr>
              <w:pStyle w:val="TableParagraph"/>
              <w:spacing w:line="360" w:lineRule="auto"/>
              <w:rPr>
                <w:sz w:val="24"/>
              </w:rPr>
            </w:pPr>
            <w:r>
              <w:rPr>
                <w:sz w:val="24"/>
              </w:rPr>
              <w:t>GRE</w:t>
            </w:r>
            <w:r>
              <w:rPr>
                <w:spacing w:val="-4"/>
                <w:sz w:val="24"/>
              </w:rPr>
              <w:t xml:space="preserve"> </w:t>
            </w:r>
            <w:r>
              <w:rPr>
                <w:spacing w:val="-2"/>
                <w:sz w:val="24"/>
              </w:rPr>
              <w:t>Score</w:t>
            </w:r>
          </w:p>
        </w:tc>
        <w:tc>
          <w:tcPr>
            <w:tcW w:w="1250" w:type="dxa"/>
          </w:tcPr>
          <w:p w14:paraId="75A3D4B0" w14:textId="77777777" w:rsidR="00E21BAD" w:rsidRDefault="00A41DA0">
            <w:pPr>
              <w:pStyle w:val="TableParagraph"/>
              <w:spacing w:line="360" w:lineRule="auto"/>
              <w:rPr>
                <w:sz w:val="24"/>
              </w:rPr>
            </w:pPr>
            <w:r>
              <w:rPr>
                <w:spacing w:val="-5"/>
                <w:sz w:val="24"/>
              </w:rPr>
              <w:t>INT</w:t>
            </w:r>
          </w:p>
        </w:tc>
        <w:tc>
          <w:tcPr>
            <w:tcW w:w="2397" w:type="dxa"/>
          </w:tcPr>
          <w:p w14:paraId="29235262" w14:textId="77777777" w:rsidR="00E21BAD" w:rsidRDefault="00A41DA0">
            <w:pPr>
              <w:pStyle w:val="TableParagraph"/>
              <w:tabs>
                <w:tab w:val="left" w:pos="1197"/>
                <w:tab w:val="left" w:pos="2133"/>
              </w:tabs>
              <w:spacing w:line="360" w:lineRule="auto"/>
              <w:rPr>
                <w:sz w:val="24"/>
              </w:rPr>
            </w:pPr>
            <w:r>
              <w:rPr>
                <w:spacing w:val="-2"/>
                <w:sz w:val="24"/>
              </w:rPr>
              <w:t>CHECK</w:t>
            </w:r>
            <w:r>
              <w:rPr>
                <w:sz w:val="24"/>
              </w:rPr>
              <w:tab/>
            </w:r>
            <w:r>
              <w:rPr>
                <w:spacing w:val="-4"/>
                <w:sz w:val="24"/>
              </w:rPr>
              <w:t>(GRE</w:t>
            </w:r>
            <w:r>
              <w:rPr>
                <w:sz w:val="24"/>
              </w:rPr>
              <w:tab/>
            </w:r>
            <w:r>
              <w:rPr>
                <w:spacing w:val="-4"/>
                <w:sz w:val="24"/>
              </w:rPr>
              <w:t xml:space="preserve">Score </w:t>
            </w:r>
            <w:r>
              <w:rPr>
                <w:sz w:val="24"/>
              </w:rPr>
              <w:t>BETWEEN260 AND 340)</w:t>
            </w:r>
          </w:p>
        </w:tc>
        <w:tc>
          <w:tcPr>
            <w:tcW w:w="3268" w:type="dxa"/>
          </w:tcPr>
          <w:p w14:paraId="4B1C498D" w14:textId="77777777" w:rsidR="00E21BAD" w:rsidRDefault="00A41DA0">
            <w:pPr>
              <w:pStyle w:val="TableParagraph"/>
              <w:tabs>
                <w:tab w:val="left" w:pos="1049"/>
                <w:tab w:val="left" w:pos="2573"/>
              </w:tabs>
              <w:spacing w:line="360" w:lineRule="auto"/>
              <w:rPr>
                <w:sz w:val="24"/>
              </w:rPr>
            </w:pPr>
            <w:r>
              <w:rPr>
                <w:spacing w:val="-5"/>
                <w:sz w:val="24"/>
              </w:rPr>
              <w:t>GRE</w:t>
            </w:r>
            <w:r>
              <w:rPr>
                <w:sz w:val="24"/>
              </w:rPr>
              <w:tab/>
            </w:r>
            <w:r>
              <w:rPr>
                <w:spacing w:val="-2"/>
                <w:sz w:val="24"/>
              </w:rPr>
              <w:t>(Graduate</w:t>
            </w:r>
            <w:r>
              <w:rPr>
                <w:sz w:val="24"/>
              </w:rPr>
              <w:tab/>
            </w:r>
            <w:r>
              <w:rPr>
                <w:spacing w:val="-5"/>
                <w:sz w:val="24"/>
              </w:rPr>
              <w:t>Record</w:t>
            </w:r>
          </w:p>
          <w:p w14:paraId="173E78CC" w14:textId="77777777" w:rsidR="00E21BAD" w:rsidRDefault="00A41DA0">
            <w:pPr>
              <w:pStyle w:val="TableParagraph"/>
              <w:tabs>
                <w:tab w:val="left" w:pos="1572"/>
                <w:tab w:val="left" w:pos="2453"/>
              </w:tabs>
              <w:spacing w:before="7" w:line="360" w:lineRule="auto"/>
              <w:rPr>
                <w:sz w:val="24"/>
              </w:rPr>
            </w:pPr>
            <w:r>
              <w:rPr>
                <w:spacing w:val="-2"/>
                <w:sz w:val="24"/>
              </w:rPr>
              <w:t>Examination)</w:t>
            </w:r>
            <w:r>
              <w:rPr>
                <w:sz w:val="24"/>
              </w:rPr>
              <w:tab/>
            </w:r>
            <w:r>
              <w:rPr>
                <w:spacing w:val="-2"/>
                <w:sz w:val="24"/>
              </w:rPr>
              <w:t>Score,</w:t>
            </w:r>
            <w:r>
              <w:rPr>
                <w:sz w:val="24"/>
              </w:rPr>
              <w:tab/>
            </w:r>
            <w:r>
              <w:rPr>
                <w:spacing w:val="-4"/>
                <w:sz w:val="24"/>
              </w:rPr>
              <w:t xml:space="preserve">Ranging </w:t>
            </w:r>
            <w:r>
              <w:rPr>
                <w:sz w:val="24"/>
              </w:rPr>
              <w:t>From 260 To 340.</w:t>
            </w:r>
          </w:p>
        </w:tc>
      </w:tr>
      <w:tr w:rsidR="00E21BAD" w14:paraId="32A5192E" w14:textId="77777777">
        <w:trPr>
          <w:trHeight w:val="1240"/>
        </w:trPr>
        <w:tc>
          <w:tcPr>
            <w:tcW w:w="1584" w:type="dxa"/>
          </w:tcPr>
          <w:p w14:paraId="4DB4CA0B" w14:textId="77777777" w:rsidR="00E21BAD" w:rsidRDefault="00A41DA0">
            <w:pPr>
              <w:pStyle w:val="TableParagraph"/>
              <w:spacing w:line="360" w:lineRule="auto"/>
              <w:rPr>
                <w:sz w:val="24"/>
              </w:rPr>
            </w:pPr>
            <w:r>
              <w:rPr>
                <w:sz w:val="24"/>
              </w:rPr>
              <w:t>TOEFL</w:t>
            </w:r>
            <w:r>
              <w:rPr>
                <w:spacing w:val="-13"/>
                <w:sz w:val="24"/>
              </w:rPr>
              <w:t xml:space="preserve"> </w:t>
            </w:r>
            <w:r>
              <w:rPr>
                <w:spacing w:val="-2"/>
                <w:sz w:val="24"/>
              </w:rPr>
              <w:t>Score</w:t>
            </w:r>
          </w:p>
        </w:tc>
        <w:tc>
          <w:tcPr>
            <w:tcW w:w="1250" w:type="dxa"/>
          </w:tcPr>
          <w:p w14:paraId="2BB7D83F" w14:textId="77777777" w:rsidR="00E21BAD" w:rsidRDefault="00A41DA0">
            <w:pPr>
              <w:pStyle w:val="TableParagraph"/>
              <w:spacing w:line="360" w:lineRule="auto"/>
              <w:rPr>
                <w:sz w:val="24"/>
              </w:rPr>
            </w:pPr>
            <w:r>
              <w:rPr>
                <w:spacing w:val="-5"/>
                <w:sz w:val="24"/>
              </w:rPr>
              <w:t>INT</w:t>
            </w:r>
          </w:p>
        </w:tc>
        <w:tc>
          <w:tcPr>
            <w:tcW w:w="2397" w:type="dxa"/>
          </w:tcPr>
          <w:p w14:paraId="46EFB0F8" w14:textId="77777777" w:rsidR="00E21BAD" w:rsidRDefault="00A41DA0">
            <w:pPr>
              <w:pStyle w:val="TableParagraph"/>
              <w:tabs>
                <w:tab w:val="left" w:pos="1065"/>
                <w:tab w:val="left" w:pos="2133"/>
              </w:tabs>
              <w:spacing w:line="360" w:lineRule="auto"/>
              <w:rPr>
                <w:sz w:val="24"/>
              </w:rPr>
            </w:pPr>
            <w:r>
              <w:rPr>
                <w:spacing w:val="-2"/>
                <w:sz w:val="24"/>
              </w:rPr>
              <w:t>CHECK</w:t>
            </w:r>
            <w:r>
              <w:rPr>
                <w:sz w:val="24"/>
              </w:rPr>
              <w:tab/>
            </w:r>
            <w:r>
              <w:rPr>
                <w:spacing w:val="-2"/>
                <w:sz w:val="24"/>
              </w:rPr>
              <w:t>(TOEFL</w:t>
            </w:r>
            <w:r>
              <w:rPr>
                <w:sz w:val="24"/>
              </w:rPr>
              <w:tab/>
            </w:r>
            <w:r>
              <w:rPr>
                <w:spacing w:val="-4"/>
                <w:sz w:val="24"/>
              </w:rPr>
              <w:t xml:space="preserve">Score </w:t>
            </w:r>
            <w:r>
              <w:rPr>
                <w:sz w:val="24"/>
              </w:rPr>
              <w:t>BETWEEN( 0 AND 120)</w:t>
            </w:r>
          </w:p>
        </w:tc>
        <w:tc>
          <w:tcPr>
            <w:tcW w:w="3268" w:type="dxa"/>
          </w:tcPr>
          <w:p w14:paraId="7464E9E4" w14:textId="77777777" w:rsidR="00E21BAD" w:rsidRDefault="00A41DA0">
            <w:pPr>
              <w:pStyle w:val="TableParagraph"/>
              <w:spacing w:line="360" w:lineRule="auto"/>
              <w:rPr>
                <w:sz w:val="24"/>
              </w:rPr>
            </w:pPr>
            <w:r>
              <w:rPr>
                <w:sz w:val="24"/>
              </w:rPr>
              <w:t>TOEFL</w:t>
            </w:r>
            <w:r>
              <w:rPr>
                <w:spacing w:val="40"/>
                <w:sz w:val="24"/>
              </w:rPr>
              <w:t xml:space="preserve"> </w:t>
            </w:r>
            <w:r>
              <w:rPr>
                <w:sz w:val="24"/>
              </w:rPr>
              <w:t>(Test</w:t>
            </w:r>
            <w:r>
              <w:rPr>
                <w:spacing w:val="40"/>
                <w:sz w:val="24"/>
              </w:rPr>
              <w:t xml:space="preserve"> </w:t>
            </w:r>
            <w:r>
              <w:rPr>
                <w:sz w:val="24"/>
              </w:rPr>
              <w:t>of</w:t>
            </w:r>
            <w:r>
              <w:rPr>
                <w:spacing w:val="40"/>
                <w:sz w:val="24"/>
              </w:rPr>
              <w:t xml:space="preserve"> </w:t>
            </w:r>
            <w:r>
              <w:rPr>
                <w:sz w:val="24"/>
              </w:rPr>
              <w:t>English</w:t>
            </w:r>
            <w:r>
              <w:rPr>
                <w:spacing w:val="40"/>
                <w:sz w:val="24"/>
              </w:rPr>
              <w:t xml:space="preserve"> </w:t>
            </w:r>
            <w:r>
              <w:rPr>
                <w:sz w:val="24"/>
              </w:rPr>
              <w:t>as</w:t>
            </w:r>
            <w:r>
              <w:rPr>
                <w:spacing w:val="40"/>
                <w:sz w:val="24"/>
              </w:rPr>
              <w:t xml:space="preserve"> </w:t>
            </w:r>
            <w:r>
              <w:rPr>
                <w:sz w:val="24"/>
              </w:rPr>
              <w:t>a Foreign</w:t>
            </w:r>
            <w:r>
              <w:rPr>
                <w:spacing w:val="-15"/>
                <w:sz w:val="24"/>
              </w:rPr>
              <w:t xml:space="preserve"> </w:t>
            </w:r>
            <w:r>
              <w:rPr>
                <w:sz w:val="24"/>
              </w:rPr>
              <w:t>Language)</w:t>
            </w:r>
            <w:r>
              <w:rPr>
                <w:spacing w:val="-15"/>
                <w:sz w:val="24"/>
              </w:rPr>
              <w:t xml:space="preserve"> </w:t>
            </w:r>
            <w:r>
              <w:rPr>
                <w:sz w:val="24"/>
              </w:rPr>
              <w:t>score,</w:t>
            </w:r>
            <w:r>
              <w:rPr>
                <w:spacing w:val="-15"/>
                <w:sz w:val="24"/>
              </w:rPr>
              <w:t xml:space="preserve"> </w:t>
            </w:r>
            <w:r>
              <w:rPr>
                <w:sz w:val="24"/>
              </w:rPr>
              <w:t>ranging</w:t>
            </w:r>
          </w:p>
          <w:p w14:paraId="5E6DBAD3" w14:textId="77777777" w:rsidR="00E21BAD" w:rsidRDefault="00A41DA0">
            <w:pPr>
              <w:pStyle w:val="TableParagraph"/>
              <w:spacing w:line="360" w:lineRule="auto"/>
              <w:rPr>
                <w:sz w:val="24"/>
              </w:rPr>
            </w:pPr>
            <w:r>
              <w:rPr>
                <w:sz w:val="24"/>
              </w:rPr>
              <w:t>from</w:t>
            </w:r>
            <w:r>
              <w:rPr>
                <w:spacing w:val="-10"/>
                <w:sz w:val="24"/>
              </w:rPr>
              <w:t xml:space="preserve"> </w:t>
            </w:r>
            <w:r>
              <w:rPr>
                <w:sz w:val="24"/>
              </w:rPr>
              <w:t>0</w:t>
            </w:r>
            <w:r>
              <w:rPr>
                <w:spacing w:val="-11"/>
                <w:sz w:val="24"/>
              </w:rPr>
              <w:t xml:space="preserve"> </w:t>
            </w:r>
            <w:r>
              <w:rPr>
                <w:sz w:val="24"/>
              </w:rPr>
              <w:t>to</w:t>
            </w:r>
            <w:r>
              <w:rPr>
                <w:spacing w:val="-8"/>
                <w:sz w:val="24"/>
              </w:rPr>
              <w:t xml:space="preserve"> </w:t>
            </w:r>
            <w:r>
              <w:rPr>
                <w:spacing w:val="-5"/>
                <w:sz w:val="24"/>
              </w:rPr>
              <w:t>120</w:t>
            </w:r>
          </w:p>
        </w:tc>
      </w:tr>
      <w:tr w:rsidR="00E21BAD" w14:paraId="493B7EEB" w14:textId="77777777">
        <w:trPr>
          <w:trHeight w:val="827"/>
        </w:trPr>
        <w:tc>
          <w:tcPr>
            <w:tcW w:w="1584" w:type="dxa"/>
          </w:tcPr>
          <w:p w14:paraId="02C3BC1A" w14:textId="77777777" w:rsidR="00E21BAD" w:rsidRDefault="00A41DA0">
            <w:pPr>
              <w:pStyle w:val="TableParagraph"/>
              <w:spacing w:line="360" w:lineRule="auto"/>
              <w:rPr>
                <w:sz w:val="24"/>
              </w:rPr>
            </w:pPr>
            <w:r>
              <w:rPr>
                <w:spacing w:val="-5"/>
                <w:sz w:val="24"/>
              </w:rPr>
              <w:t>SOP</w:t>
            </w:r>
          </w:p>
        </w:tc>
        <w:tc>
          <w:tcPr>
            <w:tcW w:w="1250" w:type="dxa"/>
          </w:tcPr>
          <w:p w14:paraId="2A13E260" w14:textId="77777777" w:rsidR="00E21BAD" w:rsidRDefault="00A41DA0">
            <w:pPr>
              <w:pStyle w:val="TableParagraph"/>
              <w:spacing w:line="360" w:lineRule="auto"/>
              <w:rPr>
                <w:sz w:val="24"/>
              </w:rPr>
            </w:pPr>
            <w:r>
              <w:rPr>
                <w:spacing w:val="-2"/>
                <w:sz w:val="24"/>
              </w:rPr>
              <w:t>FLOAT</w:t>
            </w:r>
          </w:p>
        </w:tc>
        <w:tc>
          <w:tcPr>
            <w:tcW w:w="2397" w:type="dxa"/>
          </w:tcPr>
          <w:p w14:paraId="57E047CE" w14:textId="77777777" w:rsidR="00E21BAD" w:rsidRDefault="00A41DA0">
            <w:pPr>
              <w:pStyle w:val="TableParagraph"/>
              <w:spacing w:line="360" w:lineRule="auto"/>
              <w:rPr>
                <w:sz w:val="24"/>
              </w:rPr>
            </w:pPr>
            <w:r>
              <w:rPr>
                <w:spacing w:val="-2"/>
                <w:sz w:val="24"/>
              </w:rPr>
              <w:t>CHECK(SOP</w:t>
            </w:r>
          </w:p>
          <w:p w14:paraId="522F8CE4" w14:textId="77777777" w:rsidR="00E21BAD" w:rsidRDefault="00A41DA0">
            <w:pPr>
              <w:pStyle w:val="TableParagraph"/>
              <w:spacing w:before="144" w:line="360" w:lineRule="auto"/>
              <w:rPr>
                <w:sz w:val="24"/>
              </w:rPr>
            </w:pPr>
            <w:r>
              <w:rPr>
                <w:sz w:val="24"/>
              </w:rPr>
              <w:t>BETWEEN(1.0AND</w:t>
            </w:r>
            <w:r>
              <w:rPr>
                <w:spacing w:val="-14"/>
                <w:sz w:val="24"/>
              </w:rPr>
              <w:t xml:space="preserve"> </w:t>
            </w:r>
            <w:r>
              <w:rPr>
                <w:spacing w:val="-4"/>
                <w:sz w:val="24"/>
              </w:rPr>
              <w:t>5.0)</w:t>
            </w:r>
          </w:p>
        </w:tc>
        <w:tc>
          <w:tcPr>
            <w:tcW w:w="3268" w:type="dxa"/>
          </w:tcPr>
          <w:p w14:paraId="053CE59E" w14:textId="77777777" w:rsidR="00E21BAD" w:rsidRDefault="00A41DA0">
            <w:pPr>
              <w:pStyle w:val="TableParagraph"/>
              <w:tabs>
                <w:tab w:val="left" w:pos="1020"/>
                <w:tab w:val="left" w:pos="3070"/>
              </w:tabs>
              <w:spacing w:line="360" w:lineRule="auto"/>
              <w:ind w:right="-15"/>
              <w:rPr>
                <w:sz w:val="24"/>
              </w:rPr>
            </w:pPr>
            <w:r>
              <w:rPr>
                <w:spacing w:val="-2"/>
                <w:sz w:val="24"/>
              </w:rPr>
              <w:t>Strength</w:t>
            </w:r>
            <w:r>
              <w:rPr>
                <w:sz w:val="24"/>
              </w:rPr>
              <w:tab/>
              <w:t>of</w:t>
            </w:r>
            <w:r>
              <w:rPr>
                <w:spacing w:val="35"/>
                <w:sz w:val="24"/>
              </w:rPr>
              <w:t xml:space="preserve">  </w:t>
            </w:r>
            <w:r>
              <w:rPr>
                <w:sz w:val="24"/>
              </w:rPr>
              <w:t>the</w:t>
            </w:r>
            <w:r>
              <w:rPr>
                <w:spacing w:val="39"/>
                <w:sz w:val="24"/>
              </w:rPr>
              <w:t xml:space="preserve">  </w:t>
            </w:r>
            <w:r>
              <w:rPr>
                <w:spacing w:val="-2"/>
                <w:sz w:val="24"/>
              </w:rPr>
              <w:t>Statement</w:t>
            </w:r>
            <w:r>
              <w:rPr>
                <w:sz w:val="24"/>
              </w:rPr>
              <w:tab/>
            </w:r>
            <w:r>
              <w:rPr>
                <w:spacing w:val="-5"/>
                <w:sz w:val="24"/>
              </w:rPr>
              <w:t>of</w:t>
            </w:r>
          </w:p>
          <w:p w14:paraId="0C418943" w14:textId="77777777" w:rsidR="00E21BAD" w:rsidRDefault="00A41DA0">
            <w:pPr>
              <w:pStyle w:val="TableParagraph"/>
              <w:spacing w:before="144" w:line="360" w:lineRule="auto"/>
              <w:rPr>
                <w:sz w:val="24"/>
              </w:rPr>
            </w:pPr>
            <w:r>
              <w:rPr>
                <w:sz w:val="24"/>
              </w:rPr>
              <w:t>Purpose,</w:t>
            </w:r>
            <w:r>
              <w:rPr>
                <w:spacing w:val="-1"/>
                <w:sz w:val="24"/>
              </w:rPr>
              <w:t xml:space="preserve"> </w:t>
            </w:r>
            <w:r>
              <w:rPr>
                <w:sz w:val="24"/>
              </w:rPr>
              <w:t>rated</w:t>
            </w:r>
            <w:r>
              <w:rPr>
                <w:spacing w:val="-1"/>
                <w:sz w:val="24"/>
              </w:rPr>
              <w:t xml:space="preserve"> </w:t>
            </w:r>
            <w:r>
              <w:rPr>
                <w:sz w:val="24"/>
              </w:rPr>
              <w:t>on</w:t>
            </w:r>
            <w:r>
              <w:rPr>
                <w:spacing w:val="-1"/>
                <w:sz w:val="24"/>
              </w:rPr>
              <w:t xml:space="preserve"> </w:t>
            </w:r>
            <w:r>
              <w:rPr>
                <w:sz w:val="24"/>
              </w:rPr>
              <w:t>a</w:t>
            </w:r>
            <w:r>
              <w:rPr>
                <w:spacing w:val="-2"/>
                <w:sz w:val="24"/>
              </w:rPr>
              <w:t xml:space="preserve"> </w:t>
            </w:r>
            <w:r>
              <w:rPr>
                <w:sz w:val="24"/>
              </w:rPr>
              <w:t>scale of</w:t>
            </w:r>
            <w:r>
              <w:rPr>
                <w:spacing w:val="-2"/>
                <w:sz w:val="24"/>
              </w:rPr>
              <w:t xml:space="preserve"> </w:t>
            </w:r>
            <w:r>
              <w:rPr>
                <w:sz w:val="24"/>
              </w:rPr>
              <w:t>1</w:t>
            </w:r>
            <w:r>
              <w:rPr>
                <w:spacing w:val="-1"/>
                <w:sz w:val="24"/>
              </w:rPr>
              <w:t xml:space="preserve"> </w:t>
            </w:r>
            <w:r>
              <w:rPr>
                <w:sz w:val="24"/>
              </w:rPr>
              <w:t>to</w:t>
            </w:r>
            <w:r>
              <w:rPr>
                <w:spacing w:val="-3"/>
                <w:sz w:val="24"/>
              </w:rPr>
              <w:t xml:space="preserve"> </w:t>
            </w:r>
            <w:r>
              <w:rPr>
                <w:spacing w:val="-10"/>
                <w:sz w:val="24"/>
              </w:rPr>
              <w:t>5</w:t>
            </w:r>
          </w:p>
        </w:tc>
      </w:tr>
      <w:tr w:rsidR="00E21BAD" w14:paraId="2F4A96A0" w14:textId="77777777">
        <w:trPr>
          <w:trHeight w:val="1240"/>
        </w:trPr>
        <w:tc>
          <w:tcPr>
            <w:tcW w:w="1584" w:type="dxa"/>
          </w:tcPr>
          <w:p w14:paraId="0A80E453" w14:textId="77777777" w:rsidR="00E21BAD" w:rsidRDefault="00A41DA0">
            <w:pPr>
              <w:pStyle w:val="TableParagraph"/>
              <w:spacing w:line="360" w:lineRule="auto"/>
              <w:rPr>
                <w:sz w:val="24"/>
              </w:rPr>
            </w:pPr>
            <w:r>
              <w:rPr>
                <w:spacing w:val="-5"/>
                <w:sz w:val="24"/>
              </w:rPr>
              <w:t>LOR</w:t>
            </w:r>
          </w:p>
        </w:tc>
        <w:tc>
          <w:tcPr>
            <w:tcW w:w="1250" w:type="dxa"/>
          </w:tcPr>
          <w:p w14:paraId="0DC40DA9" w14:textId="77777777" w:rsidR="00E21BAD" w:rsidRDefault="00A41DA0">
            <w:pPr>
              <w:pStyle w:val="TableParagraph"/>
              <w:spacing w:line="360" w:lineRule="auto"/>
              <w:rPr>
                <w:sz w:val="24"/>
              </w:rPr>
            </w:pPr>
            <w:r>
              <w:rPr>
                <w:spacing w:val="-2"/>
                <w:sz w:val="24"/>
              </w:rPr>
              <w:t>FLOAT</w:t>
            </w:r>
          </w:p>
        </w:tc>
        <w:tc>
          <w:tcPr>
            <w:tcW w:w="2397" w:type="dxa"/>
          </w:tcPr>
          <w:p w14:paraId="354CC724" w14:textId="77777777" w:rsidR="00E21BAD" w:rsidRDefault="00A41DA0">
            <w:pPr>
              <w:pStyle w:val="TableParagraph"/>
              <w:spacing w:line="360" w:lineRule="auto"/>
              <w:rPr>
                <w:sz w:val="24"/>
              </w:rPr>
            </w:pPr>
            <w:r>
              <w:rPr>
                <w:spacing w:val="-2"/>
                <w:sz w:val="24"/>
              </w:rPr>
              <w:t>CHECK(LOR BETWEEN(1.0AND</w:t>
            </w:r>
            <w:r>
              <w:rPr>
                <w:spacing w:val="-13"/>
                <w:sz w:val="24"/>
              </w:rPr>
              <w:t xml:space="preserve"> </w:t>
            </w:r>
            <w:r>
              <w:rPr>
                <w:spacing w:val="-2"/>
                <w:sz w:val="24"/>
              </w:rPr>
              <w:t>5.0)</w:t>
            </w:r>
          </w:p>
        </w:tc>
        <w:tc>
          <w:tcPr>
            <w:tcW w:w="3268" w:type="dxa"/>
          </w:tcPr>
          <w:p w14:paraId="5D807323" w14:textId="77777777" w:rsidR="00E21BAD" w:rsidRDefault="00A41DA0">
            <w:pPr>
              <w:pStyle w:val="TableParagraph"/>
              <w:tabs>
                <w:tab w:val="left" w:pos="1116"/>
                <w:tab w:val="left" w:pos="1611"/>
                <w:tab w:val="left" w:pos="2199"/>
                <w:tab w:val="left" w:pos="3065"/>
              </w:tabs>
              <w:spacing w:line="360" w:lineRule="auto"/>
              <w:ind w:right="-15"/>
              <w:rPr>
                <w:sz w:val="24"/>
              </w:rPr>
            </w:pPr>
            <w:r>
              <w:rPr>
                <w:spacing w:val="-2"/>
                <w:sz w:val="24"/>
              </w:rPr>
              <w:t>Strength</w:t>
            </w:r>
            <w:r>
              <w:rPr>
                <w:sz w:val="24"/>
              </w:rPr>
              <w:tab/>
            </w:r>
            <w:r>
              <w:rPr>
                <w:spacing w:val="-5"/>
                <w:sz w:val="24"/>
              </w:rPr>
              <w:t>of</w:t>
            </w:r>
            <w:r>
              <w:rPr>
                <w:sz w:val="24"/>
              </w:rPr>
              <w:tab/>
            </w:r>
            <w:r>
              <w:rPr>
                <w:spacing w:val="-5"/>
                <w:sz w:val="24"/>
              </w:rPr>
              <w:t>the</w:t>
            </w:r>
            <w:r>
              <w:rPr>
                <w:sz w:val="24"/>
              </w:rPr>
              <w:tab/>
            </w:r>
            <w:r>
              <w:rPr>
                <w:spacing w:val="-2"/>
                <w:sz w:val="24"/>
              </w:rPr>
              <w:t>Letter</w:t>
            </w:r>
            <w:r>
              <w:rPr>
                <w:sz w:val="24"/>
              </w:rPr>
              <w:tab/>
            </w:r>
            <w:r>
              <w:rPr>
                <w:spacing w:val="-5"/>
                <w:sz w:val="24"/>
              </w:rPr>
              <w:t>of</w:t>
            </w:r>
          </w:p>
          <w:p w14:paraId="23CDF55C" w14:textId="77777777" w:rsidR="00E21BAD" w:rsidRDefault="00A41DA0">
            <w:pPr>
              <w:pStyle w:val="TableParagraph"/>
              <w:spacing w:before="7" w:line="360" w:lineRule="auto"/>
              <w:rPr>
                <w:sz w:val="24"/>
              </w:rPr>
            </w:pPr>
            <w:r>
              <w:rPr>
                <w:spacing w:val="-2"/>
                <w:sz w:val="24"/>
              </w:rPr>
              <w:t>Recommendation,</w:t>
            </w:r>
            <w:r>
              <w:rPr>
                <w:spacing w:val="-11"/>
                <w:sz w:val="24"/>
              </w:rPr>
              <w:t xml:space="preserve"> </w:t>
            </w:r>
            <w:r>
              <w:rPr>
                <w:spacing w:val="-2"/>
                <w:sz w:val="24"/>
              </w:rPr>
              <w:t>rated</w:t>
            </w:r>
            <w:r>
              <w:rPr>
                <w:spacing w:val="-8"/>
                <w:sz w:val="24"/>
              </w:rPr>
              <w:t xml:space="preserve"> </w:t>
            </w:r>
            <w:r>
              <w:rPr>
                <w:spacing w:val="-2"/>
                <w:sz w:val="24"/>
              </w:rPr>
              <w:t>on</w:t>
            </w:r>
            <w:r>
              <w:rPr>
                <w:spacing w:val="-11"/>
                <w:sz w:val="24"/>
              </w:rPr>
              <w:t xml:space="preserve"> </w:t>
            </w:r>
            <w:r>
              <w:rPr>
                <w:spacing w:val="-2"/>
                <w:sz w:val="24"/>
              </w:rPr>
              <w:t>a</w:t>
            </w:r>
            <w:r>
              <w:rPr>
                <w:spacing w:val="-12"/>
                <w:sz w:val="24"/>
              </w:rPr>
              <w:t xml:space="preserve"> </w:t>
            </w:r>
            <w:r>
              <w:rPr>
                <w:spacing w:val="-2"/>
                <w:sz w:val="24"/>
              </w:rPr>
              <w:t xml:space="preserve">scale </w:t>
            </w:r>
            <w:r>
              <w:rPr>
                <w:sz w:val="24"/>
              </w:rPr>
              <w:t>of 1 to 5.</w:t>
            </w:r>
          </w:p>
        </w:tc>
      </w:tr>
      <w:tr w:rsidR="00E21BAD" w14:paraId="431B63E6" w14:textId="77777777">
        <w:trPr>
          <w:trHeight w:val="830"/>
        </w:trPr>
        <w:tc>
          <w:tcPr>
            <w:tcW w:w="1584" w:type="dxa"/>
          </w:tcPr>
          <w:p w14:paraId="5B81478C" w14:textId="77777777" w:rsidR="00E21BAD" w:rsidRDefault="00A41DA0">
            <w:pPr>
              <w:pStyle w:val="TableParagraph"/>
              <w:spacing w:line="360" w:lineRule="auto"/>
              <w:rPr>
                <w:sz w:val="24"/>
              </w:rPr>
            </w:pPr>
            <w:r>
              <w:rPr>
                <w:spacing w:val="-4"/>
                <w:sz w:val="24"/>
              </w:rPr>
              <w:t>CGPA</w:t>
            </w:r>
          </w:p>
        </w:tc>
        <w:tc>
          <w:tcPr>
            <w:tcW w:w="1250" w:type="dxa"/>
          </w:tcPr>
          <w:p w14:paraId="09A2B462" w14:textId="77777777" w:rsidR="00E21BAD" w:rsidRDefault="00A41DA0">
            <w:pPr>
              <w:pStyle w:val="TableParagraph"/>
              <w:spacing w:line="360" w:lineRule="auto"/>
              <w:rPr>
                <w:sz w:val="24"/>
              </w:rPr>
            </w:pPr>
            <w:r>
              <w:rPr>
                <w:spacing w:val="-2"/>
                <w:sz w:val="24"/>
              </w:rPr>
              <w:t>FLOAT</w:t>
            </w:r>
          </w:p>
        </w:tc>
        <w:tc>
          <w:tcPr>
            <w:tcW w:w="2397" w:type="dxa"/>
          </w:tcPr>
          <w:p w14:paraId="41EEC401" w14:textId="77777777" w:rsidR="00E21BAD" w:rsidRDefault="00A41DA0">
            <w:pPr>
              <w:pStyle w:val="TableParagraph"/>
              <w:spacing w:line="360" w:lineRule="auto"/>
              <w:rPr>
                <w:sz w:val="24"/>
              </w:rPr>
            </w:pPr>
            <w:r>
              <w:rPr>
                <w:spacing w:val="-2"/>
                <w:sz w:val="24"/>
              </w:rPr>
              <w:t>CHECK(CGPA</w:t>
            </w:r>
          </w:p>
          <w:p w14:paraId="7FE2413C" w14:textId="77777777" w:rsidR="00E21BAD" w:rsidRDefault="00A41DA0">
            <w:pPr>
              <w:pStyle w:val="TableParagraph"/>
              <w:spacing w:before="141" w:line="360" w:lineRule="auto"/>
              <w:rPr>
                <w:sz w:val="24"/>
              </w:rPr>
            </w:pPr>
            <w:r>
              <w:rPr>
                <w:sz w:val="24"/>
              </w:rPr>
              <w:t>BETWEEN(0</w:t>
            </w:r>
            <w:r>
              <w:rPr>
                <w:spacing w:val="-8"/>
                <w:sz w:val="24"/>
              </w:rPr>
              <w:t xml:space="preserve"> </w:t>
            </w:r>
            <w:r>
              <w:rPr>
                <w:sz w:val="24"/>
              </w:rPr>
              <w:t>AND</w:t>
            </w:r>
            <w:r>
              <w:rPr>
                <w:spacing w:val="-6"/>
                <w:sz w:val="24"/>
              </w:rPr>
              <w:t xml:space="preserve"> </w:t>
            </w:r>
            <w:r>
              <w:rPr>
                <w:spacing w:val="-2"/>
                <w:sz w:val="24"/>
              </w:rPr>
              <w:t>10.0)</w:t>
            </w:r>
          </w:p>
        </w:tc>
        <w:tc>
          <w:tcPr>
            <w:tcW w:w="3268" w:type="dxa"/>
          </w:tcPr>
          <w:p w14:paraId="25EDAA10" w14:textId="77777777" w:rsidR="00E21BAD" w:rsidRDefault="00A41DA0">
            <w:pPr>
              <w:pStyle w:val="TableParagraph"/>
              <w:spacing w:line="360" w:lineRule="auto"/>
              <w:rPr>
                <w:sz w:val="24"/>
              </w:rPr>
            </w:pPr>
            <w:r>
              <w:rPr>
                <w:sz w:val="24"/>
              </w:rPr>
              <w:t>Cumulative</w:t>
            </w:r>
            <w:r>
              <w:rPr>
                <w:spacing w:val="-8"/>
                <w:sz w:val="24"/>
              </w:rPr>
              <w:t xml:space="preserve"> </w:t>
            </w:r>
            <w:r>
              <w:rPr>
                <w:sz w:val="24"/>
              </w:rPr>
              <w:t>Grade</w:t>
            </w:r>
            <w:r>
              <w:rPr>
                <w:spacing w:val="-5"/>
                <w:sz w:val="24"/>
              </w:rPr>
              <w:t xml:space="preserve"> </w:t>
            </w:r>
            <w:r>
              <w:rPr>
                <w:sz w:val="24"/>
              </w:rPr>
              <w:t>Point</w:t>
            </w:r>
            <w:r>
              <w:rPr>
                <w:spacing w:val="-6"/>
                <w:sz w:val="24"/>
              </w:rPr>
              <w:t xml:space="preserve"> </w:t>
            </w:r>
            <w:r>
              <w:rPr>
                <w:spacing w:val="-2"/>
                <w:sz w:val="24"/>
              </w:rPr>
              <w:t>Average,</w:t>
            </w:r>
          </w:p>
          <w:p w14:paraId="29A1E6AE" w14:textId="77777777" w:rsidR="00E21BAD" w:rsidRDefault="00A41DA0">
            <w:pPr>
              <w:pStyle w:val="TableParagraph"/>
              <w:spacing w:before="141" w:line="360" w:lineRule="auto"/>
              <w:rPr>
                <w:sz w:val="24"/>
              </w:rPr>
            </w:pPr>
            <w:r>
              <w:rPr>
                <w:sz w:val="24"/>
              </w:rPr>
              <w:t>typically</w:t>
            </w:r>
            <w:r>
              <w:rPr>
                <w:spacing w:val="-2"/>
                <w:sz w:val="24"/>
              </w:rPr>
              <w:t xml:space="preserve"> </w:t>
            </w:r>
            <w:r>
              <w:rPr>
                <w:sz w:val="24"/>
              </w:rPr>
              <w:t>ranging</w:t>
            </w:r>
            <w:r>
              <w:rPr>
                <w:spacing w:val="-2"/>
                <w:sz w:val="24"/>
              </w:rPr>
              <w:t xml:space="preserve"> </w:t>
            </w:r>
            <w:r>
              <w:rPr>
                <w:sz w:val="24"/>
              </w:rPr>
              <w:t>from 0</w:t>
            </w:r>
            <w:r>
              <w:rPr>
                <w:spacing w:val="-2"/>
                <w:sz w:val="24"/>
              </w:rPr>
              <w:t xml:space="preserve"> </w:t>
            </w:r>
            <w:r>
              <w:rPr>
                <w:sz w:val="24"/>
              </w:rPr>
              <w:t>to</w:t>
            </w:r>
            <w:r>
              <w:rPr>
                <w:spacing w:val="-1"/>
                <w:sz w:val="24"/>
              </w:rPr>
              <w:t xml:space="preserve"> </w:t>
            </w:r>
            <w:r>
              <w:rPr>
                <w:spacing w:val="-5"/>
                <w:sz w:val="24"/>
              </w:rPr>
              <w:t>10</w:t>
            </w:r>
          </w:p>
        </w:tc>
      </w:tr>
      <w:tr w:rsidR="00E21BAD" w14:paraId="739A531E" w14:textId="77777777">
        <w:trPr>
          <w:trHeight w:val="825"/>
        </w:trPr>
        <w:tc>
          <w:tcPr>
            <w:tcW w:w="1584" w:type="dxa"/>
          </w:tcPr>
          <w:p w14:paraId="0CD43B5C" w14:textId="77777777" w:rsidR="00E21BAD" w:rsidRDefault="00A41DA0">
            <w:pPr>
              <w:pStyle w:val="TableParagraph"/>
              <w:spacing w:line="360" w:lineRule="auto"/>
              <w:rPr>
                <w:sz w:val="24"/>
              </w:rPr>
            </w:pPr>
            <w:r>
              <w:rPr>
                <w:spacing w:val="-2"/>
                <w:sz w:val="24"/>
              </w:rPr>
              <w:t>Research</w:t>
            </w:r>
          </w:p>
          <w:p w14:paraId="44F5F2DE" w14:textId="77777777" w:rsidR="00E21BAD" w:rsidRDefault="00A41DA0">
            <w:pPr>
              <w:pStyle w:val="TableParagraph"/>
              <w:spacing w:before="141" w:line="360" w:lineRule="auto"/>
              <w:rPr>
                <w:sz w:val="24"/>
              </w:rPr>
            </w:pPr>
            <w:r>
              <w:rPr>
                <w:spacing w:val="-2"/>
                <w:sz w:val="24"/>
              </w:rPr>
              <w:t>Experience</w:t>
            </w:r>
          </w:p>
        </w:tc>
        <w:tc>
          <w:tcPr>
            <w:tcW w:w="1250" w:type="dxa"/>
          </w:tcPr>
          <w:p w14:paraId="2A72FC33" w14:textId="77777777" w:rsidR="00E21BAD" w:rsidRDefault="00A41DA0">
            <w:pPr>
              <w:pStyle w:val="TableParagraph"/>
              <w:spacing w:line="360" w:lineRule="auto"/>
              <w:rPr>
                <w:sz w:val="24"/>
              </w:rPr>
            </w:pPr>
            <w:r>
              <w:rPr>
                <w:spacing w:val="-2"/>
                <w:sz w:val="24"/>
              </w:rPr>
              <w:t>BOOLEA</w:t>
            </w:r>
            <w:r>
              <w:rPr>
                <w:spacing w:val="-2"/>
                <w:sz w:val="24"/>
              </w:rPr>
              <w:t>N</w:t>
            </w:r>
          </w:p>
          <w:p w14:paraId="18420A4B" w14:textId="77777777" w:rsidR="00E21BAD" w:rsidRDefault="00E21BAD">
            <w:pPr>
              <w:pStyle w:val="TableParagraph"/>
              <w:spacing w:before="141" w:line="360" w:lineRule="auto"/>
              <w:rPr>
                <w:sz w:val="24"/>
              </w:rPr>
            </w:pPr>
          </w:p>
        </w:tc>
        <w:tc>
          <w:tcPr>
            <w:tcW w:w="2397" w:type="dxa"/>
          </w:tcPr>
          <w:p w14:paraId="3891A9F3" w14:textId="77777777" w:rsidR="00E21BAD" w:rsidRDefault="00A41DA0">
            <w:pPr>
              <w:pStyle w:val="TableParagraph"/>
              <w:spacing w:line="360" w:lineRule="auto"/>
              <w:rPr>
                <w:sz w:val="24"/>
              </w:rPr>
            </w:pPr>
            <w:r>
              <w:rPr>
                <w:spacing w:val="-2"/>
                <w:sz w:val="24"/>
              </w:rPr>
              <w:t>CHECK(Research</w:t>
            </w:r>
          </w:p>
          <w:p w14:paraId="4731ACCA" w14:textId="77777777" w:rsidR="00E21BAD" w:rsidRDefault="00A41DA0">
            <w:pPr>
              <w:pStyle w:val="TableParagraph"/>
              <w:spacing w:before="141" w:line="360" w:lineRule="auto"/>
              <w:rPr>
                <w:sz w:val="24"/>
              </w:rPr>
            </w:pPr>
            <w:r>
              <w:rPr>
                <w:spacing w:val="-2"/>
                <w:sz w:val="24"/>
              </w:rPr>
              <w:t>Experience</w:t>
            </w:r>
            <w:r>
              <w:rPr>
                <w:spacing w:val="-6"/>
                <w:sz w:val="24"/>
              </w:rPr>
              <w:t xml:space="preserve"> </w:t>
            </w:r>
            <w:r>
              <w:rPr>
                <w:spacing w:val="-2"/>
                <w:sz w:val="24"/>
              </w:rPr>
              <w:t>IN</w:t>
            </w:r>
            <w:r>
              <w:rPr>
                <w:spacing w:val="-4"/>
                <w:sz w:val="24"/>
              </w:rPr>
              <w:t xml:space="preserve"> </w:t>
            </w:r>
            <w:r>
              <w:rPr>
                <w:spacing w:val="-2"/>
                <w:sz w:val="24"/>
              </w:rPr>
              <w:t>(0,</w:t>
            </w:r>
            <w:r>
              <w:rPr>
                <w:spacing w:val="-7"/>
                <w:sz w:val="24"/>
              </w:rPr>
              <w:t xml:space="preserve"> </w:t>
            </w:r>
            <w:r>
              <w:rPr>
                <w:spacing w:val="-5"/>
                <w:sz w:val="24"/>
              </w:rPr>
              <w:t>1))</w:t>
            </w:r>
          </w:p>
        </w:tc>
        <w:tc>
          <w:tcPr>
            <w:tcW w:w="3268" w:type="dxa"/>
          </w:tcPr>
          <w:p w14:paraId="57BE8F3B" w14:textId="77777777" w:rsidR="00E21BAD" w:rsidRDefault="00A41DA0">
            <w:pPr>
              <w:pStyle w:val="TableParagraph"/>
              <w:spacing w:line="360" w:lineRule="auto"/>
              <w:rPr>
                <w:sz w:val="24"/>
              </w:rPr>
            </w:pPr>
            <w:r>
              <w:rPr>
                <w:sz w:val="24"/>
              </w:rPr>
              <w:t>Binary</w:t>
            </w:r>
            <w:r>
              <w:rPr>
                <w:spacing w:val="46"/>
                <w:sz w:val="24"/>
              </w:rPr>
              <w:t xml:space="preserve"> </w:t>
            </w:r>
            <w:r>
              <w:rPr>
                <w:sz w:val="24"/>
              </w:rPr>
              <w:t>value</w:t>
            </w:r>
            <w:r>
              <w:rPr>
                <w:spacing w:val="45"/>
                <w:sz w:val="24"/>
              </w:rPr>
              <w:t xml:space="preserve"> </w:t>
            </w:r>
            <w:r>
              <w:rPr>
                <w:sz w:val="24"/>
              </w:rPr>
              <w:t>indicating</w:t>
            </w:r>
            <w:r>
              <w:rPr>
                <w:spacing w:val="44"/>
                <w:sz w:val="24"/>
              </w:rPr>
              <w:t xml:space="preserve"> </w:t>
            </w:r>
            <w:r>
              <w:rPr>
                <w:spacing w:val="-2"/>
                <w:sz w:val="24"/>
              </w:rPr>
              <w:t>research</w:t>
            </w:r>
          </w:p>
          <w:p w14:paraId="4489C012" w14:textId="77777777" w:rsidR="00E21BAD" w:rsidRDefault="00A41DA0">
            <w:pPr>
              <w:pStyle w:val="TableParagraph"/>
              <w:spacing w:before="141" w:line="360" w:lineRule="auto"/>
              <w:rPr>
                <w:sz w:val="24"/>
              </w:rPr>
            </w:pPr>
            <w:r>
              <w:rPr>
                <w:sz w:val="24"/>
              </w:rPr>
              <w:t>experience:</w:t>
            </w:r>
            <w:r>
              <w:rPr>
                <w:spacing w:val="-6"/>
                <w:sz w:val="24"/>
              </w:rPr>
              <w:t xml:space="preserve"> </w:t>
            </w:r>
            <w:r>
              <w:rPr>
                <w:sz w:val="24"/>
              </w:rPr>
              <w:t>0 =</w:t>
            </w:r>
            <w:r>
              <w:rPr>
                <w:spacing w:val="-2"/>
                <w:sz w:val="24"/>
              </w:rPr>
              <w:t xml:space="preserve"> </w:t>
            </w:r>
            <w:r>
              <w:rPr>
                <w:sz w:val="24"/>
              </w:rPr>
              <w:t>No, 1</w:t>
            </w:r>
            <w:r>
              <w:rPr>
                <w:spacing w:val="-1"/>
                <w:sz w:val="24"/>
              </w:rPr>
              <w:t xml:space="preserve"> </w:t>
            </w:r>
            <w:r>
              <w:rPr>
                <w:sz w:val="24"/>
              </w:rPr>
              <w:t>=</w:t>
            </w:r>
            <w:r>
              <w:rPr>
                <w:spacing w:val="1"/>
                <w:sz w:val="24"/>
              </w:rPr>
              <w:t xml:space="preserve"> </w:t>
            </w:r>
            <w:r>
              <w:rPr>
                <w:spacing w:val="-5"/>
                <w:sz w:val="24"/>
              </w:rPr>
              <w:t>Yes</w:t>
            </w:r>
          </w:p>
        </w:tc>
      </w:tr>
    </w:tbl>
    <w:p w14:paraId="0273AB46" w14:textId="77777777" w:rsidR="00E21BAD" w:rsidRDefault="00E21BAD">
      <w:pPr>
        <w:pStyle w:val="Heading1"/>
        <w:tabs>
          <w:tab w:val="left" w:pos="2210"/>
        </w:tabs>
        <w:spacing w:before="0"/>
        <w:ind w:left="1713" w:firstLineChars="250" w:firstLine="597"/>
        <w:rPr>
          <w:spacing w:val="-2"/>
          <w:sz w:val="24"/>
        </w:rPr>
      </w:pPr>
    </w:p>
    <w:p w14:paraId="2A7E5C32" w14:textId="77777777" w:rsidR="00E21BAD" w:rsidRDefault="00E21BAD">
      <w:pPr>
        <w:pStyle w:val="Heading1"/>
        <w:tabs>
          <w:tab w:val="left" w:pos="2210"/>
        </w:tabs>
        <w:spacing w:before="0"/>
        <w:ind w:left="1713" w:firstLineChars="250" w:firstLine="597"/>
        <w:rPr>
          <w:spacing w:val="-2"/>
          <w:sz w:val="24"/>
        </w:rPr>
      </w:pPr>
    </w:p>
    <w:p w14:paraId="4CA3B3BF" w14:textId="77777777" w:rsidR="00E21BAD" w:rsidRDefault="00E21BAD">
      <w:pPr>
        <w:pStyle w:val="Heading1"/>
        <w:tabs>
          <w:tab w:val="left" w:pos="2210"/>
        </w:tabs>
        <w:spacing w:before="0"/>
        <w:ind w:left="1713" w:firstLineChars="250" w:firstLine="597"/>
        <w:rPr>
          <w:spacing w:val="-2"/>
          <w:sz w:val="24"/>
        </w:rPr>
      </w:pPr>
    </w:p>
    <w:p w14:paraId="3F337F1A" w14:textId="77777777" w:rsidR="00E21BAD" w:rsidRDefault="00E21BAD">
      <w:pPr>
        <w:pStyle w:val="Heading1"/>
        <w:tabs>
          <w:tab w:val="left" w:pos="2210"/>
        </w:tabs>
        <w:spacing w:before="0"/>
        <w:ind w:left="1713" w:firstLineChars="250" w:firstLine="597"/>
        <w:rPr>
          <w:spacing w:val="-2"/>
          <w:sz w:val="24"/>
        </w:rPr>
      </w:pPr>
    </w:p>
    <w:p w14:paraId="359FE4AF" w14:textId="77777777" w:rsidR="00E21BAD" w:rsidRDefault="00E21BAD">
      <w:pPr>
        <w:pStyle w:val="Heading1"/>
        <w:tabs>
          <w:tab w:val="left" w:pos="2210"/>
        </w:tabs>
        <w:spacing w:before="0"/>
        <w:ind w:left="1713" w:firstLineChars="250" w:firstLine="597"/>
        <w:rPr>
          <w:spacing w:val="-2"/>
          <w:sz w:val="24"/>
        </w:rPr>
      </w:pPr>
    </w:p>
    <w:p w14:paraId="5214D80D" w14:textId="77777777" w:rsidR="00E21BAD" w:rsidRDefault="00E21BAD">
      <w:pPr>
        <w:pStyle w:val="Heading1"/>
        <w:tabs>
          <w:tab w:val="left" w:pos="2210"/>
        </w:tabs>
        <w:spacing w:before="0"/>
        <w:ind w:left="1713" w:firstLineChars="250" w:firstLine="597"/>
        <w:rPr>
          <w:spacing w:val="-2"/>
          <w:sz w:val="24"/>
        </w:rPr>
      </w:pPr>
    </w:p>
    <w:p w14:paraId="04B159B2" w14:textId="77777777" w:rsidR="00E21BAD" w:rsidRDefault="00E21BAD">
      <w:pPr>
        <w:pStyle w:val="Heading1"/>
        <w:tabs>
          <w:tab w:val="left" w:pos="2210"/>
        </w:tabs>
        <w:spacing w:before="0"/>
        <w:ind w:left="1713" w:firstLineChars="250" w:firstLine="597"/>
        <w:rPr>
          <w:spacing w:val="-2"/>
          <w:sz w:val="24"/>
        </w:rPr>
      </w:pPr>
    </w:p>
    <w:p w14:paraId="22CAB584" w14:textId="77777777" w:rsidR="00E21BAD" w:rsidRDefault="00E21BAD">
      <w:pPr>
        <w:pStyle w:val="Heading1"/>
        <w:tabs>
          <w:tab w:val="left" w:pos="2210"/>
        </w:tabs>
        <w:spacing w:before="0"/>
        <w:ind w:left="1713" w:firstLineChars="250" w:firstLine="597"/>
        <w:rPr>
          <w:spacing w:val="-2"/>
          <w:sz w:val="24"/>
        </w:rPr>
      </w:pPr>
    </w:p>
    <w:p w14:paraId="55A2571A" w14:textId="77777777" w:rsidR="00E21BAD" w:rsidRDefault="00E21BAD">
      <w:pPr>
        <w:pStyle w:val="Heading1"/>
        <w:tabs>
          <w:tab w:val="left" w:pos="2210"/>
        </w:tabs>
        <w:spacing w:before="0"/>
        <w:ind w:left="1713" w:firstLineChars="250" w:firstLine="597"/>
        <w:rPr>
          <w:spacing w:val="-2"/>
          <w:sz w:val="24"/>
        </w:rPr>
      </w:pPr>
    </w:p>
    <w:p w14:paraId="4FF46B98" w14:textId="77777777" w:rsidR="00E21BAD" w:rsidRDefault="00E21BAD">
      <w:pPr>
        <w:pStyle w:val="Heading1"/>
        <w:tabs>
          <w:tab w:val="left" w:pos="2210"/>
        </w:tabs>
        <w:spacing w:before="0"/>
        <w:ind w:left="1713" w:firstLineChars="250" w:firstLine="597"/>
        <w:rPr>
          <w:spacing w:val="-2"/>
          <w:sz w:val="24"/>
        </w:rPr>
      </w:pPr>
    </w:p>
    <w:p w14:paraId="6ED07651" w14:textId="77777777" w:rsidR="00E21BAD" w:rsidRDefault="00A41DA0">
      <w:pPr>
        <w:pStyle w:val="TableParagraph"/>
        <w:rPr>
          <w:b/>
          <w:bCs/>
          <w:sz w:val="24"/>
        </w:rPr>
      </w:pPr>
      <w:r>
        <w:rPr>
          <w:b/>
          <w:spacing w:val="-2"/>
          <w:sz w:val="24"/>
        </w:rPr>
        <w:lastRenderedPageBreak/>
        <w:t xml:space="preserve">                                     </w:t>
      </w:r>
      <w:r>
        <w:rPr>
          <w:b/>
          <w:bCs/>
          <w:sz w:val="24"/>
        </w:rPr>
        <w:t>Table : ADMIN</w:t>
      </w:r>
    </w:p>
    <w:p w14:paraId="4E57E1EF" w14:textId="77777777" w:rsidR="00E21BAD" w:rsidRDefault="00E21BAD">
      <w:pPr>
        <w:pStyle w:val="TableParagraph"/>
        <w:rPr>
          <w:b/>
          <w:bCs/>
          <w:sz w:val="24"/>
        </w:rPr>
      </w:pPr>
    </w:p>
    <w:tbl>
      <w:tblPr>
        <w:tblStyle w:val="TableGrid"/>
        <w:tblpPr w:leftFromText="180" w:rightFromText="180" w:vertAnchor="text" w:horzAnchor="page" w:tblpX="2734" w:tblpY="261"/>
        <w:tblOverlap w:val="never"/>
        <w:tblW w:w="0" w:type="auto"/>
        <w:tblLook w:val="04A0" w:firstRow="1" w:lastRow="0" w:firstColumn="1" w:lastColumn="0" w:noHBand="0" w:noVBand="1"/>
      </w:tblPr>
      <w:tblGrid>
        <w:gridCol w:w="1700"/>
        <w:gridCol w:w="1917"/>
        <w:gridCol w:w="2130"/>
        <w:gridCol w:w="2748"/>
      </w:tblGrid>
      <w:tr w:rsidR="00E21BAD" w14:paraId="61800580" w14:textId="77777777">
        <w:trPr>
          <w:trHeight w:val="255"/>
        </w:trPr>
        <w:tc>
          <w:tcPr>
            <w:tcW w:w="1700" w:type="dxa"/>
          </w:tcPr>
          <w:p w14:paraId="1C8365DE" w14:textId="77777777" w:rsidR="00E21BAD" w:rsidRDefault="00A41DA0">
            <w:pPr>
              <w:pStyle w:val="TableParagraph"/>
              <w:spacing w:line="360" w:lineRule="auto"/>
              <w:rPr>
                <w:b/>
                <w:bCs/>
                <w:sz w:val="24"/>
              </w:rPr>
            </w:pPr>
            <w:r>
              <w:rPr>
                <w:sz w:val="24"/>
              </w:rPr>
              <w:t>Column Name</w:t>
            </w:r>
          </w:p>
        </w:tc>
        <w:tc>
          <w:tcPr>
            <w:tcW w:w="1917" w:type="dxa"/>
          </w:tcPr>
          <w:p w14:paraId="77E7B988" w14:textId="77777777" w:rsidR="00E21BAD" w:rsidRDefault="00A41DA0">
            <w:pPr>
              <w:pStyle w:val="TableParagraph"/>
              <w:spacing w:line="360" w:lineRule="auto"/>
              <w:rPr>
                <w:b/>
                <w:bCs/>
                <w:sz w:val="24"/>
              </w:rPr>
            </w:pPr>
            <w:r>
              <w:rPr>
                <w:sz w:val="24"/>
              </w:rPr>
              <w:t>Data Type</w:t>
            </w:r>
          </w:p>
        </w:tc>
        <w:tc>
          <w:tcPr>
            <w:tcW w:w="2130" w:type="dxa"/>
          </w:tcPr>
          <w:p w14:paraId="0FC585FA" w14:textId="77777777" w:rsidR="00E21BAD" w:rsidRDefault="00A41DA0">
            <w:pPr>
              <w:pStyle w:val="TableParagraph"/>
              <w:spacing w:line="360" w:lineRule="auto"/>
              <w:rPr>
                <w:b/>
                <w:bCs/>
                <w:sz w:val="24"/>
              </w:rPr>
            </w:pPr>
            <w:r>
              <w:rPr>
                <w:spacing w:val="-2"/>
                <w:sz w:val="24"/>
              </w:rPr>
              <w:t>Constraints</w:t>
            </w:r>
          </w:p>
        </w:tc>
        <w:tc>
          <w:tcPr>
            <w:tcW w:w="2748" w:type="dxa"/>
          </w:tcPr>
          <w:p w14:paraId="27B18D21" w14:textId="77777777" w:rsidR="00E21BAD" w:rsidRDefault="00A41DA0">
            <w:pPr>
              <w:pStyle w:val="TableParagraph"/>
              <w:spacing w:line="360" w:lineRule="auto"/>
              <w:rPr>
                <w:b/>
                <w:bCs/>
                <w:sz w:val="24"/>
              </w:rPr>
            </w:pPr>
            <w:r>
              <w:rPr>
                <w:spacing w:val="-2"/>
                <w:sz w:val="24"/>
              </w:rPr>
              <w:t>Description</w:t>
            </w:r>
          </w:p>
        </w:tc>
      </w:tr>
      <w:tr w:rsidR="00E21BAD" w14:paraId="4C1C776E" w14:textId="77777777">
        <w:tc>
          <w:tcPr>
            <w:tcW w:w="1700" w:type="dxa"/>
          </w:tcPr>
          <w:p w14:paraId="075FE987" w14:textId="77777777" w:rsidR="00E21BAD" w:rsidRDefault="00A41DA0">
            <w:pPr>
              <w:pStyle w:val="TableParagraph"/>
              <w:spacing w:line="360" w:lineRule="auto"/>
              <w:rPr>
                <w:b/>
                <w:bCs/>
                <w:sz w:val="24"/>
              </w:rPr>
            </w:pPr>
            <w:r>
              <w:rPr>
                <w:sz w:val="24"/>
              </w:rPr>
              <w:t>Email_id</w:t>
            </w:r>
          </w:p>
        </w:tc>
        <w:tc>
          <w:tcPr>
            <w:tcW w:w="1917" w:type="dxa"/>
          </w:tcPr>
          <w:p w14:paraId="058E9459" w14:textId="77777777" w:rsidR="00E21BAD" w:rsidRDefault="00A41DA0">
            <w:pPr>
              <w:pStyle w:val="TableParagraph"/>
              <w:spacing w:line="360" w:lineRule="auto"/>
              <w:rPr>
                <w:b/>
                <w:bCs/>
                <w:sz w:val="24"/>
              </w:rPr>
            </w:pPr>
            <w:r>
              <w:rPr>
                <w:sz w:val="24"/>
              </w:rPr>
              <w:t>VARCHAR(100)</w:t>
            </w:r>
          </w:p>
        </w:tc>
        <w:tc>
          <w:tcPr>
            <w:tcW w:w="2130" w:type="dxa"/>
          </w:tcPr>
          <w:p w14:paraId="49DDC591" w14:textId="77777777" w:rsidR="00E21BAD" w:rsidRDefault="00A41DA0">
            <w:pPr>
              <w:pStyle w:val="TableParagraph"/>
              <w:spacing w:line="360" w:lineRule="auto"/>
              <w:rPr>
                <w:b/>
                <w:bCs/>
                <w:sz w:val="24"/>
              </w:rPr>
            </w:pPr>
            <w:r>
              <w:rPr>
                <w:rStyle w:val="HTMLCode"/>
                <w:rFonts w:ascii="Times New Roman" w:eastAsia="SimSun" w:hAnsi="Times New Roman" w:cs="Times New Roman"/>
                <w:sz w:val="24"/>
                <w:szCs w:val="24"/>
              </w:rPr>
              <w:t>PRIMARY KEY</w:t>
            </w:r>
            <w:r>
              <w:rPr>
                <w:rFonts w:eastAsia="SimSun"/>
                <w:sz w:val="24"/>
                <w:szCs w:val="24"/>
              </w:rPr>
              <w:t xml:space="preserve">, </w:t>
            </w:r>
            <w:r>
              <w:rPr>
                <w:rStyle w:val="HTMLCode"/>
                <w:rFonts w:ascii="Times New Roman" w:eastAsia="SimSun" w:hAnsi="Times New Roman" w:cs="Times New Roman"/>
                <w:sz w:val="24"/>
                <w:szCs w:val="24"/>
              </w:rPr>
              <w:t>UNIQUE</w:t>
            </w:r>
            <w:r>
              <w:rPr>
                <w:rFonts w:eastAsia="SimSun"/>
                <w:sz w:val="24"/>
                <w:szCs w:val="24"/>
              </w:rPr>
              <w:t xml:space="preserve">, </w:t>
            </w:r>
            <w:r>
              <w:rPr>
                <w:rStyle w:val="HTMLCode"/>
                <w:rFonts w:ascii="Times New Roman" w:eastAsia="SimSun" w:hAnsi="Times New Roman" w:cs="Times New Roman"/>
                <w:sz w:val="24"/>
                <w:szCs w:val="24"/>
              </w:rPr>
              <w:t>NOT NULL</w:t>
            </w:r>
          </w:p>
        </w:tc>
        <w:tc>
          <w:tcPr>
            <w:tcW w:w="2748" w:type="dxa"/>
          </w:tcPr>
          <w:p w14:paraId="5BF11E18" w14:textId="77777777" w:rsidR="00E21BAD" w:rsidRDefault="00A41DA0">
            <w:pPr>
              <w:pStyle w:val="TableParagraph"/>
              <w:spacing w:line="360" w:lineRule="auto"/>
              <w:rPr>
                <w:b/>
                <w:bCs/>
                <w:sz w:val="24"/>
              </w:rPr>
            </w:pPr>
            <w:r>
              <w:rPr>
                <w:rFonts w:eastAsia="SimSun"/>
                <w:sz w:val="24"/>
                <w:szCs w:val="24"/>
              </w:rPr>
              <w:t>Unique email ID for login or identification</w:t>
            </w:r>
          </w:p>
        </w:tc>
      </w:tr>
      <w:tr w:rsidR="00E21BAD" w14:paraId="17AF0CBD" w14:textId="77777777">
        <w:trPr>
          <w:trHeight w:val="90"/>
        </w:trPr>
        <w:tc>
          <w:tcPr>
            <w:tcW w:w="1700" w:type="dxa"/>
          </w:tcPr>
          <w:p w14:paraId="7B1E8256" w14:textId="77777777" w:rsidR="00E21BAD" w:rsidRDefault="00A41DA0">
            <w:pPr>
              <w:pStyle w:val="TableParagraph"/>
              <w:spacing w:line="360" w:lineRule="auto"/>
              <w:rPr>
                <w:b/>
                <w:bCs/>
                <w:sz w:val="24"/>
              </w:rPr>
            </w:pPr>
            <w:r>
              <w:rPr>
                <w:sz w:val="24"/>
              </w:rPr>
              <w:t>Password</w:t>
            </w:r>
          </w:p>
        </w:tc>
        <w:tc>
          <w:tcPr>
            <w:tcW w:w="1917" w:type="dxa"/>
          </w:tcPr>
          <w:p w14:paraId="5C7B131A" w14:textId="77777777" w:rsidR="00E21BAD" w:rsidRDefault="00A41DA0">
            <w:pPr>
              <w:pStyle w:val="TableParagraph"/>
              <w:spacing w:line="360" w:lineRule="auto"/>
              <w:rPr>
                <w:b/>
                <w:bCs/>
                <w:sz w:val="24"/>
              </w:rPr>
            </w:pPr>
            <w:r>
              <w:rPr>
                <w:rFonts w:eastAsia="SimSun"/>
                <w:sz w:val="24"/>
                <w:szCs w:val="24"/>
              </w:rPr>
              <w:t>VARCHAR(100)</w:t>
            </w:r>
          </w:p>
        </w:tc>
        <w:tc>
          <w:tcPr>
            <w:tcW w:w="2130" w:type="dxa"/>
          </w:tcPr>
          <w:p w14:paraId="7898C201" w14:textId="77777777" w:rsidR="00E21BAD" w:rsidRDefault="00A41DA0">
            <w:pPr>
              <w:pStyle w:val="TableParagraph"/>
              <w:spacing w:line="360" w:lineRule="auto"/>
              <w:rPr>
                <w:b/>
                <w:bCs/>
                <w:sz w:val="24"/>
              </w:rPr>
            </w:pPr>
            <w:r>
              <w:rPr>
                <w:rFonts w:eastAsia="SimSun"/>
                <w:sz w:val="24"/>
                <w:szCs w:val="24"/>
              </w:rPr>
              <w:t>NOT NULL</w:t>
            </w:r>
          </w:p>
        </w:tc>
        <w:tc>
          <w:tcPr>
            <w:tcW w:w="2748" w:type="dxa"/>
          </w:tcPr>
          <w:p w14:paraId="1757A058" w14:textId="77777777" w:rsidR="00E21BAD" w:rsidRDefault="00A41DA0">
            <w:pPr>
              <w:pStyle w:val="TableParagraph"/>
              <w:spacing w:line="360" w:lineRule="auto"/>
              <w:rPr>
                <w:b/>
                <w:bCs/>
                <w:sz w:val="24"/>
              </w:rPr>
            </w:pPr>
            <w:r>
              <w:rPr>
                <w:rFonts w:eastAsia="SimSun"/>
                <w:sz w:val="24"/>
                <w:szCs w:val="24"/>
              </w:rPr>
              <w:t>Encrypted user password for authentication</w:t>
            </w:r>
          </w:p>
        </w:tc>
      </w:tr>
    </w:tbl>
    <w:p w14:paraId="31886E0D" w14:textId="77777777" w:rsidR="00E21BAD" w:rsidRDefault="00A41DA0">
      <w:pPr>
        <w:pStyle w:val="TableParagraph"/>
        <w:rPr>
          <w:b/>
          <w:bCs/>
          <w:sz w:val="24"/>
        </w:rPr>
      </w:pPr>
      <w:r>
        <w:rPr>
          <w:b/>
          <w:bCs/>
          <w:sz w:val="24"/>
        </w:rPr>
        <w:t xml:space="preserve">                                    </w:t>
      </w:r>
    </w:p>
    <w:p w14:paraId="59F2B5D3" w14:textId="77777777" w:rsidR="00E21BAD" w:rsidRDefault="00E21BAD">
      <w:pPr>
        <w:pStyle w:val="TableParagraph"/>
        <w:rPr>
          <w:b/>
          <w:bCs/>
          <w:sz w:val="24"/>
        </w:rPr>
      </w:pPr>
    </w:p>
    <w:p w14:paraId="4F3635F8" w14:textId="77777777" w:rsidR="00E21BAD" w:rsidRDefault="00E21BAD">
      <w:pPr>
        <w:pStyle w:val="Heading1"/>
        <w:tabs>
          <w:tab w:val="left" w:pos="2210"/>
        </w:tabs>
        <w:spacing w:before="0"/>
        <w:ind w:left="0"/>
        <w:rPr>
          <w:spacing w:val="-2"/>
          <w:sz w:val="24"/>
        </w:rPr>
      </w:pPr>
    </w:p>
    <w:p w14:paraId="6DC14E85" w14:textId="77777777" w:rsidR="00E21BAD" w:rsidRDefault="00E21BAD">
      <w:pPr>
        <w:rPr>
          <w:vanish/>
          <w:sz w:val="24"/>
          <w:szCs w:val="24"/>
        </w:rPr>
      </w:pPr>
    </w:p>
    <w:p w14:paraId="2BEE45F2" w14:textId="77777777" w:rsidR="00E21BAD" w:rsidRDefault="00E21BAD">
      <w:pPr>
        <w:pStyle w:val="Heading1"/>
        <w:tabs>
          <w:tab w:val="left" w:pos="2210"/>
        </w:tabs>
        <w:spacing w:before="0"/>
        <w:ind w:left="0"/>
        <w:rPr>
          <w:spacing w:val="-2"/>
          <w:sz w:val="24"/>
        </w:rPr>
      </w:pPr>
    </w:p>
    <w:p w14:paraId="6EFE11AE" w14:textId="77777777" w:rsidR="00E21BAD" w:rsidRDefault="00E21BAD">
      <w:pPr>
        <w:pStyle w:val="Heading1"/>
        <w:tabs>
          <w:tab w:val="left" w:pos="2210"/>
        </w:tabs>
        <w:spacing w:before="0"/>
        <w:ind w:left="0"/>
        <w:rPr>
          <w:spacing w:val="-2"/>
          <w:sz w:val="24"/>
        </w:rPr>
      </w:pPr>
    </w:p>
    <w:p w14:paraId="23F925F7" w14:textId="77777777" w:rsidR="00E21BAD" w:rsidRDefault="00E21BAD">
      <w:pPr>
        <w:pStyle w:val="Heading1"/>
        <w:tabs>
          <w:tab w:val="left" w:pos="2210"/>
        </w:tabs>
        <w:spacing w:before="0"/>
        <w:ind w:left="0"/>
        <w:rPr>
          <w:spacing w:val="-2"/>
          <w:sz w:val="24"/>
        </w:rPr>
      </w:pPr>
    </w:p>
    <w:p w14:paraId="283241FC" w14:textId="77777777" w:rsidR="00E21BAD" w:rsidRDefault="00E21BAD">
      <w:pPr>
        <w:pStyle w:val="Heading1"/>
        <w:tabs>
          <w:tab w:val="left" w:pos="2210"/>
        </w:tabs>
        <w:spacing w:before="0"/>
        <w:ind w:left="0"/>
        <w:rPr>
          <w:spacing w:val="-2"/>
          <w:sz w:val="24"/>
        </w:rPr>
      </w:pPr>
    </w:p>
    <w:p w14:paraId="2B1A1E70" w14:textId="77777777" w:rsidR="00E21BAD" w:rsidRDefault="00E21BAD">
      <w:pPr>
        <w:pStyle w:val="Heading1"/>
        <w:tabs>
          <w:tab w:val="left" w:pos="2210"/>
        </w:tabs>
        <w:spacing w:before="0"/>
        <w:ind w:left="0"/>
        <w:rPr>
          <w:spacing w:val="-2"/>
          <w:sz w:val="24"/>
        </w:rPr>
      </w:pPr>
    </w:p>
    <w:p w14:paraId="240E89E1" w14:textId="77777777" w:rsidR="00E21BAD" w:rsidRDefault="00E21BAD">
      <w:pPr>
        <w:pStyle w:val="Heading1"/>
        <w:tabs>
          <w:tab w:val="left" w:pos="2210"/>
        </w:tabs>
        <w:spacing w:before="0"/>
        <w:ind w:left="0"/>
        <w:rPr>
          <w:spacing w:val="-2"/>
          <w:sz w:val="24"/>
        </w:rPr>
      </w:pPr>
    </w:p>
    <w:p w14:paraId="5CCC3263" w14:textId="77777777" w:rsidR="00E21BAD" w:rsidRDefault="00E21BAD">
      <w:pPr>
        <w:pStyle w:val="Heading1"/>
        <w:tabs>
          <w:tab w:val="left" w:pos="2210"/>
        </w:tabs>
        <w:spacing w:before="0"/>
        <w:ind w:left="0"/>
        <w:rPr>
          <w:spacing w:val="-2"/>
          <w:sz w:val="24"/>
        </w:rPr>
      </w:pPr>
    </w:p>
    <w:p w14:paraId="20B5DBE7" w14:textId="4A302D66" w:rsidR="00E21BAD" w:rsidRDefault="00A41DA0">
      <w:pPr>
        <w:pStyle w:val="Heading1"/>
        <w:tabs>
          <w:tab w:val="left" w:pos="2210"/>
        </w:tabs>
        <w:spacing w:before="0"/>
        <w:ind w:left="0" w:firstLineChars="900" w:firstLine="2168"/>
        <w:rPr>
          <w:sz w:val="24"/>
        </w:rPr>
      </w:pPr>
      <w:r>
        <w:rPr>
          <w:sz w:val="24"/>
        </w:rPr>
        <w:t xml:space="preserve">                                  </w:t>
      </w:r>
    </w:p>
    <w:p w14:paraId="7BC201E2" w14:textId="77777777" w:rsidR="00E21BAD" w:rsidRDefault="00E21BAD">
      <w:pPr>
        <w:pStyle w:val="Heading1"/>
        <w:tabs>
          <w:tab w:val="left" w:pos="2210"/>
        </w:tabs>
        <w:spacing w:before="0"/>
        <w:ind w:left="0" w:firstLineChars="900" w:firstLine="2168"/>
        <w:rPr>
          <w:sz w:val="24"/>
        </w:rPr>
      </w:pPr>
    </w:p>
    <w:p w14:paraId="5CCF3A8E" w14:textId="77777777" w:rsidR="00E21BAD" w:rsidRDefault="00E21BAD">
      <w:pPr>
        <w:pStyle w:val="Heading1"/>
        <w:tabs>
          <w:tab w:val="left" w:pos="2210"/>
        </w:tabs>
        <w:spacing w:before="0"/>
        <w:ind w:left="0"/>
        <w:rPr>
          <w:sz w:val="24"/>
        </w:rPr>
      </w:pPr>
    </w:p>
    <w:p w14:paraId="15063261" w14:textId="77777777" w:rsidR="00E21BAD" w:rsidRDefault="00E21BAD">
      <w:pPr>
        <w:pStyle w:val="Heading1"/>
        <w:tabs>
          <w:tab w:val="left" w:pos="2210"/>
        </w:tabs>
        <w:spacing w:before="0"/>
        <w:ind w:left="0" w:firstLineChars="900" w:firstLine="2168"/>
        <w:rPr>
          <w:sz w:val="24"/>
        </w:rPr>
      </w:pPr>
    </w:p>
    <w:p w14:paraId="29C77015" w14:textId="77777777" w:rsidR="00E21BAD" w:rsidRDefault="00A41DA0">
      <w:pPr>
        <w:pStyle w:val="Heading1"/>
        <w:tabs>
          <w:tab w:val="left" w:pos="2210"/>
        </w:tabs>
        <w:spacing w:before="0"/>
        <w:ind w:left="0" w:firstLineChars="900" w:firstLine="2168"/>
        <w:rPr>
          <w:sz w:val="24"/>
        </w:rPr>
      </w:pPr>
      <w:r>
        <w:rPr>
          <w:sz w:val="24"/>
        </w:rPr>
        <w:t>T</w:t>
      </w:r>
      <w:r>
        <w:rPr>
          <w:sz w:val="24"/>
        </w:rPr>
        <w:t>able:</w:t>
      </w:r>
      <w:r>
        <w:rPr>
          <w:spacing w:val="41"/>
          <w:sz w:val="24"/>
        </w:rPr>
        <w:t xml:space="preserve"> </w:t>
      </w:r>
      <w:r>
        <w:rPr>
          <w:spacing w:val="-2"/>
          <w:sz w:val="24"/>
        </w:rPr>
        <w:t>P</w:t>
      </w:r>
      <w:r>
        <w:rPr>
          <w:spacing w:val="-2"/>
          <w:sz w:val="24"/>
        </w:rPr>
        <w:t>REDICTION</w:t>
      </w:r>
    </w:p>
    <w:p w14:paraId="63239BFC" w14:textId="77777777" w:rsidR="00E21BAD" w:rsidRDefault="00E21BAD">
      <w:pPr>
        <w:pStyle w:val="BodyText"/>
        <w:spacing w:before="37"/>
        <w:rPr>
          <w:b/>
          <w:sz w:val="20"/>
        </w:rPr>
      </w:pPr>
    </w:p>
    <w:tbl>
      <w:tblPr>
        <w:tblW w:w="0" w:type="auto"/>
        <w:tblInd w:w="21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769"/>
        <w:gridCol w:w="1276"/>
        <w:gridCol w:w="2409"/>
        <w:gridCol w:w="3119"/>
      </w:tblGrid>
      <w:tr w:rsidR="00E21BAD" w14:paraId="0DF5936D" w14:textId="77777777">
        <w:trPr>
          <w:trHeight w:val="455"/>
        </w:trPr>
        <w:tc>
          <w:tcPr>
            <w:tcW w:w="1769" w:type="dxa"/>
          </w:tcPr>
          <w:p w14:paraId="682401E3" w14:textId="77777777" w:rsidR="00E21BAD" w:rsidRDefault="00A41DA0">
            <w:pPr>
              <w:pStyle w:val="TableParagraph"/>
              <w:spacing w:before="35"/>
              <w:ind w:left="114"/>
              <w:rPr>
                <w:sz w:val="24"/>
              </w:rPr>
            </w:pPr>
            <w:r>
              <w:rPr>
                <w:sz w:val="24"/>
              </w:rPr>
              <w:t>Column</w:t>
            </w:r>
            <w:r>
              <w:rPr>
                <w:spacing w:val="-12"/>
                <w:sz w:val="24"/>
              </w:rPr>
              <w:t xml:space="preserve"> </w:t>
            </w:r>
            <w:r>
              <w:rPr>
                <w:spacing w:val="-4"/>
                <w:sz w:val="24"/>
              </w:rPr>
              <w:t>Name</w:t>
            </w:r>
          </w:p>
        </w:tc>
        <w:tc>
          <w:tcPr>
            <w:tcW w:w="1276" w:type="dxa"/>
          </w:tcPr>
          <w:p w14:paraId="48695E85" w14:textId="77777777" w:rsidR="00E21BAD" w:rsidRDefault="00A41DA0">
            <w:pPr>
              <w:pStyle w:val="TableParagraph"/>
              <w:spacing w:before="35"/>
              <w:ind w:left="115"/>
              <w:rPr>
                <w:sz w:val="24"/>
              </w:rPr>
            </w:pPr>
            <w:r>
              <w:rPr>
                <w:sz w:val="24"/>
              </w:rPr>
              <w:t>Data</w:t>
            </w:r>
            <w:r>
              <w:rPr>
                <w:spacing w:val="-8"/>
                <w:sz w:val="24"/>
              </w:rPr>
              <w:t xml:space="preserve"> </w:t>
            </w:r>
            <w:r>
              <w:rPr>
                <w:spacing w:val="-4"/>
                <w:sz w:val="24"/>
              </w:rPr>
              <w:t>Type</w:t>
            </w:r>
          </w:p>
        </w:tc>
        <w:tc>
          <w:tcPr>
            <w:tcW w:w="2409" w:type="dxa"/>
          </w:tcPr>
          <w:p w14:paraId="0D5BF43A" w14:textId="77777777" w:rsidR="00E21BAD" w:rsidRDefault="00A41DA0">
            <w:pPr>
              <w:pStyle w:val="TableParagraph"/>
              <w:spacing w:before="35"/>
              <w:ind w:left="113"/>
              <w:rPr>
                <w:sz w:val="24"/>
              </w:rPr>
            </w:pPr>
            <w:r>
              <w:rPr>
                <w:spacing w:val="-2"/>
                <w:sz w:val="24"/>
              </w:rPr>
              <w:t>Constraints</w:t>
            </w:r>
          </w:p>
        </w:tc>
        <w:tc>
          <w:tcPr>
            <w:tcW w:w="3119" w:type="dxa"/>
          </w:tcPr>
          <w:p w14:paraId="1BB51BBB" w14:textId="77777777" w:rsidR="00E21BAD" w:rsidRDefault="00A41DA0">
            <w:pPr>
              <w:pStyle w:val="TableParagraph"/>
              <w:spacing w:before="35"/>
              <w:ind w:left="116"/>
              <w:rPr>
                <w:sz w:val="24"/>
              </w:rPr>
            </w:pPr>
            <w:r>
              <w:rPr>
                <w:spacing w:val="-2"/>
                <w:sz w:val="24"/>
              </w:rPr>
              <w:t>Description</w:t>
            </w:r>
          </w:p>
        </w:tc>
      </w:tr>
      <w:tr w:rsidR="00E21BAD" w14:paraId="63AD10B7" w14:textId="77777777">
        <w:trPr>
          <w:trHeight w:val="841"/>
        </w:trPr>
        <w:tc>
          <w:tcPr>
            <w:tcW w:w="1769" w:type="dxa"/>
          </w:tcPr>
          <w:p w14:paraId="212582CF" w14:textId="77777777" w:rsidR="00E21BAD" w:rsidRDefault="00A41DA0">
            <w:pPr>
              <w:pStyle w:val="TableParagraph"/>
              <w:spacing w:before="35"/>
              <w:ind w:left="114"/>
              <w:rPr>
                <w:sz w:val="24"/>
              </w:rPr>
            </w:pPr>
            <w:r>
              <w:rPr>
                <w:spacing w:val="-2"/>
                <w:sz w:val="24"/>
              </w:rPr>
              <w:t>prediction_id</w:t>
            </w:r>
          </w:p>
        </w:tc>
        <w:tc>
          <w:tcPr>
            <w:tcW w:w="1276" w:type="dxa"/>
          </w:tcPr>
          <w:p w14:paraId="3717FA3E" w14:textId="77777777" w:rsidR="00E21BAD" w:rsidRDefault="00A41DA0">
            <w:pPr>
              <w:pStyle w:val="TableParagraph"/>
              <w:spacing w:before="35"/>
              <w:ind w:left="115"/>
              <w:rPr>
                <w:sz w:val="24"/>
              </w:rPr>
            </w:pPr>
            <w:r>
              <w:rPr>
                <w:spacing w:val="-5"/>
                <w:sz w:val="24"/>
              </w:rPr>
              <w:t>INT</w:t>
            </w:r>
          </w:p>
        </w:tc>
        <w:tc>
          <w:tcPr>
            <w:tcW w:w="2409" w:type="dxa"/>
          </w:tcPr>
          <w:p w14:paraId="2DE7FB76" w14:textId="77777777" w:rsidR="00E21BAD" w:rsidRDefault="00A41DA0">
            <w:pPr>
              <w:pStyle w:val="TableParagraph"/>
              <w:spacing w:before="13"/>
              <w:ind w:left="113"/>
              <w:rPr>
                <w:sz w:val="24"/>
              </w:rPr>
            </w:pPr>
            <w:r>
              <w:rPr>
                <w:spacing w:val="-2"/>
                <w:sz w:val="24"/>
              </w:rPr>
              <w:t>PRIMARYKEY,</w:t>
            </w:r>
          </w:p>
          <w:p w14:paraId="37A696AA" w14:textId="77777777" w:rsidR="00E21BAD" w:rsidRDefault="00A41DA0">
            <w:pPr>
              <w:pStyle w:val="TableParagraph"/>
              <w:spacing w:before="137"/>
              <w:ind w:left="113"/>
              <w:rPr>
                <w:sz w:val="24"/>
              </w:rPr>
            </w:pPr>
            <w:r>
              <w:rPr>
                <w:spacing w:val="-2"/>
                <w:sz w:val="24"/>
              </w:rPr>
              <w:t>AUTO_INCREMENT</w:t>
            </w:r>
          </w:p>
        </w:tc>
        <w:tc>
          <w:tcPr>
            <w:tcW w:w="3119" w:type="dxa"/>
          </w:tcPr>
          <w:p w14:paraId="0CEEC576" w14:textId="77777777" w:rsidR="00E21BAD" w:rsidRDefault="00A41DA0">
            <w:pPr>
              <w:pStyle w:val="TableParagraph"/>
              <w:tabs>
                <w:tab w:val="left" w:pos="1052"/>
                <w:tab w:val="left" w:pos="2166"/>
                <w:tab w:val="left" w:pos="2679"/>
              </w:tabs>
              <w:spacing w:before="13"/>
              <w:ind w:left="116" w:right="-15"/>
              <w:rPr>
                <w:sz w:val="24"/>
              </w:rPr>
            </w:pPr>
            <w:r>
              <w:rPr>
                <w:spacing w:val="-2"/>
                <w:sz w:val="24"/>
              </w:rPr>
              <w:t>Unique</w:t>
            </w:r>
            <w:r>
              <w:rPr>
                <w:sz w:val="24"/>
              </w:rPr>
              <w:tab/>
            </w:r>
            <w:r>
              <w:rPr>
                <w:spacing w:val="-2"/>
                <w:sz w:val="24"/>
              </w:rPr>
              <w:t>identifier</w:t>
            </w:r>
            <w:r>
              <w:rPr>
                <w:sz w:val="24"/>
              </w:rPr>
              <w:tab/>
            </w:r>
            <w:r>
              <w:rPr>
                <w:spacing w:val="-5"/>
                <w:sz w:val="24"/>
              </w:rPr>
              <w:t>for</w:t>
            </w:r>
            <w:r>
              <w:rPr>
                <w:sz w:val="24"/>
              </w:rPr>
              <w:tab/>
            </w:r>
            <w:r>
              <w:rPr>
                <w:spacing w:val="-4"/>
                <w:sz w:val="24"/>
              </w:rPr>
              <w:t>each</w:t>
            </w:r>
          </w:p>
          <w:p w14:paraId="3F1A0134" w14:textId="77777777" w:rsidR="00E21BAD" w:rsidRDefault="00A41DA0">
            <w:pPr>
              <w:pStyle w:val="TableParagraph"/>
              <w:spacing w:before="137"/>
              <w:ind w:left="116"/>
              <w:rPr>
                <w:sz w:val="24"/>
              </w:rPr>
            </w:pPr>
            <w:r>
              <w:rPr>
                <w:spacing w:val="-2"/>
                <w:sz w:val="24"/>
              </w:rPr>
              <w:t>prediction</w:t>
            </w:r>
          </w:p>
        </w:tc>
      </w:tr>
      <w:tr w:rsidR="00E21BAD" w14:paraId="5B515EAA" w14:textId="77777777">
        <w:trPr>
          <w:trHeight w:val="1698"/>
        </w:trPr>
        <w:tc>
          <w:tcPr>
            <w:tcW w:w="1769" w:type="dxa"/>
          </w:tcPr>
          <w:p w14:paraId="01671ABF" w14:textId="77777777" w:rsidR="00E21BAD" w:rsidRDefault="00A41DA0">
            <w:pPr>
              <w:pStyle w:val="TableParagraph"/>
              <w:spacing w:before="37"/>
              <w:ind w:left="114"/>
              <w:rPr>
                <w:sz w:val="24"/>
              </w:rPr>
            </w:pPr>
            <w:r>
              <w:rPr>
                <w:spacing w:val="-2"/>
                <w:sz w:val="24"/>
              </w:rPr>
              <w:t>student_id</w:t>
            </w:r>
          </w:p>
        </w:tc>
        <w:tc>
          <w:tcPr>
            <w:tcW w:w="1276" w:type="dxa"/>
          </w:tcPr>
          <w:p w14:paraId="6B79B1D4" w14:textId="77777777" w:rsidR="00E21BAD" w:rsidRDefault="00A41DA0">
            <w:pPr>
              <w:pStyle w:val="TableParagraph"/>
              <w:spacing w:before="37"/>
              <w:ind w:left="115"/>
              <w:rPr>
                <w:sz w:val="24"/>
              </w:rPr>
            </w:pPr>
            <w:r>
              <w:rPr>
                <w:spacing w:val="-5"/>
                <w:sz w:val="24"/>
              </w:rPr>
              <w:t>INT</w:t>
            </w:r>
          </w:p>
        </w:tc>
        <w:tc>
          <w:tcPr>
            <w:tcW w:w="2409" w:type="dxa"/>
          </w:tcPr>
          <w:p w14:paraId="36A804CF" w14:textId="77777777" w:rsidR="00E21BAD" w:rsidRDefault="00A41DA0">
            <w:pPr>
              <w:pStyle w:val="TableParagraph"/>
              <w:spacing w:before="37" w:line="360" w:lineRule="auto"/>
              <w:ind w:left="113" w:hanging="1"/>
              <w:rPr>
                <w:sz w:val="24"/>
              </w:rPr>
            </w:pPr>
            <w:r>
              <w:rPr>
                <w:spacing w:val="-4"/>
                <w:sz w:val="24"/>
              </w:rPr>
              <w:t xml:space="preserve">FOREIGNKEY </w:t>
            </w:r>
            <w:r>
              <w:rPr>
                <w:spacing w:val="-2"/>
                <w:sz w:val="24"/>
              </w:rPr>
              <w:t>REFERENCES</w:t>
            </w:r>
          </w:p>
          <w:p w14:paraId="66CD42B4" w14:textId="77777777" w:rsidR="00E21BAD" w:rsidRDefault="00A41DA0">
            <w:pPr>
              <w:pStyle w:val="TableParagraph"/>
              <w:ind w:left="113"/>
              <w:rPr>
                <w:sz w:val="24"/>
              </w:rPr>
            </w:pPr>
            <w:r>
              <w:rPr>
                <w:spacing w:val="-2"/>
                <w:sz w:val="24"/>
              </w:rPr>
              <w:t>ApplicantData</w:t>
            </w:r>
          </w:p>
          <w:p w14:paraId="6B84D47F" w14:textId="77777777" w:rsidR="00E21BAD" w:rsidRDefault="00A41DA0">
            <w:pPr>
              <w:pStyle w:val="TableParagraph"/>
              <w:spacing w:before="139"/>
              <w:ind w:left="113"/>
              <w:rPr>
                <w:sz w:val="24"/>
              </w:rPr>
            </w:pPr>
            <w:r>
              <w:rPr>
                <w:spacing w:val="-2"/>
                <w:sz w:val="24"/>
              </w:rPr>
              <w:t>(applicant_id)</w:t>
            </w:r>
          </w:p>
        </w:tc>
        <w:tc>
          <w:tcPr>
            <w:tcW w:w="3119" w:type="dxa"/>
          </w:tcPr>
          <w:p w14:paraId="61D8F58F" w14:textId="77777777" w:rsidR="00E21BAD" w:rsidRDefault="00A41DA0">
            <w:pPr>
              <w:pStyle w:val="TableParagraph"/>
              <w:spacing w:before="37"/>
              <w:ind w:left="116"/>
              <w:rPr>
                <w:sz w:val="24"/>
              </w:rPr>
            </w:pPr>
            <w:r>
              <w:rPr>
                <w:sz w:val="24"/>
              </w:rPr>
              <w:t>Link</w:t>
            </w:r>
            <w:r>
              <w:rPr>
                <w:spacing w:val="-6"/>
                <w:sz w:val="24"/>
              </w:rPr>
              <w:t xml:space="preserve"> </w:t>
            </w:r>
            <w:r>
              <w:rPr>
                <w:sz w:val="24"/>
              </w:rPr>
              <w:t>to</w:t>
            </w:r>
            <w:r>
              <w:rPr>
                <w:spacing w:val="-5"/>
                <w:sz w:val="24"/>
              </w:rPr>
              <w:t xml:space="preserve"> </w:t>
            </w:r>
            <w:r>
              <w:rPr>
                <w:sz w:val="24"/>
              </w:rPr>
              <w:t>the</w:t>
            </w:r>
            <w:r>
              <w:rPr>
                <w:spacing w:val="-5"/>
                <w:sz w:val="24"/>
              </w:rPr>
              <w:t xml:space="preserve"> </w:t>
            </w:r>
            <w:r>
              <w:rPr>
                <w:sz w:val="24"/>
              </w:rPr>
              <w:t>student</w:t>
            </w:r>
            <w:r>
              <w:rPr>
                <w:spacing w:val="-7"/>
                <w:sz w:val="24"/>
              </w:rPr>
              <w:t xml:space="preserve"> </w:t>
            </w:r>
            <w:r>
              <w:rPr>
                <w:sz w:val="24"/>
              </w:rPr>
              <w:t>data</w:t>
            </w:r>
            <w:r>
              <w:rPr>
                <w:spacing w:val="-5"/>
                <w:sz w:val="24"/>
              </w:rPr>
              <w:t xml:space="preserve"> </w:t>
            </w:r>
            <w:r>
              <w:rPr>
                <w:spacing w:val="-2"/>
                <w:sz w:val="24"/>
              </w:rPr>
              <w:t>table</w:t>
            </w:r>
          </w:p>
        </w:tc>
      </w:tr>
      <w:tr w:rsidR="00E21BAD" w14:paraId="4E847113" w14:textId="77777777">
        <w:trPr>
          <w:trHeight w:val="868"/>
        </w:trPr>
        <w:tc>
          <w:tcPr>
            <w:tcW w:w="1769" w:type="dxa"/>
          </w:tcPr>
          <w:p w14:paraId="5BA9994A" w14:textId="77777777" w:rsidR="00E21BAD" w:rsidRDefault="00A41DA0">
            <w:pPr>
              <w:pStyle w:val="TableParagraph"/>
              <w:spacing w:before="169"/>
              <w:ind w:left="114"/>
              <w:rPr>
                <w:sz w:val="24"/>
              </w:rPr>
            </w:pPr>
            <w:r>
              <w:rPr>
                <w:spacing w:val="-2"/>
                <w:sz w:val="24"/>
              </w:rPr>
              <w:t>chance_of_admit</w:t>
            </w:r>
          </w:p>
        </w:tc>
        <w:tc>
          <w:tcPr>
            <w:tcW w:w="1276" w:type="dxa"/>
          </w:tcPr>
          <w:p w14:paraId="146A9D8D" w14:textId="77777777" w:rsidR="00E21BAD" w:rsidRDefault="00A41DA0">
            <w:pPr>
              <w:pStyle w:val="TableParagraph"/>
              <w:spacing w:before="35"/>
              <w:ind w:left="115"/>
              <w:rPr>
                <w:sz w:val="24"/>
              </w:rPr>
            </w:pPr>
            <w:r>
              <w:rPr>
                <w:spacing w:val="-2"/>
                <w:sz w:val="24"/>
              </w:rPr>
              <w:t>DECIMAL</w:t>
            </w:r>
          </w:p>
          <w:p w14:paraId="592AF2C1" w14:textId="77777777" w:rsidR="00E21BAD" w:rsidRDefault="00A41DA0">
            <w:pPr>
              <w:pStyle w:val="TableParagraph"/>
              <w:spacing w:before="136"/>
              <w:ind w:left="115"/>
              <w:rPr>
                <w:sz w:val="24"/>
              </w:rPr>
            </w:pPr>
            <w:r>
              <w:rPr>
                <w:sz w:val="24"/>
              </w:rPr>
              <w:t>(3,</w:t>
            </w:r>
            <w:r>
              <w:rPr>
                <w:spacing w:val="-6"/>
                <w:sz w:val="24"/>
              </w:rPr>
              <w:t xml:space="preserve"> </w:t>
            </w:r>
            <w:r>
              <w:rPr>
                <w:spacing w:val="-5"/>
                <w:sz w:val="24"/>
              </w:rPr>
              <w:t>2)</w:t>
            </w:r>
          </w:p>
        </w:tc>
        <w:tc>
          <w:tcPr>
            <w:tcW w:w="2409" w:type="dxa"/>
          </w:tcPr>
          <w:p w14:paraId="5FAFA95B" w14:textId="77777777" w:rsidR="00E21BAD" w:rsidRDefault="00A41DA0">
            <w:pPr>
              <w:pStyle w:val="TableParagraph"/>
              <w:spacing w:before="35"/>
              <w:ind w:left="113"/>
              <w:rPr>
                <w:sz w:val="24"/>
              </w:rPr>
            </w:pPr>
            <w:r>
              <w:rPr>
                <w:sz w:val="24"/>
              </w:rPr>
              <w:t>NOT</w:t>
            </w:r>
            <w:r>
              <w:rPr>
                <w:spacing w:val="-9"/>
                <w:sz w:val="24"/>
              </w:rPr>
              <w:t xml:space="preserve"> </w:t>
            </w:r>
            <w:r>
              <w:rPr>
                <w:spacing w:val="-4"/>
                <w:sz w:val="24"/>
              </w:rPr>
              <w:t>NULL</w:t>
            </w:r>
          </w:p>
        </w:tc>
        <w:tc>
          <w:tcPr>
            <w:tcW w:w="3119" w:type="dxa"/>
          </w:tcPr>
          <w:p w14:paraId="710100B1" w14:textId="77777777" w:rsidR="00E21BAD" w:rsidRDefault="00A41DA0">
            <w:pPr>
              <w:pStyle w:val="TableParagraph"/>
              <w:tabs>
                <w:tab w:val="left" w:pos="1225"/>
                <w:tab w:val="left" w:pos="2096"/>
              </w:tabs>
              <w:spacing w:before="13" w:line="360" w:lineRule="auto"/>
              <w:ind w:left="116" w:right="812"/>
              <w:rPr>
                <w:sz w:val="24"/>
              </w:rPr>
            </w:pPr>
            <w:r>
              <w:rPr>
                <w:spacing w:val="-2"/>
                <w:sz w:val="24"/>
              </w:rPr>
              <w:t>Predicted</w:t>
            </w:r>
            <w:r>
              <w:rPr>
                <w:sz w:val="24"/>
              </w:rPr>
              <w:tab/>
            </w:r>
            <w:r>
              <w:rPr>
                <w:spacing w:val="-2"/>
                <w:sz w:val="24"/>
              </w:rPr>
              <w:t>chance</w:t>
            </w:r>
            <w:r>
              <w:rPr>
                <w:sz w:val="24"/>
              </w:rPr>
              <w:tab/>
            </w:r>
            <w:r>
              <w:rPr>
                <w:spacing w:val="-6"/>
                <w:sz w:val="24"/>
              </w:rPr>
              <w:t xml:space="preserve">of </w:t>
            </w:r>
            <w:r>
              <w:rPr>
                <w:sz w:val="24"/>
              </w:rPr>
              <w:t>admission (0.00-1.00)</w:t>
            </w:r>
          </w:p>
        </w:tc>
      </w:tr>
    </w:tbl>
    <w:p w14:paraId="49F2B999" w14:textId="77777777" w:rsidR="00E21BAD" w:rsidRDefault="00E21BAD">
      <w:pPr>
        <w:pStyle w:val="TableParagraph"/>
        <w:rPr>
          <w:sz w:val="24"/>
        </w:rPr>
      </w:pPr>
    </w:p>
    <w:p w14:paraId="7FC6F84C" w14:textId="77777777" w:rsidR="00E21BAD" w:rsidRDefault="00E21BAD">
      <w:pPr>
        <w:pStyle w:val="TableParagraph"/>
        <w:rPr>
          <w:sz w:val="24"/>
        </w:rPr>
      </w:pPr>
    </w:p>
    <w:p w14:paraId="0F307406" w14:textId="77777777" w:rsidR="00E21BAD" w:rsidRDefault="00E21BAD">
      <w:pPr>
        <w:pStyle w:val="TableParagraph"/>
        <w:rPr>
          <w:sz w:val="24"/>
        </w:rPr>
      </w:pPr>
    </w:p>
    <w:p w14:paraId="50DFB9C2" w14:textId="77777777" w:rsidR="00E21BAD" w:rsidRDefault="00E21BAD">
      <w:pPr>
        <w:pStyle w:val="TableParagraph"/>
        <w:rPr>
          <w:sz w:val="24"/>
        </w:rPr>
      </w:pPr>
    </w:p>
    <w:p w14:paraId="31E62E6E" w14:textId="77777777" w:rsidR="00E21BAD" w:rsidRDefault="00A41DA0">
      <w:pPr>
        <w:pStyle w:val="TableParagraph"/>
        <w:rPr>
          <w:b/>
          <w:bCs/>
          <w:sz w:val="24"/>
        </w:rPr>
      </w:pPr>
      <w:r>
        <w:rPr>
          <w:sz w:val="24"/>
        </w:rPr>
        <w:t xml:space="preserve">                                  </w:t>
      </w:r>
      <w:r>
        <w:rPr>
          <w:b/>
          <w:bCs/>
          <w:sz w:val="24"/>
        </w:rPr>
        <w:t xml:space="preserve">                                   </w:t>
      </w:r>
    </w:p>
    <w:p w14:paraId="668FFB77" w14:textId="77777777" w:rsidR="00E21BAD" w:rsidRDefault="00A41DA0">
      <w:pPr>
        <w:pStyle w:val="TableParagraph"/>
        <w:rPr>
          <w:b/>
          <w:bCs/>
          <w:sz w:val="24"/>
        </w:rPr>
      </w:pPr>
      <w:r>
        <w:rPr>
          <w:b/>
          <w:bCs/>
          <w:sz w:val="24"/>
        </w:rPr>
        <w:t xml:space="preserve">                                   </w:t>
      </w:r>
    </w:p>
    <w:p w14:paraId="3CAEE557" w14:textId="77777777" w:rsidR="00E21BAD" w:rsidRDefault="00E21BAD">
      <w:pPr>
        <w:pStyle w:val="TableParagraph"/>
        <w:rPr>
          <w:b/>
          <w:bCs/>
          <w:sz w:val="24"/>
        </w:rPr>
      </w:pPr>
    </w:p>
    <w:p w14:paraId="1CA0FDAB" w14:textId="77777777" w:rsidR="00E21BAD" w:rsidRDefault="00E21BAD">
      <w:pPr>
        <w:pStyle w:val="TableParagraph"/>
        <w:rPr>
          <w:b/>
          <w:bCs/>
          <w:sz w:val="24"/>
        </w:rPr>
      </w:pPr>
    </w:p>
    <w:p w14:paraId="67305266" w14:textId="77777777" w:rsidR="00E21BAD" w:rsidRDefault="00E21BAD">
      <w:pPr>
        <w:pStyle w:val="TableParagraph"/>
        <w:rPr>
          <w:b/>
          <w:bCs/>
          <w:sz w:val="24"/>
        </w:rPr>
      </w:pPr>
    </w:p>
    <w:p w14:paraId="43D6059F" w14:textId="77777777" w:rsidR="00E21BAD" w:rsidRDefault="00A41DA0">
      <w:pPr>
        <w:pStyle w:val="TableParagraph"/>
        <w:rPr>
          <w:b/>
          <w:bCs/>
          <w:sz w:val="24"/>
        </w:rPr>
        <w:sectPr w:rsidR="00E21BAD">
          <w:pgSz w:w="11910" w:h="16840"/>
          <w:pgMar w:top="1340" w:right="425" w:bottom="880" w:left="425" w:header="0" w:footer="695" w:gutter="0"/>
          <w:pgBorders w:offsetFrom="page">
            <w:top w:val="single" w:sz="4" w:space="24" w:color="000000"/>
            <w:left w:val="single" w:sz="4" w:space="23" w:color="000000"/>
            <w:bottom w:val="single" w:sz="4" w:space="23" w:color="000000"/>
            <w:right w:val="single" w:sz="4" w:space="23" w:color="000000"/>
          </w:pgBorders>
          <w:cols w:space="720"/>
        </w:sectPr>
      </w:pPr>
      <w:r>
        <w:rPr>
          <w:b/>
          <w:bCs/>
          <w:sz w:val="24"/>
        </w:rPr>
        <w:t xml:space="preserve">                                </w:t>
      </w:r>
    </w:p>
    <w:p w14:paraId="04A27431" w14:textId="77777777" w:rsidR="00E21BAD" w:rsidRDefault="00A41DA0">
      <w:pPr>
        <w:spacing w:before="61"/>
        <w:rPr>
          <w:b/>
          <w:sz w:val="24"/>
        </w:rPr>
      </w:pPr>
      <w:r>
        <w:rPr>
          <w:b/>
          <w:sz w:val="24"/>
        </w:rPr>
        <w:lastRenderedPageBreak/>
        <w:t xml:space="preserve">                                           </w:t>
      </w:r>
    </w:p>
    <w:p w14:paraId="67501D97" w14:textId="77777777" w:rsidR="00E21BAD" w:rsidRDefault="00A41DA0">
      <w:pPr>
        <w:pStyle w:val="Heading1"/>
        <w:tabs>
          <w:tab w:val="left" w:pos="2210"/>
        </w:tabs>
        <w:spacing w:before="0"/>
        <w:ind w:left="0" w:firstLineChars="900" w:firstLine="2168"/>
        <w:rPr>
          <w:sz w:val="24"/>
        </w:rPr>
      </w:pPr>
      <w:r>
        <w:rPr>
          <w:sz w:val="24"/>
        </w:rPr>
        <w:t>Table  : USER</w:t>
      </w:r>
    </w:p>
    <w:p w14:paraId="078C26FD" w14:textId="77777777" w:rsidR="00E21BAD" w:rsidRDefault="00E21BAD">
      <w:pPr>
        <w:spacing w:before="61"/>
        <w:rPr>
          <w:b/>
          <w:sz w:val="24"/>
        </w:rPr>
      </w:pPr>
    </w:p>
    <w:tbl>
      <w:tblPr>
        <w:tblW w:w="0" w:type="auto"/>
        <w:tblInd w:w="21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544"/>
        <w:gridCol w:w="1180"/>
        <w:gridCol w:w="2507"/>
        <w:gridCol w:w="3268"/>
      </w:tblGrid>
      <w:tr w:rsidR="00E21BAD" w14:paraId="62278D60" w14:textId="77777777">
        <w:trPr>
          <w:trHeight w:val="868"/>
        </w:trPr>
        <w:tc>
          <w:tcPr>
            <w:tcW w:w="1544" w:type="dxa"/>
          </w:tcPr>
          <w:p w14:paraId="26C0786D" w14:textId="77777777" w:rsidR="00E21BAD" w:rsidRDefault="00A41DA0">
            <w:pPr>
              <w:pStyle w:val="TableParagraph"/>
              <w:spacing w:before="15" w:line="360" w:lineRule="auto"/>
              <w:ind w:left="114" w:right="673"/>
              <w:rPr>
                <w:sz w:val="24"/>
              </w:rPr>
            </w:pPr>
            <w:r>
              <w:rPr>
                <w:spacing w:val="-6"/>
                <w:sz w:val="24"/>
              </w:rPr>
              <w:t xml:space="preserve">Column </w:t>
            </w:r>
            <w:r>
              <w:rPr>
                <w:spacing w:val="-4"/>
                <w:sz w:val="24"/>
              </w:rPr>
              <w:t>Name</w:t>
            </w:r>
          </w:p>
        </w:tc>
        <w:tc>
          <w:tcPr>
            <w:tcW w:w="1180" w:type="dxa"/>
          </w:tcPr>
          <w:p w14:paraId="40D8B022" w14:textId="77777777" w:rsidR="00E21BAD" w:rsidRDefault="00A41DA0">
            <w:pPr>
              <w:pStyle w:val="TableParagraph"/>
              <w:spacing w:before="37" w:line="360" w:lineRule="auto"/>
              <w:ind w:left="115"/>
              <w:rPr>
                <w:sz w:val="24"/>
              </w:rPr>
            </w:pPr>
            <w:r>
              <w:rPr>
                <w:spacing w:val="-4"/>
                <w:sz w:val="24"/>
              </w:rPr>
              <w:t>Data</w:t>
            </w:r>
          </w:p>
          <w:p w14:paraId="53E9ED94" w14:textId="77777777" w:rsidR="00E21BAD" w:rsidRDefault="00A41DA0">
            <w:pPr>
              <w:pStyle w:val="TableParagraph"/>
              <w:spacing w:before="137" w:line="360" w:lineRule="auto"/>
              <w:ind w:left="115"/>
              <w:rPr>
                <w:sz w:val="24"/>
              </w:rPr>
            </w:pPr>
            <w:r>
              <w:rPr>
                <w:spacing w:val="-4"/>
                <w:sz w:val="24"/>
              </w:rPr>
              <w:t>Type</w:t>
            </w:r>
          </w:p>
        </w:tc>
        <w:tc>
          <w:tcPr>
            <w:tcW w:w="2507" w:type="dxa"/>
          </w:tcPr>
          <w:p w14:paraId="504C2FD0" w14:textId="77777777" w:rsidR="00E21BAD" w:rsidRDefault="00A41DA0">
            <w:pPr>
              <w:pStyle w:val="TableParagraph"/>
              <w:spacing w:before="37" w:line="360" w:lineRule="auto"/>
              <w:ind w:left="110"/>
              <w:rPr>
                <w:sz w:val="24"/>
              </w:rPr>
            </w:pPr>
            <w:r>
              <w:rPr>
                <w:spacing w:val="-2"/>
                <w:sz w:val="24"/>
              </w:rPr>
              <w:t>Constraints</w:t>
            </w:r>
          </w:p>
        </w:tc>
        <w:tc>
          <w:tcPr>
            <w:tcW w:w="3268" w:type="dxa"/>
          </w:tcPr>
          <w:p w14:paraId="15D331BB" w14:textId="77777777" w:rsidR="00E21BAD" w:rsidRDefault="00A41DA0">
            <w:pPr>
              <w:pStyle w:val="TableParagraph"/>
              <w:spacing w:before="37" w:line="360" w:lineRule="auto"/>
              <w:ind w:left="113"/>
              <w:rPr>
                <w:sz w:val="24"/>
              </w:rPr>
            </w:pPr>
            <w:r>
              <w:rPr>
                <w:spacing w:val="-2"/>
                <w:sz w:val="24"/>
              </w:rPr>
              <w:t>Description</w:t>
            </w:r>
          </w:p>
        </w:tc>
      </w:tr>
      <w:tr w:rsidR="00E21BAD" w14:paraId="6726BD12" w14:textId="77777777">
        <w:trPr>
          <w:trHeight w:val="827"/>
        </w:trPr>
        <w:tc>
          <w:tcPr>
            <w:tcW w:w="1544" w:type="dxa"/>
          </w:tcPr>
          <w:p w14:paraId="22678FCB" w14:textId="77777777" w:rsidR="00E21BAD" w:rsidRDefault="00A41DA0">
            <w:pPr>
              <w:pStyle w:val="TableParagraph"/>
              <w:spacing w:line="360" w:lineRule="auto"/>
              <w:rPr>
                <w:sz w:val="24"/>
              </w:rPr>
            </w:pPr>
            <w:r>
              <w:rPr>
                <w:spacing w:val="-2"/>
                <w:sz w:val="24"/>
              </w:rPr>
              <w:t>User</w:t>
            </w:r>
            <w:r>
              <w:rPr>
                <w:spacing w:val="-2"/>
                <w:sz w:val="24"/>
              </w:rPr>
              <w:t>_id</w:t>
            </w:r>
          </w:p>
        </w:tc>
        <w:tc>
          <w:tcPr>
            <w:tcW w:w="1180" w:type="dxa"/>
          </w:tcPr>
          <w:p w14:paraId="7A041225" w14:textId="77777777" w:rsidR="00E21BAD" w:rsidRDefault="00A41DA0">
            <w:pPr>
              <w:pStyle w:val="TableParagraph"/>
              <w:spacing w:line="360" w:lineRule="auto"/>
              <w:rPr>
                <w:sz w:val="24"/>
              </w:rPr>
            </w:pPr>
            <w:r>
              <w:rPr>
                <w:spacing w:val="-5"/>
                <w:sz w:val="24"/>
              </w:rPr>
              <w:t>INT</w:t>
            </w:r>
          </w:p>
        </w:tc>
        <w:tc>
          <w:tcPr>
            <w:tcW w:w="2507" w:type="dxa"/>
          </w:tcPr>
          <w:p w14:paraId="09390683" w14:textId="77777777" w:rsidR="00E21BAD" w:rsidRDefault="00A41DA0">
            <w:pPr>
              <w:pStyle w:val="TableParagraph"/>
              <w:spacing w:line="360" w:lineRule="auto"/>
              <w:rPr>
                <w:sz w:val="24"/>
              </w:rPr>
            </w:pPr>
            <w:r>
              <w:rPr>
                <w:spacing w:val="-2"/>
                <w:sz w:val="24"/>
              </w:rPr>
              <w:t>PRIMARYKEY,</w:t>
            </w:r>
          </w:p>
          <w:p w14:paraId="6BBB86CF" w14:textId="77777777" w:rsidR="00E21BAD" w:rsidRDefault="00A41DA0">
            <w:pPr>
              <w:pStyle w:val="TableParagraph"/>
              <w:spacing w:before="139" w:line="360" w:lineRule="auto"/>
              <w:rPr>
                <w:sz w:val="24"/>
              </w:rPr>
            </w:pPr>
            <w:r>
              <w:rPr>
                <w:spacing w:val="-2"/>
                <w:sz w:val="24"/>
              </w:rPr>
              <w:t>AUTO_INCREMENT</w:t>
            </w:r>
          </w:p>
        </w:tc>
        <w:tc>
          <w:tcPr>
            <w:tcW w:w="3268" w:type="dxa"/>
          </w:tcPr>
          <w:p w14:paraId="142FAE62" w14:textId="77777777" w:rsidR="00E21BAD" w:rsidRDefault="00A41DA0">
            <w:pPr>
              <w:pStyle w:val="TableParagraph"/>
              <w:tabs>
                <w:tab w:val="left" w:pos="1018"/>
                <w:tab w:val="left" w:pos="2208"/>
                <w:tab w:val="left" w:pos="2789"/>
              </w:tabs>
              <w:spacing w:line="360" w:lineRule="auto"/>
              <w:ind w:right="-15"/>
              <w:rPr>
                <w:sz w:val="24"/>
              </w:rPr>
            </w:pPr>
            <w:r>
              <w:rPr>
                <w:spacing w:val="-2"/>
                <w:sz w:val="24"/>
              </w:rPr>
              <w:t>Unique</w:t>
            </w:r>
            <w:r>
              <w:rPr>
                <w:sz w:val="24"/>
              </w:rPr>
              <w:tab/>
            </w:r>
            <w:r>
              <w:rPr>
                <w:spacing w:val="-2"/>
                <w:sz w:val="24"/>
              </w:rPr>
              <w:t>Identifier</w:t>
            </w:r>
            <w:r>
              <w:rPr>
                <w:sz w:val="24"/>
              </w:rPr>
              <w:tab/>
            </w:r>
            <w:r>
              <w:rPr>
                <w:spacing w:val="-5"/>
                <w:sz w:val="24"/>
              </w:rPr>
              <w:t>for</w:t>
            </w:r>
            <w:r>
              <w:rPr>
                <w:sz w:val="24"/>
              </w:rPr>
              <w:tab/>
            </w:r>
            <w:r>
              <w:rPr>
                <w:spacing w:val="-4"/>
                <w:sz w:val="24"/>
              </w:rPr>
              <w:t>Each</w:t>
            </w:r>
          </w:p>
          <w:p w14:paraId="0441B0C2" w14:textId="77777777" w:rsidR="00E21BAD" w:rsidRDefault="00A41DA0">
            <w:pPr>
              <w:pStyle w:val="TableParagraph"/>
              <w:spacing w:before="139" w:line="360" w:lineRule="auto"/>
              <w:rPr>
                <w:sz w:val="24"/>
              </w:rPr>
            </w:pPr>
            <w:r>
              <w:rPr>
                <w:spacing w:val="-2"/>
                <w:sz w:val="24"/>
              </w:rPr>
              <w:t>Student</w:t>
            </w:r>
          </w:p>
        </w:tc>
      </w:tr>
      <w:tr w:rsidR="00E21BAD" w14:paraId="56E85BD2" w14:textId="77777777">
        <w:trPr>
          <w:trHeight w:val="1242"/>
        </w:trPr>
        <w:tc>
          <w:tcPr>
            <w:tcW w:w="1544" w:type="dxa"/>
          </w:tcPr>
          <w:p w14:paraId="54303707" w14:textId="77777777" w:rsidR="00E21BAD" w:rsidRDefault="00A41DA0">
            <w:pPr>
              <w:pStyle w:val="TableParagraph"/>
              <w:spacing w:line="360" w:lineRule="auto"/>
              <w:rPr>
                <w:sz w:val="24"/>
              </w:rPr>
            </w:pPr>
            <w:r>
              <w:rPr>
                <w:sz w:val="24"/>
              </w:rPr>
              <w:t>GRE</w:t>
            </w:r>
            <w:r>
              <w:rPr>
                <w:spacing w:val="-4"/>
                <w:sz w:val="24"/>
              </w:rPr>
              <w:t xml:space="preserve"> </w:t>
            </w:r>
            <w:r>
              <w:rPr>
                <w:spacing w:val="-2"/>
                <w:sz w:val="24"/>
              </w:rPr>
              <w:t>Score</w:t>
            </w:r>
          </w:p>
        </w:tc>
        <w:tc>
          <w:tcPr>
            <w:tcW w:w="1180" w:type="dxa"/>
          </w:tcPr>
          <w:p w14:paraId="58BBD910" w14:textId="77777777" w:rsidR="00E21BAD" w:rsidRDefault="00A41DA0">
            <w:pPr>
              <w:pStyle w:val="TableParagraph"/>
              <w:spacing w:line="360" w:lineRule="auto"/>
              <w:rPr>
                <w:sz w:val="24"/>
              </w:rPr>
            </w:pPr>
            <w:r>
              <w:rPr>
                <w:spacing w:val="-5"/>
                <w:sz w:val="24"/>
              </w:rPr>
              <w:t>INT</w:t>
            </w:r>
          </w:p>
        </w:tc>
        <w:tc>
          <w:tcPr>
            <w:tcW w:w="2507" w:type="dxa"/>
          </w:tcPr>
          <w:p w14:paraId="39832CA1" w14:textId="77777777" w:rsidR="00E21BAD" w:rsidRDefault="00A41DA0">
            <w:pPr>
              <w:pStyle w:val="TableParagraph"/>
              <w:tabs>
                <w:tab w:val="left" w:pos="1197"/>
                <w:tab w:val="left" w:pos="2133"/>
              </w:tabs>
              <w:spacing w:line="360" w:lineRule="auto"/>
              <w:rPr>
                <w:sz w:val="24"/>
              </w:rPr>
            </w:pPr>
            <w:r>
              <w:rPr>
                <w:spacing w:val="-2"/>
                <w:sz w:val="24"/>
              </w:rPr>
              <w:t>CHECK</w:t>
            </w:r>
            <w:r>
              <w:rPr>
                <w:sz w:val="24"/>
              </w:rPr>
              <w:tab/>
            </w:r>
            <w:r>
              <w:rPr>
                <w:spacing w:val="-4"/>
                <w:sz w:val="24"/>
              </w:rPr>
              <w:t>(GRE</w:t>
            </w:r>
            <w:r>
              <w:rPr>
                <w:sz w:val="24"/>
              </w:rPr>
              <w:tab/>
            </w:r>
            <w:r>
              <w:rPr>
                <w:spacing w:val="-4"/>
                <w:sz w:val="24"/>
              </w:rPr>
              <w:t xml:space="preserve">Score </w:t>
            </w:r>
            <w:r>
              <w:rPr>
                <w:sz w:val="24"/>
              </w:rPr>
              <w:t>BETWEEN260 AND 340)</w:t>
            </w:r>
          </w:p>
        </w:tc>
        <w:tc>
          <w:tcPr>
            <w:tcW w:w="3268" w:type="dxa"/>
          </w:tcPr>
          <w:p w14:paraId="7853F2F4" w14:textId="77777777" w:rsidR="00E21BAD" w:rsidRDefault="00A41DA0">
            <w:pPr>
              <w:pStyle w:val="TableParagraph"/>
              <w:tabs>
                <w:tab w:val="left" w:pos="1049"/>
                <w:tab w:val="left" w:pos="2573"/>
              </w:tabs>
              <w:spacing w:line="360" w:lineRule="auto"/>
              <w:rPr>
                <w:sz w:val="24"/>
              </w:rPr>
            </w:pPr>
            <w:r>
              <w:rPr>
                <w:spacing w:val="-5"/>
                <w:sz w:val="24"/>
              </w:rPr>
              <w:t>GRE</w:t>
            </w:r>
            <w:r>
              <w:rPr>
                <w:sz w:val="24"/>
              </w:rPr>
              <w:tab/>
            </w:r>
            <w:r>
              <w:rPr>
                <w:spacing w:val="-2"/>
                <w:sz w:val="24"/>
              </w:rPr>
              <w:t>(Graduate</w:t>
            </w:r>
            <w:r>
              <w:rPr>
                <w:sz w:val="24"/>
              </w:rPr>
              <w:tab/>
            </w:r>
            <w:r>
              <w:rPr>
                <w:spacing w:val="-5"/>
                <w:sz w:val="24"/>
              </w:rPr>
              <w:t>Record</w:t>
            </w:r>
          </w:p>
          <w:p w14:paraId="479C6C02" w14:textId="77777777" w:rsidR="00E21BAD" w:rsidRDefault="00A41DA0">
            <w:pPr>
              <w:pStyle w:val="TableParagraph"/>
              <w:tabs>
                <w:tab w:val="left" w:pos="1572"/>
                <w:tab w:val="left" w:pos="2453"/>
              </w:tabs>
              <w:spacing w:before="7" w:line="360" w:lineRule="auto"/>
              <w:rPr>
                <w:sz w:val="24"/>
              </w:rPr>
            </w:pPr>
            <w:r>
              <w:rPr>
                <w:spacing w:val="-2"/>
                <w:sz w:val="24"/>
              </w:rPr>
              <w:t>Examination)</w:t>
            </w:r>
            <w:r>
              <w:rPr>
                <w:sz w:val="24"/>
              </w:rPr>
              <w:tab/>
            </w:r>
            <w:r>
              <w:rPr>
                <w:spacing w:val="-2"/>
                <w:sz w:val="24"/>
              </w:rPr>
              <w:t>Score,</w:t>
            </w:r>
            <w:r>
              <w:rPr>
                <w:sz w:val="24"/>
              </w:rPr>
              <w:tab/>
            </w:r>
            <w:r>
              <w:rPr>
                <w:spacing w:val="-4"/>
                <w:sz w:val="24"/>
              </w:rPr>
              <w:t xml:space="preserve">Ranging </w:t>
            </w:r>
            <w:r>
              <w:rPr>
                <w:sz w:val="24"/>
              </w:rPr>
              <w:t>From 260 To 340.</w:t>
            </w:r>
          </w:p>
        </w:tc>
      </w:tr>
      <w:tr w:rsidR="00E21BAD" w14:paraId="74A6CA73" w14:textId="77777777">
        <w:trPr>
          <w:trHeight w:val="1240"/>
        </w:trPr>
        <w:tc>
          <w:tcPr>
            <w:tcW w:w="1544" w:type="dxa"/>
          </w:tcPr>
          <w:p w14:paraId="2B1771FD" w14:textId="77777777" w:rsidR="00E21BAD" w:rsidRDefault="00A41DA0">
            <w:pPr>
              <w:pStyle w:val="TableParagraph"/>
              <w:spacing w:line="360" w:lineRule="auto"/>
              <w:rPr>
                <w:sz w:val="24"/>
              </w:rPr>
            </w:pPr>
            <w:r>
              <w:rPr>
                <w:sz w:val="24"/>
              </w:rPr>
              <w:t>TOEFL</w:t>
            </w:r>
            <w:r>
              <w:rPr>
                <w:spacing w:val="-13"/>
                <w:sz w:val="24"/>
              </w:rPr>
              <w:t xml:space="preserve"> </w:t>
            </w:r>
            <w:r>
              <w:rPr>
                <w:spacing w:val="-2"/>
                <w:sz w:val="24"/>
              </w:rPr>
              <w:t>Score</w:t>
            </w:r>
          </w:p>
        </w:tc>
        <w:tc>
          <w:tcPr>
            <w:tcW w:w="1180" w:type="dxa"/>
          </w:tcPr>
          <w:p w14:paraId="3D7CC390" w14:textId="77777777" w:rsidR="00E21BAD" w:rsidRDefault="00A41DA0">
            <w:pPr>
              <w:pStyle w:val="TableParagraph"/>
              <w:spacing w:line="360" w:lineRule="auto"/>
              <w:rPr>
                <w:sz w:val="24"/>
              </w:rPr>
            </w:pPr>
            <w:r>
              <w:rPr>
                <w:spacing w:val="-5"/>
                <w:sz w:val="24"/>
              </w:rPr>
              <w:t>INT</w:t>
            </w:r>
          </w:p>
        </w:tc>
        <w:tc>
          <w:tcPr>
            <w:tcW w:w="2507" w:type="dxa"/>
          </w:tcPr>
          <w:p w14:paraId="76673E2E" w14:textId="77777777" w:rsidR="00E21BAD" w:rsidRDefault="00A41DA0">
            <w:pPr>
              <w:pStyle w:val="TableParagraph"/>
              <w:tabs>
                <w:tab w:val="left" w:pos="1065"/>
                <w:tab w:val="left" w:pos="2133"/>
              </w:tabs>
              <w:spacing w:line="360" w:lineRule="auto"/>
              <w:rPr>
                <w:sz w:val="24"/>
              </w:rPr>
            </w:pPr>
            <w:r>
              <w:rPr>
                <w:spacing w:val="-2"/>
                <w:sz w:val="24"/>
              </w:rPr>
              <w:t>CHECK</w:t>
            </w:r>
            <w:r>
              <w:rPr>
                <w:sz w:val="24"/>
              </w:rPr>
              <w:tab/>
            </w:r>
            <w:r>
              <w:rPr>
                <w:spacing w:val="-2"/>
                <w:sz w:val="24"/>
              </w:rPr>
              <w:t>(TOEFL</w:t>
            </w:r>
            <w:r>
              <w:rPr>
                <w:sz w:val="24"/>
              </w:rPr>
              <w:tab/>
            </w:r>
            <w:r>
              <w:rPr>
                <w:spacing w:val="-4"/>
                <w:sz w:val="24"/>
              </w:rPr>
              <w:t xml:space="preserve">Score </w:t>
            </w:r>
            <w:r>
              <w:rPr>
                <w:sz w:val="24"/>
              </w:rPr>
              <w:t>BETWEEN( 0 AND 120)</w:t>
            </w:r>
          </w:p>
        </w:tc>
        <w:tc>
          <w:tcPr>
            <w:tcW w:w="3268" w:type="dxa"/>
          </w:tcPr>
          <w:p w14:paraId="71C966DD" w14:textId="77777777" w:rsidR="00E21BAD" w:rsidRDefault="00A41DA0">
            <w:pPr>
              <w:pStyle w:val="TableParagraph"/>
              <w:spacing w:line="360" w:lineRule="auto"/>
              <w:rPr>
                <w:sz w:val="24"/>
              </w:rPr>
            </w:pPr>
            <w:r>
              <w:rPr>
                <w:sz w:val="24"/>
              </w:rPr>
              <w:t>TOEFL</w:t>
            </w:r>
            <w:r>
              <w:rPr>
                <w:spacing w:val="40"/>
                <w:sz w:val="24"/>
              </w:rPr>
              <w:t xml:space="preserve"> </w:t>
            </w:r>
            <w:r>
              <w:rPr>
                <w:sz w:val="24"/>
              </w:rPr>
              <w:t>(Test</w:t>
            </w:r>
            <w:r>
              <w:rPr>
                <w:spacing w:val="40"/>
                <w:sz w:val="24"/>
              </w:rPr>
              <w:t xml:space="preserve"> </w:t>
            </w:r>
            <w:r>
              <w:rPr>
                <w:sz w:val="24"/>
              </w:rPr>
              <w:t>of</w:t>
            </w:r>
            <w:r>
              <w:rPr>
                <w:spacing w:val="40"/>
                <w:sz w:val="24"/>
              </w:rPr>
              <w:t xml:space="preserve"> </w:t>
            </w:r>
            <w:r>
              <w:rPr>
                <w:sz w:val="24"/>
              </w:rPr>
              <w:t>English</w:t>
            </w:r>
            <w:r>
              <w:rPr>
                <w:spacing w:val="40"/>
                <w:sz w:val="24"/>
              </w:rPr>
              <w:t xml:space="preserve"> </w:t>
            </w:r>
            <w:r>
              <w:rPr>
                <w:sz w:val="24"/>
              </w:rPr>
              <w:t>as</w:t>
            </w:r>
            <w:r>
              <w:rPr>
                <w:spacing w:val="40"/>
                <w:sz w:val="24"/>
              </w:rPr>
              <w:t xml:space="preserve"> </w:t>
            </w:r>
            <w:r>
              <w:rPr>
                <w:sz w:val="24"/>
              </w:rPr>
              <w:t>a Foreign</w:t>
            </w:r>
            <w:r>
              <w:rPr>
                <w:spacing w:val="-15"/>
                <w:sz w:val="24"/>
              </w:rPr>
              <w:t xml:space="preserve"> </w:t>
            </w:r>
            <w:r>
              <w:rPr>
                <w:sz w:val="24"/>
              </w:rPr>
              <w:t>Language)</w:t>
            </w:r>
            <w:r>
              <w:rPr>
                <w:spacing w:val="-15"/>
                <w:sz w:val="24"/>
              </w:rPr>
              <w:t xml:space="preserve"> </w:t>
            </w:r>
            <w:r>
              <w:rPr>
                <w:sz w:val="24"/>
              </w:rPr>
              <w:t>score,</w:t>
            </w:r>
            <w:r>
              <w:rPr>
                <w:spacing w:val="-15"/>
                <w:sz w:val="24"/>
              </w:rPr>
              <w:t xml:space="preserve"> </w:t>
            </w:r>
            <w:r>
              <w:rPr>
                <w:sz w:val="24"/>
              </w:rPr>
              <w:t>ranging</w:t>
            </w:r>
          </w:p>
          <w:p w14:paraId="567C2BBD" w14:textId="77777777" w:rsidR="00E21BAD" w:rsidRDefault="00A41DA0">
            <w:pPr>
              <w:pStyle w:val="TableParagraph"/>
              <w:spacing w:line="360" w:lineRule="auto"/>
              <w:rPr>
                <w:sz w:val="24"/>
              </w:rPr>
            </w:pPr>
            <w:r>
              <w:rPr>
                <w:sz w:val="24"/>
              </w:rPr>
              <w:t>from</w:t>
            </w:r>
            <w:r>
              <w:rPr>
                <w:spacing w:val="-10"/>
                <w:sz w:val="24"/>
              </w:rPr>
              <w:t xml:space="preserve"> </w:t>
            </w:r>
            <w:r>
              <w:rPr>
                <w:sz w:val="24"/>
              </w:rPr>
              <w:t>0</w:t>
            </w:r>
            <w:r>
              <w:rPr>
                <w:spacing w:val="-11"/>
                <w:sz w:val="24"/>
              </w:rPr>
              <w:t xml:space="preserve"> </w:t>
            </w:r>
            <w:r>
              <w:rPr>
                <w:sz w:val="24"/>
              </w:rPr>
              <w:t>to</w:t>
            </w:r>
            <w:r>
              <w:rPr>
                <w:spacing w:val="-8"/>
                <w:sz w:val="24"/>
              </w:rPr>
              <w:t xml:space="preserve"> </w:t>
            </w:r>
            <w:r>
              <w:rPr>
                <w:spacing w:val="-5"/>
                <w:sz w:val="24"/>
              </w:rPr>
              <w:t>120</w:t>
            </w:r>
          </w:p>
        </w:tc>
      </w:tr>
      <w:tr w:rsidR="00E21BAD" w14:paraId="77D653DF" w14:textId="77777777">
        <w:trPr>
          <w:trHeight w:val="827"/>
        </w:trPr>
        <w:tc>
          <w:tcPr>
            <w:tcW w:w="1544" w:type="dxa"/>
          </w:tcPr>
          <w:p w14:paraId="3DB180FC" w14:textId="77777777" w:rsidR="00E21BAD" w:rsidRDefault="00A41DA0">
            <w:pPr>
              <w:pStyle w:val="TableParagraph"/>
              <w:spacing w:line="360" w:lineRule="auto"/>
              <w:rPr>
                <w:sz w:val="24"/>
              </w:rPr>
            </w:pPr>
            <w:r>
              <w:rPr>
                <w:spacing w:val="-5"/>
                <w:sz w:val="24"/>
              </w:rPr>
              <w:t>SOP</w:t>
            </w:r>
          </w:p>
        </w:tc>
        <w:tc>
          <w:tcPr>
            <w:tcW w:w="1180" w:type="dxa"/>
          </w:tcPr>
          <w:p w14:paraId="5DAE09E7" w14:textId="77777777" w:rsidR="00E21BAD" w:rsidRDefault="00A41DA0">
            <w:pPr>
              <w:pStyle w:val="TableParagraph"/>
              <w:spacing w:line="360" w:lineRule="auto"/>
              <w:rPr>
                <w:sz w:val="24"/>
              </w:rPr>
            </w:pPr>
            <w:r>
              <w:rPr>
                <w:spacing w:val="-2"/>
                <w:sz w:val="24"/>
              </w:rPr>
              <w:t>FLOAT</w:t>
            </w:r>
          </w:p>
        </w:tc>
        <w:tc>
          <w:tcPr>
            <w:tcW w:w="2507" w:type="dxa"/>
          </w:tcPr>
          <w:p w14:paraId="78BED242" w14:textId="77777777" w:rsidR="00E21BAD" w:rsidRDefault="00A41DA0">
            <w:pPr>
              <w:pStyle w:val="TableParagraph"/>
              <w:spacing w:line="360" w:lineRule="auto"/>
              <w:rPr>
                <w:sz w:val="24"/>
              </w:rPr>
            </w:pPr>
            <w:r>
              <w:rPr>
                <w:spacing w:val="-2"/>
                <w:sz w:val="24"/>
              </w:rPr>
              <w:t>CHECK(SOP</w:t>
            </w:r>
          </w:p>
          <w:p w14:paraId="4B952B08" w14:textId="77777777" w:rsidR="00E21BAD" w:rsidRDefault="00A41DA0">
            <w:pPr>
              <w:pStyle w:val="TableParagraph"/>
              <w:spacing w:before="144" w:line="360" w:lineRule="auto"/>
              <w:rPr>
                <w:sz w:val="24"/>
              </w:rPr>
            </w:pPr>
            <w:r>
              <w:rPr>
                <w:sz w:val="24"/>
              </w:rPr>
              <w:t>BETWEEN(1.0AND</w:t>
            </w:r>
            <w:r>
              <w:rPr>
                <w:spacing w:val="-14"/>
                <w:sz w:val="24"/>
              </w:rPr>
              <w:t xml:space="preserve"> </w:t>
            </w:r>
            <w:r>
              <w:rPr>
                <w:spacing w:val="-4"/>
                <w:sz w:val="24"/>
              </w:rPr>
              <w:t>5.0)</w:t>
            </w:r>
          </w:p>
        </w:tc>
        <w:tc>
          <w:tcPr>
            <w:tcW w:w="3268" w:type="dxa"/>
          </w:tcPr>
          <w:p w14:paraId="34A0B1E4" w14:textId="77777777" w:rsidR="00E21BAD" w:rsidRDefault="00A41DA0">
            <w:pPr>
              <w:pStyle w:val="TableParagraph"/>
              <w:tabs>
                <w:tab w:val="left" w:pos="1020"/>
                <w:tab w:val="left" w:pos="3070"/>
              </w:tabs>
              <w:spacing w:line="360" w:lineRule="auto"/>
              <w:ind w:right="-15"/>
              <w:rPr>
                <w:sz w:val="24"/>
              </w:rPr>
            </w:pPr>
            <w:r>
              <w:rPr>
                <w:spacing w:val="-2"/>
                <w:sz w:val="24"/>
              </w:rPr>
              <w:t>Strength</w:t>
            </w:r>
            <w:r>
              <w:rPr>
                <w:sz w:val="24"/>
              </w:rPr>
              <w:tab/>
              <w:t>of</w:t>
            </w:r>
            <w:r>
              <w:rPr>
                <w:spacing w:val="35"/>
                <w:sz w:val="24"/>
              </w:rPr>
              <w:t xml:space="preserve">  </w:t>
            </w:r>
            <w:r>
              <w:rPr>
                <w:sz w:val="24"/>
              </w:rPr>
              <w:t>the</w:t>
            </w:r>
            <w:r>
              <w:rPr>
                <w:spacing w:val="39"/>
                <w:sz w:val="24"/>
              </w:rPr>
              <w:t xml:space="preserve">  </w:t>
            </w:r>
            <w:r>
              <w:rPr>
                <w:spacing w:val="-2"/>
                <w:sz w:val="24"/>
              </w:rPr>
              <w:t>Statement</w:t>
            </w:r>
            <w:r>
              <w:rPr>
                <w:sz w:val="24"/>
              </w:rPr>
              <w:tab/>
            </w:r>
            <w:r>
              <w:rPr>
                <w:spacing w:val="-5"/>
                <w:sz w:val="24"/>
              </w:rPr>
              <w:t>of</w:t>
            </w:r>
          </w:p>
          <w:p w14:paraId="13D54575" w14:textId="77777777" w:rsidR="00E21BAD" w:rsidRDefault="00A41DA0">
            <w:pPr>
              <w:pStyle w:val="TableParagraph"/>
              <w:spacing w:before="144" w:line="360" w:lineRule="auto"/>
              <w:rPr>
                <w:sz w:val="24"/>
              </w:rPr>
            </w:pPr>
            <w:r>
              <w:rPr>
                <w:sz w:val="24"/>
              </w:rPr>
              <w:t>Purpose,</w:t>
            </w:r>
            <w:r>
              <w:rPr>
                <w:spacing w:val="-1"/>
                <w:sz w:val="24"/>
              </w:rPr>
              <w:t xml:space="preserve"> </w:t>
            </w:r>
            <w:r>
              <w:rPr>
                <w:sz w:val="24"/>
              </w:rPr>
              <w:t>rated</w:t>
            </w:r>
            <w:r>
              <w:rPr>
                <w:spacing w:val="-1"/>
                <w:sz w:val="24"/>
              </w:rPr>
              <w:t xml:space="preserve"> </w:t>
            </w:r>
            <w:r>
              <w:rPr>
                <w:sz w:val="24"/>
              </w:rPr>
              <w:t>on</w:t>
            </w:r>
            <w:r>
              <w:rPr>
                <w:spacing w:val="-1"/>
                <w:sz w:val="24"/>
              </w:rPr>
              <w:t xml:space="preserve"> </w:t>
            </w:r>
            <w:r>
              <w:rPr>
                <w:sz w:val="24"/>
              </w:rPr>
              <w:t>a</w:t>
            </w:r>
            <w:r>
              <w:rPr>
                <w:spacing w:val="-2"/>
                <w:sz w:val="24"/>
              </w:rPr>
              <w:t xml:space="preserve"> </w:t>
            </w:r>
            <w:r>
              <w:rPr>
                <w:sz w:val="24"/>
              </w:rPr>
              <w:t>scale of</w:t>
            </w:r>
            <w:r>
              <w:rPr>
                <w:spacing w:val="-2"/>
                <w:sz w:val="24"/>
              </w:rPr>
              <w:t xml:space="preserve"> </w:t>
            </w:r>
            <w:r>
              <w:rPr>
                <w:sz w:val="24"/>
              </w:rPr>
              <w:t>1</w:t>
            </w:r>
            <w:r>
              <w:rPr>
                <w:spacing w:val="-1"/>
                <w:sz w:val="24"/>
              </w:rPr>
              <w:t xml:space="preserve"> </w:t>
            </w:r>
            <w:r>
              <w:rPr>
                <w:sz w:val="24"/>
              </w:rPr>
              <w:t>to</w:t>
            </w:r>
            <w:r>
              <w:rPr>
                <w:spacing w:val="-3"/>
                <w:sz w:val="24"/>
              </w:rPr>
              <w:t xml:space="preserve"> </w:t>
            </w:r>
            <w:r>
              <w:rPr>
                <w:spacing w:val="-10"/>
                <w:sz w:val="24"/>
              </w:rPr>
              <w:t>5</w:t>
            </w:r>
          </w:p>
        </w:tc>
      </w:tr>
      <w:tr w:rsidR="00E21BAD" w14:paraId="4CBC49A6" w14:textId="77777777">
        <w:trPr>
          <w:trHeight w:val="1240"/>
        </w:trPr>
        <w:tc>
          <w:tcPr>
            <w:tcW w:w="1544" w:type="dxa"/>
          </w:tcPr>
          <w:p w14:paraId="745C7EF4" w14:textId="77777777" w:rsidR="00E21BAD" w:rsidRDefault="00A41DA0">
            <w:pPr>
              <w:pStyle w:val="TableParagraph"/>
              <w:spacing w:line="360" w:lineRule="auto"/>
              <w:rPr>
                <w:sz w:val="24"/>
              </w:rPr>
            </w:pPr>
            <w:r>
              <w:rPr>
                <w:spacing w:val="-5"/>
                <w:sz w:val="24"/>
              </w:rPr>
              <w:t>LOR</w:t>
            </w:r>
          </w:p>
        </w:tc>
        <w:tc>
          <w:tcPr>
            <w:tcW w:w="1180" w:type="dxa"/>
          </w:tcPr>
          <w:p w14:paraId="1B7F5B0B" w14:textId="77777777" w:rsidR="00E21BAD" w:rsidRDefault="00A41DA0">
            <w:pPr>
              <w:pStyle w:val="TableParagraph"/>
              <w:spacing w:line="360" w:lineRule="auto"/>
              <w:rPr>
                <w:sz w:val="24"/>
              </w:rPr>
            </w:pPr>
            <w:r>
              <w:rPr>
                <w:spacing w:val="-2"/>
                <w:sz w:val="24"/>
              </w:rPr>
              <w:t>FLOAT</w:t>
            </w:r>
          </w:p>
        </w:tc>
        <w:tc>
          <w:tcPr>
            <w:tcW w:w="2507" w:type="dxa"/>
          </w:tcPr>
          <w:p w14:paraId="7FD466F8" w14:textId="77777777" w:rsidR="00E21BAD" w:rsidRDefault="00A41DA0">
            <w:pPr>
              <w:pStyle w:val="TableParagraph"/>
              <w:spacing w:line="360" w:lineRule="auto"/>
              <w:rPr>
                <w:sz w:val="24"/>
              </w:rPr>
            </w:pPr>
            <w:r>
              <w:rPr>
                <w:spacing w:val="-2"/>
                <w:sz w:val="24"/>
              </w:rPr>
              <w:t xml:space="preserve">CHECK(LOR </w:t>
            </w:r>
            <w:r>
              <w:rPr>
                <w:spacing w:val="-2"/>
                <w:sz w:val="24"/>
              </w:rPr>
              <w:t>BETWEEN(1.0AND</w:t>
            </w:r>
            <w:r>
              <w:rPr>
                <w:spacing w:val="-13"/>
                <w:sz w:val="24"/>
              </w:rPr>
              <w:t xml:space="preserve"> </w:t>
            </w:r>
            <w:r>
              <w:rPr>
                <w:spacing w:val="-2"/>
                <w:sz w:val="24"/>
              </w:rPr>
              <w:t>5.0)</w:t>
            </w:r>
          </w:p>
        </w:tc>
        <w:tc>
          <w:tcPr>
            <w:tcW w:w="3268" w:type="dxa"/>
          </w:tcPr>
          <w:p w14:paraId="127F3E38" w14:textId="77777777" w:rsidR="00E21BAD" w:rsidRDefault="00A41DA0">
            <w:pPr>
              <w:pStyle w:val="TableParagraph"/>
              <w:tabs>
                <w:tab w:val="left" w:pos="1116"/>
                <w:tab w:val="left" w:pos="1611"/>
                <w:tab w:val="left" w:pos="2199"/>
                <w:tab w:val="left" w:pos="3065"/>
              </w:tabs>
              <w:spacing w:line="360" w:lineRule="auto"/>
              <w:ind w:right="-15"/>
              <w:rPr>
                <w:sz w:val="24"/>
              </w:rPr>
            </w:pPr>
            <w:r>
              <w:rPr>
                <w:spacing w:val="-2"/>
                <w:sz w:val="24"/>
              </w:rPr>
              <w:t>Strength</w:t>
            </w:r>
            <w:r>
              <w:rPr>
                <w:sz w:val="24"/>
              </w:rPr>
              <w:tab/>
            </w:r>
            <w:r>
              <w:rPr>
                <w:spacing w:val="-5"/>
                <w:sz w:val="24"/>
              </w:rPr>
              <w:t>of</w:t>
            </w:r>
            <w:r>
              <w:rPr>
                <w:sz w:val="24"/>
              </w:rPr>
              <w:tab/>
            </w:r>
            <w:r>
              <w:rPr>
                <w:spacing w:val="-5"/>
                <w:sz w:val="24"/>
              </w:rPr>
              <w:t>the</w:t>
            </w:r>
            <w:r>
              <w:rPr>
                <w:sz w:val="24"/>
              </w:rPr>
              <w:tab/>
            </w:r>
            <w:r>
              <w:rPr>
                <w:spacing w:val="-2"/>
                <w:sz w:val="24"/>
              </w:rPr>
              <w:t>Letter</w:t>
            </w:r>
            <w:r>
              <w:rPr>
                <w:sz w:val="24"/>
              </w:rPr>
              <w:tab/>
            </w:r>
            <w:r>
              <w:rPr>
                <w:spacing w:val="-5"/>
                <w:sz w:val="24"/>
              </w:rPr>
              <w:t>of</w:t>
            </w:r>
          </w:p>
          <w:p w14:paraId="3682A337" w14:textId="77777777" w:rsidR="00E21BAD" w:rsidRDefault="00A41DA0">
            <w:pPr>
              <w:pStyle w:val="TableParagraph"/>
              <w:spacing w:before="7" w:line="360" w:lineRule="auto"/>
              <w:rPr>
                <w:sz w:val="24"/>
              </w:rPr>
            </w:pPr>
            <w:r>
              <w:rPr>
                <w:spacing w:val="-2"/>
                <w:sz w:val="24"/>
              </w:rPr>
              <w:t>Recommendation,</w:t>
            </w:r>
            <w:r>
              <w:rPr>
                <w:spacing w:val="-11"/>
                <w:sz w:val="24"/>
              </w:rPr>
              <w:t xml:space="preserve"> </w:t>
            </w:r>
            <w:r>
              <w:rPr>
                <w:spacing w:val="-2"/>
                <w:sz w:val="24"/>
              </w:rPr>
              <w:t>rated</w:t>
            </w:r>
            <w:r>
              <w:rPr>
                <w:spacing w:val="-8"/>
                <w:sz w:val="24"/>
              </w:rPr>
              <w:t xml:space="preserve"> </w:t>
            </w:r>
            <w:r>
              <w:rPr>
                <w:spacing w:val="-2"/>
                <w:sz w:val="24"/>
              </w:rPr>
              <w:t>on</w:t>
            </w:r>
            <w:r>
              <w:rPr>
                <w:spacing w:val="-11"/>
                <w:sz w:val="24"/>
              </w:rPr>
              <w:t xml:space="preserve"> </w:t>
            </w:r>
            <w:r>
              <w:rPr>
                <w:spacing w:val="-2"/>
                <w:sz w:val="24"/>
              </w:rPr>
              <w:t>a</w:t>
            </w:r>
            <w:r>
              <w:rPr>
                <w:spacing w:val="-12"/>
                <w:sz w:val="24"/>
              </w:rPr>
              <w:t xml:space="preserve"> </w:t>
            </w:r>
            <w:r>
              <w:rPr>
                <w:spacing w:val="-2"/>
                <w:sz w:val="24"/>
              </w:rPr>
              <w:t xml:space="preserve">scale </w:t>
            </w:r>
            <w:r>
              <w:rPr>
                <w:sz w:val="24"/>
              </w:rPr>
              <w:t>of 1 to 5.</w:t>
            </w:r>
          </w:p>
        </w:tc>
      </w:tr>
      <w:tr w:rsidR="00E21BAD" w14:paraId="117BD6F1" w14:textId="77777777">
        <w:trPr>
          <w:trHeight w:val="830"/>
        </w:trPr>
        <w:tc>
          <w:tcPr>
            <w:tcW w:w="1544" w:type="dxa"/>
          </w:tcPr>
          <w:p w14:paraId="6E6248E2" w14:textId="77777777" w:rsidR="00E21BAD" w:rsidRDefault="00A41DA0">
            <w:pPr>
              <w:pStyle w:val="TableParagraph"/>
              <w:spacing w:line="360" w:lineRule="auto"/>
              <w:rPr>
                <w:sz w:val="24"/>
              </w:rPr>
            </w:pPr>
            <w:r>
              <w:rPr>
                <w:spacing w:val="-4"/>
                <w:sz w:val="24"/>
              </w:rPr>
              <w:t>CGPA</w:t>
            </w:r>
          </w:p>
        </w:tc>
        <w:tc>
          <w:tcPr>
            <w:tcW w:w="1180" w:type="dxa"/>
          </w:tcPr>
          <w:p w14:paraId="4B92EF4D" w14:textId="77777777" w:rsidR="00E21BAD" w:rsidRDefault="00A41DA0">
            <w:pPr>
              <w:pStyle w:val="TableParagraph"/>
              <w:spacing w:line="360" w:lineRule="auto"/>
              <w:rPr>
                <w:sz w:val="24"/>
              </w:rPr>
            </w:pPr>
            <w:r>
              <w:rPr>
                <w:spacing w:val="-2"/>
                <w:sz w:val="24"/>
              </w:rPr>
              <w:t>FLOAT</w:t>
            </w:r>
          </w:p>
        </w:tc>
        <w:tc>
          <w:tcPr>
            <w:tcW w:w="2507" w:type="dxa"/>
          </w:tcPr>
          <w:p w14:paraId="5EF337B6" w14:textId="77777777" w:rsidR="00E21BAD" w:rsidRDefault="00A41DA0">
            <w:pPr>
              <w:pStyle w:val="TableParagraph"/>
              <w:spacing w:line="360" w:lineRule="auto"/>
              <w:rPr>
                <w:sz w:val="24"/>
              </w:rPr>
            </w:pPr>
            <w:r>
              <w:rPr>
                <w:spacing w:val="-2"/>
                <w:sz w:val="24"/>
              </w:rPr>
              <w:t>CHECK(CGPA</w:t>
            </w:r>
          </w:p>
          <w:p w14:paraId="33AD19AF" w14:textId="77777777" w:rsidR="00E21BAD" w:rsidRDefault="00A41DA0">
            <w:pPr>
              <w:pStyle w:val="TableParagraph"/>
              <w:spacing w:before="141" w:line="360" w:lineRule="auto"/>
              <w:rPr>
                <w:sz w:val="24"/>
              </w:rPr>
            </w:pPr>
            <w:r>
              <w:rPr>
                <w:sz w:val="24"/>
              </w:rPr>
              <w:t>BETWEEN(0</w:t>
            </w:r>
            <w:r>
              <w:rPr>
                <w:spacing w:val="-8"/>
                <w:sz w:val="24"/>
              </w:rPr>
              <w:t xml:space="preserve"> </w:t>
            </w:r>
            <w:r>
              <w:rPr>
                <w:sz w:val="24"/>
              </w:rPr>
              <w:t>AND</w:t>
            </w:r>
            <w:r>
              <w:rPr>
                <w:spacing w:val="-6"/>
                <w:sz w:val="24"/>
              </w:rPr>
              <w:t xml:space="preserve"> </w:t>
            </w:r>
            <w:r>
              <w:rPr>
                <w:spacing w:val="-2"/>
                <w:sz w:val="24"/>
              </w:rPr>
              <w:t>10.0)</w:t>
            </w:r>
          </w:p>
        </w:tc>
        <w:tc>
          <w:tcPr>
            <w:tcW w:w="3268" w:type="dxa"/>
          </w:tcPr>
          <w:p w14:paraId="12BF1CE1" w14:textId="77777777" w:rsidR="00E21BAD" w:rsidRDefault="00A41DA0">
            <w:pPr>
              <w:pStyle w:val="TableParagraph"/>
              <w:spacing w:line="360" w:lineRule="auto"/>
              <w:rPr>
                <w:sz w:val="24"/>
              </w:rPr>
            </w:pPr>
            <w:r>
              <w:rPr>
                <w:sz w:val="24"/>
              </w:rPr>
              <w:t>Cumulative</w:t>
            </w:r>
            <w:r>
              <w:rPr>
                <w:spacing w:val="-8"/>
                <w:sz w:val="24"/>
              </w:rPr>
              <w:t xml:space="preserve"> </w:t>
            </w:r>
            <w:r>
              <w:rPr>
                <w:sz w:val="24"/>
              </w:rPr>
              <w:t>Grade</w:t>
            </w:r>
            <w:r>
              <w:rPr>
                <w:spacing w:val="-5"/>
                <w:sz w:val="24"/>
              </w:rPr>
              <w:t xml:space="preserve"> </w:t>
            </w:r>
            <w:r>
              <w:rPr>
                <w:sz w:val="24"/>
              </w:rPr>
              <w:t>Point</w:t>
            </w:r>
            <w:r>
              <w:rPr>
                <w:spacing w:val="-6"/>
                <w:sz w:val="24"/>
              </w:rPr>
              <w:t xml:space="preserve"> </w:t>
            </w:r>
            <w:r>
              <w:rPr>
                <w:spacing w:val="-2"/>
                <w:sz w:val="24"/>
              </w:rPr>
              <w:t>Average,</w:t>
            </w:r>
          </w:p>
          <w:p w14:paraId="48C39018" w14:textId="77777777" w:rsidR="00E21BAD" w:rsidRDefault="00A41DA0">
            <w:pPr>
              <w:pStyle w:val="TableParagraph"/>
              <w:spacing w:before="141" w:line="360" w:lineRule="auto"/>
              <w:rPr>
                <w:sz w:val="24"/>
              </w:rPr>
            </w:pPr>
            <w:r>
              <w:rPr>
                <w:sz w:val="24"/>
              </w:rPr>
              <w:t>typically</w:t>
            </w:r>
            <w:r>
              <w:rPr>
                <w:spacing w:val="-2"/>
                <w:sz w:val="24"/>
              </w:rPr>
              <w:t xml:space="preserve"> </w:t>
            </w:r>
            <w:r>
              <w:rPr>
                <w:sz w:val="24"/>
              </w:rPr>
              <w:t>ranging</w:t>
            </w:r>
            <w:r>
              <w:rPr>
                <w:spacing w:val="-2"/>
                <w:sz w:val="24"/>
              </w:rPr>
              <w:t xml:space="preserve"> </w:t>
            </w:r>
            <w:r>
              <w:rPr>
                <w:sz w:val="24"/>
              </w:rPr>
              <w:t>from 0</w:t>
            </w:r>
            <w:r>
              <w:rPr>
                <w:spacing w:val="-2"/>
                <w:sz w:val="24"/>
              </w:rPr>
              <w:t xml:space="preserve"> </w:t>
            </w:r>
            <w:r>
              <w:rPr>
                <w:sz w:val="24"/>
              </w:rPr>
              <w:t>to</w:t>
            </w:r>
            <w:r>
              <w:rPr>
                <w:spacing w:val="-1"/>
                <w:sz w:val="24"/>
              </w:rPr>
              <w:t xml:space="preserve"> </w:t>
            </w:r>
            <w:r>
              <w:rPr>
                <w:spacing w:val="-5"/>
                <w:sz w:val="24"/>
              </w:rPr>
              <w:t>10</w:t>
            </w:r>
          </w:p>
        </w:tc>
      </w:tr>
      <w:tr w:rsidR="00E21BAD" w14:paraId="71A0552E" w14:textId="77777777">
        <w:trPr>
          <w:trHeight w:val="825"/>
        </w:trPr>
        <w:tc>
          <w:tcPr>
            <w:tcW w:w="1544" w:type="dxa"/>
          </w:tcPr>
          <w:p w14:paraId="56F19671" w14:textId="77777777" w:rsidR="00E21BAD" w:rsidRDefault="00A41DA0">
            <w:pPr>
              <w:pStyle w:val="TableParagraph"/>
              <w:spacing w:line="360" w:lineRule="auto"/>
              <w:rPr>
                <w:sz w:val="24"/>
              </w:rPr>
            </w:pPr>
            <w:r>
              <w:rPr>
                <w:spacing w:val="-2"/>
                <w:sz w:val="24"/>
              </w:rPr>
              <w:t>Research</w:t>
            </w:r>
          </w:p>
          <w:p w14:paraId="0D25646A" w14:textId="77777777" w:rsidR="00E21BAD" w:rsidRDefault="00A41DA0">
            <w:pPr>
              <w:pStyle w:val="TableParagraph"/>
              <w:spacing w:before="141" w:line="360" w:lineRule="auto"/>
              <w:rPr>
                <w:sz w:val="24"/>
              </w:rPr>
            </w:pPr>
            <w:r>
              <w:rPr>
                <w:spacing w:val="-2"/>
                <w:sz w:val="24"/>
              </w:rPr>
              <w:t>Experience</w:t>
            </w:r>
          </w:p>
        </w:tc>
        <w:tc>
          <w:tcPr>
            <w:tcW w:w="1180" w:type="dxa"/>
          </w:tcPr>
          <w:p w14:paraId="6E89F78B" w14:textId="77777777" w:rsidR="00E21BAD" w:rsidRDefault="00A41DA0">
            <w:pPr>
              <w:pStyle w:val="TableParagraph"/>
              <w:spacing w:line="360" w:lineRule="auto"/>
              <w:rPr>
                <w:sz w:val="24"/>
              </w:rPr>
            </w:pPr>
            <w:r>
              <w:rPr>
                <w:spacing w:val="-2"/>
                <w:sz w:val="24"/>
              </w:rPr>
              <w:t>BOOLEA</w:t>
            </w:r>
            <w:r>
              <w:rPr>
                <w:spacing w:val="-2"/>
                <w:sz w:val="24"/>
              </w:rPr>
              <w:t>N</w:t>
            </w:r>
          </w:p>
          <w:p w14:paraId="3DEA82D0" w14:textId="77777777" w:rsidR="00E21BAD" w:rsidRDefault="00E21BAD">
            <w:pPr>
              <w:pStyle w:val="TableParagraph"/>
              <w:spacing w:before="141" w:line="360" w:lineRule="auto"/>
              <w:rPr>
                <w:sz w:val="24"/>
              </w:rPr>
            </w:pPr>
          </w:p>
        </w:tc>
        <w:tc>
          <w:tcPr>
            <w:tcW w:w="2507" w:type="dxa"/>
          </w:tcPr>
          <w:p w14:paraId="68A92E04" w14:textId="77777777" w:rsidR="00E21BAD" w:rsidRDefault="00A41DA0">
            <w:pPr>
              <w:pStyle w:val="TableParagraph"/>
              <w:spacing w:line="360" w:lineRule="auto"/>
              <w:rPr>
                <w:sz w:val="24"/>
              </w:rPr>
            </w:pPr>
            <w:r>
              <w:rPr>
                <w:spacing w:val="-2"/>
                <w:sz w:val="24"/>
              </w:rPr>
              <w:t>CHECK(Research</w:t>
            </w:r>
          </w:p>
          <w:p w14:paraId="3D574218" w14:textId="77777777" w:rsidR="00E21BAD" w:rsidRDefault="00A41DA0">
            <w:pPr>
              <w:pStyle w:val="TableParagraph"/>
              <w:spacing w:before="141" w:line="360" w:lineRule="auto"/>
              <w:rPr>
                <w:sz w:val="24"/>
              </w:rPr>
            </w:pPr>
            <w:r>
              <w:rPr>
                <w:spacing w:val="-2"/>
                <w:sz w:val="24"/>
              </w:rPr>
              <w:t>Experience</w:t>
            </w:r>
            <w:r>
              <w:rPr>
                <w:spacing w:val="-6"/>
                <w:sz w:val="24"/>
              </w:rPr>
              <w:t xml:space="preserve"> </w:t>
            </w:r>
            <w:r>
              <w:rPr>
                <w:spacing w:val="-2"/>
                <w:sz w:val="24"/>
              </w:rPr>
              <w:t>IN</w:t>
            </w:r>
            <w:r>
              <w:rPr>
                <w:spacing w:val="-4"/>
                <w:sz w:val="24"/>
              </w:rPr>
              <w:t xml:space="preserve"> </w:t>
            </w:r>
            <w:r>
              <w:rPr>
                <w:spacing w:val="-2"/>
                <w:sz w:val="24"/>
              </w:rPr>
              <w:t>(0,</w:t>
            </w:r>
            <w:r>
              <w:rPr>
                <w:spacing w:val="-7"/>
                <w:sz w:val="24"/>
              </w:rPr>
              <w:t xml:space="preserve"> </w:t>
            </w:r>
            <w:r>
              <w:rPr>
                <w:spacing w:val="-5"/>
                <w:sz w:val="24"/>
              </w:rPr>
              <w:t>1))</w:t>
            </w:r>
          </w:p>
        </w:tc>
        <w:tc>
          <w:tcPr>
            <w:tcW w:w="3268" w:type="dxa"/>
          </w:tcPr>
          <w:p w14:paraId="578F691C" w14:textId="77777777" w:rsidR="00E21BAD" w:rsidRDefault="00A41DA0">
            <w:pPr>
              <w:pStyle w:val="TableParagraph"/>
              <w:spacing w:line="360" w:lineRule="auto"/>
              <w:rPr>
                <w:sz w:val="24"/>
              </w:rPr>
            </w:pPr>
            <w:r>
              <w:rPr>
                <w:sz w:val="24"/>
              </w:rPr>
              <w:t>Binary</w:t>
            </w:r>
            <w:r>
              <w:rPr>
                <w:spacing w:val="46"/>
                <w:sz w:val="24"/>
              </w:rPr>
              <w:t xml:space="preserve"> </w:t>
            </w:r>
            <w:r>
              <w:rPr>
                <w:sz w:val="24"/>
              </w:rPr>
              <w:t>value</w:t>
            </w:r>
            <w:r>
              <w:rPr>
                <w:spacing w:val="45"/>
                <w:sz w:val="24"/>
              </w:rPr>
              <w:t xml:space="preserve"> </w:t>
            </w:r>
            <w:r>
              <w:rPr>
                <w:sz w:val="24"/>
              </w:rPr>
              <w:t>indicating</w:t>
            </w:r>
            <w:r>
              <w:rPr>
                <w:spacing w:val="44"/>
                <w:sz w:val="24"/>
              </w:rPr>
              <w:t xml:space="preserve"> </w:t>
            </w:r>
            <w:r>
              <w:rPr>
                <w:spacing w:val="-2"/>
                <w:sz w:val="24"/>
              </w:rPr>
              <w:t>research</w:t>
            </w:r>
          </w:p>
          <w:p w14:paraId="33C04192" w14:textId="77777777" w:rsidR="00E21BAD" w:rsidRDefault="00A41DA0">
            <w:pPr>
              <w:pStyle w:val="TableParagraph"/>
              <w:spacing w:before="141" w:line="360" w:lineRule="auto"/>
              <w:rPr>
                <w:sz w:val="24"/>
              </w:rPr>
            </w:pPr>
            <w:r>
              <w:rPr>
                <w:sz w:val="24"/>
              </w:rPr>
              <w:t>experience:</w:t>
            </w:r>
            <w:r>
              <w:rPr>
                <w:spacing w:val="-6"/>
                <w:sz w:val="24"/>
              </w:rPr>
              <w:t xml:space="preserve"> </w:t>
            </w:r>
            <w:r>
              <w:rPr>
                <w:sz w:val="24"/>
              </w:rPr>
              <w:t>0 =</w:t>
            </w:r>
            <w:r>
              <w:rPr>
                <w:spacing w:val="-2"/>
                <w:sz w:val="24"/>
              </w:rPr>
              <w:t xml:space="preserve"> </w:t>
            </w:r>
            <w:r>
              <w:rPr>
                <w:sz w:val="24"/>
              </w:rPr>
              <w:t>No, 1</w:t>
            </w:r>
            <w:r>
              <w:rPr>
                <w:spacing w:val="-1"/>
                <w:sz w:val="24"/>
              </w:rPr>
              <w:t xml:space="preserve"> </w:t>
            </w:r>
            <w:r>
              <w:rPr>
                <w:sz w:val="24"/>
              </w:rPr>
              <w:t>=</w:t>
            </w:r>
            <w:r>
              <w:rPr>
                <w:spacing w:val="1"/>
                <w:sz w:val="24"/>
              </w:rPr>
              <w:t xml:space="preserve"> </w:t>
            </w:r>
            <w:r>
              <w:rPr>
                <w:spacing w:val="-5"/>
                <w:sz w:val="24"/>
              </w:rPr>
              <w:t>Yes</w:t>
            </w:r>
          </w:p>
        </w:tc>
      </w:tr>
    </w:tbl>
    <w:p w14:paraId="2EF0A911" w14:textId="77777777" w:rsidR="00E21BAD" w:rsidRDefault="00E21BAD">
      <w:pPr>
        <w:spacing w:before="61"/>
        <w:rPr>
          <w:b/>
          <w:sz w:val="24"/>
        </w:rPr>
      </w:pPr>
    </w:p>
    <w:p w14:paraId="6192C59E" w14:textId="77777777" w:rsidR="00E21BAD" w:rsidRDefault="00E21BAD">
      <w:pPr>
        <w:pStyle w:val="BodyText"/>
        <w:spacing w:before="138"/>
        <w:rPr>
          <w:b/>
          <w:sz w:val="20"/>
        </w:rPr>
      </w:pPr>
    </w:p>
    <w:p w14:paraId="56B4336F" w14:textId="77777777" w:rsidR="00E21BAD" w:rsidRDefault="00E21BAD">
      <w:pPr>
        <w:pStyle w:val="TableParagraph"/>
        <w:rPr>
          <w:sz w:val="24"/>
        </w:rPr>
        <w:sectPr w:rsidR="00E21BAD">
          <w:pgSz w:w="11910" w:h="16840"/>
          <w:pgMar w:top="1340" w:right="425" w:bottom="880" w:left="425" w:header="0" w:footer="695" w:gutter="0"/>
          <w:pgBorders w:offsetFrom="page">
            <w:top w:val="single" w:sz="4" w:space="24" w:color="000000"/>
            <w:left w:val="single" w:sz="4" w:space="23" w:color="000000"/>
            <w:bottom w:val="single" w:sz="4" w:space="23" w:color="000000"/>
            <w:right w:val="single" w:sz="4" w:space="23" w:color="000000"/>
          </w:pgBorders>
          <w:cols w:space="720"/>
        </w:sectPr>
      </w:pPr>
    </w:p>
    <w:p w14:paraId="5A261EE3" w14:textId="77777777" w:rsidR="00E21BAD" w:rsidRDefault="00A41DA0">
      <w:pPr>
        <w:pStyle w:val="Heading1"/>
        <w:numPr>
          <w:ilvl w:val="1"/>
          <w:numId w:val="3"/>
        </w:numPr>
        <w:tabs>
          <w:tab w:val="left" w:pos="2139"/>
        </w:tabs>
        <w:ind w:left="2139" w:hanging="426"/>
      </w:pPr>
      <w:r>
        <w:rPr>
          <w:spacing w:val="-2"/>
        </w:rPr>
        <w:lastRenderedPageBreak/>
        <w:t>ACTIVITY</w:t>
      </w:r>
      <w:r>
        <w:rPr>
          <w:spacing w:val="-7"/>
        </w:rPr>
        <w:t xml:space="preserve"> </w:t>
      </w:r>
      <w:r>
        <w:rPr>
          <w:spacing w:val="-2"/>
        </w:rPr>
        <w:t>DIAGRAM</w:t>
      </w:r>
    </w:p>
    <w:p w14:paraId="037BC415" w14:textId="77777777" w:rsidR="00E21BAD" w:rsidRDefault="00E21BAD">
      <w:pPr>
        <w:pStyle w:val="Heading1"/>
        <w:tabs>
          <w:tab w:val="left" w:pos="2139"/>
        </w:tabs>
        <w:ind w:left="1713"/>
      </w:pPr>
    </w:p>
    <w:p w14:paraId="234E0672" w14:textId="5747B9AB" w:rsidR="00E21BAD" w:rsidRPr="00D40105" w:rsidRDefault="00E21BAD">
      <w:pPr>
        <w:pStyle w:val="Heading1"/>
        <w:tabs>
          <w:tab w:val="left" w:pos="2139"/>
        </w:tabs>
        <w:ind w:left="1713"/>
        <w:rPr>
          <w:color w:val="EEECE1"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35A1085" w14:textId="73CD7293" w:rsidR="00E21BAD" w:rsidRDefault="0005067C">
      <w:pPr>
        <w:pStyle w:val="Heading1"/>
        <w:tabs>
          <w:tab w:val="left" w:pos="2139"/>
        </w:tabs>
        <w:ind w:left="1713" w:firstLineChars="100" w:firstLine="241"/>
      </w:pPr>
      <w:r w:rsidRPr="0005067C">
        <w:rPr>
          <w:sz w:val="24"/>
          <w:szCs w:val="24"/>
        </w:rPr>
        <w:t>STUDENT</w:t>
      </w:r>
      <w:r w:rsidRPr="0005067C">
        <w:t xml:space="preserve"> </w:t>
      </w:r>
    </w:p>
    <w:p w14:paraId="415836B7" w14:textId="77777777" w:rsidR="0005067C" w:rsidRDefault="0005067C">
      <w:pPr>
        <w:pStyle w:val="Heading1"/>
        <w:tabs>
          <w:tab w:val="left" w:pos="2139"/>
        </w:tabs>
        <w:ind w:left="1713" w:firstLineChars="100" w:firstLine="281"/>
      </w:pPr>
    </w:p>
    <w:p w14:paraId="4E17CFD0" w14:textId="5B7035A7" w:rsidR="0005067C" w:rsidRPr="0005067C" w:rsidRDefault="0005067C">
      <w:pPr>
        <w:pStyle w:val="Heading1"/>
        <w:tabs>
          <w:tab w:val="left" w:pos="2139"/>
        </w:tabs>
        <w:ind w:left="1713" w:firstLineChars="100" w:firstLine="281"/>
      </w:pPr>
      <w:r>
        <w:rPr>
          <w:noProof/>
        </w:rPr>
        <w:drawing>
          <wp:inline distT="0" distB="0" distL="0" distR="0" wp14:anchorId="7AC736C9" wp14:editId="13D582F3">
            <wp:extent cx="4222750" cy="5251450"/>
            <wp:effectExtent l="0" t="0" r="6350" b="6350"/>
            <wp:docPr id="18122495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49572" name="Picture 1812249572"/>
                    <pic:cNvPicPr/>
                  </pic:nvPicPr>
                  <pic:blipFill>
                    <a:blip r:embed="rId40">
                      <a:extLst>
                        <a:ext uri="{28A0092B-C50C-407E-A947-70E740481C1C}">
                          <a14:useLocalDpi xmlns:a14="http://schemas.microsoft.com/office/drawing/2010/main" val="0"/>
                        </a:ext>
                      </a:extLst>
                    </a:blip>
                    <a:stretch>
                      <a:fillRect/>
                    </a:stretch>
                  </pic:blipFill>
                  <pic:spPr>
                    <a:xfrm>
                      <a:off x="0" y="0"/>
                      <a:ext cx="4222750" cy="5251450"/>
                    </a:xfrm>
                    <a:prstGeom prst="rect">
                      <a:avLst/>
                    </a:prstGeom>
                  </pic:spPr>
                </pic:pic>
              </a:graphicData>
            </a:graphic>
          </wp:inline>
        </w:drawing>
      </w:r>
    </w:p>
    <w:p w14:paraId="31386E46" w14:textId="2BB172E1" w:rsidR="00E21BAD" w:rsidRDefault="00E21BAD">
      <w:pPr>
        <w:pStyle w:val="Heading1"/>
        <w:tabs>
          <w:tab w:val="left" w:pos="2139"/>
        </w:tabs>
        <w:ind w:left="1713"/>
      </w:pPr>
    </w:p>
    <w:p w14:paraId="77066321" w14:textId="77777777" w:rsidR="00E21BAD" w:rsidRDefault="00E21BAD">
      <w:pPr>
        <w:pStyle w:val="BodyText"/>
        <w:rPr>
          <w:sz w:val="20"/>
        </w:rPr>
      </w:pPr>
    </w:p>
    <w:p w14:paraId="2038B5C4" w14:textId="77777777" w:rsidR="0005067C" w:rsidRDefault="0005067C">
      <w:pPr>
        <w:pStyle w:val="BodyText"/>
        <w:rPr>
          <w:sz w:val="20"/>
        </w:rPr>
      </w:pPr>
    </w:p>
    <w:p w14:paraId="6E032337" w14:textId="77777777" w:rsidR="0005067C" w:rsidRDefault="0005067C">
      <w:pPr>
        <w:pStyle w:val="BodyText"/>
        <w:rPr>
          <w:sz w:val="20"/>
        </w:rPr>
      </w:pPr>
    </w:p>
    <w:p w14:paraId="66194B95" w14:textId="77777777" w:rsidR="0005067C" w:rsidRDefault="0005067C">
      <w:pPr>
        <w:pStyle w:val="BodyText"/>
        <w:rPr>
          <w:sz w:val="20"/>
        </w:rPr>
      </w:pPr>
    </w:p>
    <w:p w14:paraId="7DA837D2" w14:textId="77777777" w:rsidR="0005067C" w:rsidRDefault="0005067C">
      <w:pPr>
        <w:pStyle w:val="BodyText"/>
        <w:rPr>
          <w:sz w:val="20"/>
        </w:rPr>
      </w:pPr>
    </w:p>
    <w:p w14:paraId="73A65E78" w14:textId="77777777" w:rsidR="0005067C" w:rsidRDefault="0005067C">
      <w:pPr>
        <w:pStyle w:val="BodyText"/>
        <w:rPr>
          <w:sz w:val="20"/>
        </w:rPr>
      </w:pPr>
    </w:p>
    <w:p w14:paraId="51E53E95" w14:textId="77777777" w:rsidR="0005067C" w:rsidRDefault="0005067C">
      <w:pPr>
        <w:pStyle w:val="BodyText"/>
        <w:rPr>
          <w:sz w:val="20"/>
        </w:rPr>
      </w:pPr>
    </w:p>
    <w:p w14:paraId="7E599807" w14:textId="77777777" w:rsidR="0005067C" w:rsidRDefault="0005067C">
      <w:pPr>
        <w:pStyle w:val="BodyText"/>
        <w:rPr>
          <w:sz w:val="20"/>
        </w:rPr>
      </w:pPr>
    </w:p>
    <w:p w14:paraId="47068046" w14:textId="77777777" w:rsidR="0005067C" w:rsidRDefault="0005067C">
      <w:pPr>
        <w:pStyle w:val="BodyText"/>
        <w:rPr>
          <w:sz w:val="20"/>
        </w:rPr>
      </w:pPr>
    </w:p>
    <w:p w14:paraId="7A2A62D4" w14:textId="77777777" w:rsidR="0005067C" w:rsidRDefault="0005067C">
      <w:pPr>
        <w:pStyle w:val="BodyText"/>
        <w:rPr>
          <w:sz w:val="20"/>
        </w:rPr>
      </w:pPr>
    </w:p>
    <w:p w14:paraId="7493895D" w14:textId="77777777" w:rsidR="0005067C" w:rsidRDefault="0005067C">
      <w:pPr>
        <w:pStyle w:val="BodyText"/>
        <w:rPr>
          <w:sz w:val="20"/>
        </w:rPr>
      </w:pPr>
    </w:p>
    <w:p w14:paraId="1E62C061" w14:textId="77777777" w:rsidR="0005067C" w:rsidRDefault="0005067C">
      <w:pPr>
        <w:pStyle w:val="BodyText"/>
        <w:rPr>
          <w:sz w:val="20"/>
        </w:rPr>
      </w:pPr>
    </w:p>
    <w:p w14:paraId="0759AF50" w14:textId="77777777" w:rsidR="0005067C" w:rsidRDefault="0005067C">
      <w:pPr>
        <w:pStyle w:val="BodyText"/>
        <w:rPr>
          <w:sz w:val="20"/>
        </w:rPr>
      </w:pPr>
    </w:p>
    <w:p w14:paraId="2A7AAF6F" w14:textId="77777777" w:rsidR="0005067C" w:rsidRDefault="0005067C">
      <w:pPr>
        <w:pStyle w:val="BodyText"/>
        <w:rPr>
          <w:sz w:val="20"/>
        </w:rPr>
      </w:pPr>
    </w:p>
    <w:p w14:paraId="52F138DA" w14:textId="77777777" w:rsidR="0005067C" w:rsidRDefault="0005067C">
      <w:pPr>
        <w:pStyle w:val="BodyText"/>
        <w:rPr>
          <w:sz w:val="20"/>
        </w:rPr>
      </w:pPr>
    </w:p>
    <w:p w14:paraId="3C5FB96E" w14:textId="4561C077" w:rsidR="0005067C" w:rsidRDefault="0005067C">
      <w:pPr>
        <w:pStyle w:val="BodyText"/>
        <w:rPr>
          <w:b/>
          <w:bCs/>
        </w:rPr>
      </w:pPr>
      <w:r w:rsidRPr="0005067C">
        <w:rPr>
          <w:b/>
          <w:bCs/>
        </w:rPr>
        <w:lastRenderedPageBreak/>
        <w:t xml:space="preserve">                                         ADMIN</w:t>
      </w:r>
    </w:p>
    <w:p w14:paraId="4E734C07" w14:textId="67A7C317" w:rsidR="0005067C" w:rsidRDefault="0005067C">
      <w:pPr>
        <w:pStyle w:val="BodyText"/>
        <w:rPr>
          <w:b/>
          <w:bCs/>
        </w:rPr>
      </w:pPr>
      <w:r>
        <w:rPr>
          <w:b/>
          <w:bCs/>
        </w:rPr>
        <w:t xml:space="preserve">                                            </w:t>
      </w:r>
    </w:p>
    <w:p w14:paraId="17C01247" w14:textId="77777777" w:rsidR="0005067C" w:rsidRDefault="0005067C">
      <w:pPr>
        <w:pStyle w:val="BodyText"/>
        <w:rPr>
          <w:b/>
          <w:bCs/>
        </w:rPr>
      </w:pPr>
    </w:p>
    <w:p w14:paraId="4A0CCBD1" w14:textId="44747458" w:rsidR="0005067C" w:rsidRPr="0005067C" w:rsidRDefault="0005067C">
      <w:pPr>
        <w:pStyle w:val="BodyText"/>
        <w:rPr>
          <w:b/>
          <w:bCs/>
        </w:rPr>
      </w:pPr>
      <w:r>
        <w:rPr>
          <w:b/>
          <w:bCs/>
        </w:rPr>
        <w:t xml:space="preserve">                                          </w:t>
      </w:r>
      <w:r>
        <w:rPr>
          <w:b/>
          <w:bCs/>
          <w:noProof/>
        </w:rPr>
        <w:drawing>
          <wp:inline distT="0" distB="0" distL="0" distR="0" wp14:anchorId="42A01F1F" wp14:editId="2A81E290">
            <wp:extent cx="3771900" cy="5321300"/>
            <wp:effectExtent l="0" t="0" r="0" b="0"/>
            <wp:docPr id="16227577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57770" name="Picture 1622757770"/>
                    <pic:cNvPicPr/>
                  </pic:nvPicPr>
                  <pic:blipFill>
                    <a:blip r:embed="rId41">
                      <a:extLst>
                        <a:ext uri="{28A0092B-C50C-407E-A947-70E740481C1C}">
                          <a14:useLocalDpi xmlns:a14="http://schemas.microsoft.com/office/drawing/2010/main" val="0"/>
                        </a:ext>
                      </a:extLst>
                    </a:blip>
                    <a:stretch>
                      <a:fillRect/>
                    </a:stretch>
                  </pic:blipFill>
                  <pic:spPr>
                    <a:xfrm>
                      <a:off x="0" y="0"/>
                      <a:ext cx="3771900" cy="5321300"/>
                    </a:xfrm>
                    <a:prstGeom prst="rect">
                      <a:avLst/>
                    </a:prstGeom>
                  </pic:spPr>
                </pic:pic>
              </a:graphicData>
            </a:graphic>
          </wp:inline>
        </w:drawing>
      </w:r>
    </w:p>
    <w:p w14:paraId="68FDCE57" w14:textId="77777777" w:rsidR="0005067C" w:rsidRDefault="0005067C">
      <w:pPr>
        <w:pStyle w:val="BodyText"/>
        <w:rPr>
          <w:sz w:val="20"/>
        </w:rPr>
      </w:pPr>
    </w:p>
    <w:p w14:paraId="5242C628" w14:textId="77777777" w:rsidR="0005067C" w:rsidRDefault="0005067C">
      <w:pPr>
        <w:pStyle w:val="BodyText"/>
        <w:rPr>
          <w:sz w:val="20"/>
        </w:rPr>
      </w:pPr>
    </w:p>
    <w:p w14:paraId="5ABE6F40" w14:textId="77777777" w:rsidR="0005067C" w:rsidRDefault="0005067C">
      <w:pPr>
        <w:pStyle w:val="BodyText"/>
        <w:rPr>
          <w:sz w:val="20"/>
        </w:rPr>
      </w:pPr>
    </w:p>
    <w:p w14:paraId="70DFA7BB" w14:textId="77777777" w:rsidR="0005067C" w:rsidRDefault="0005067C">
      <w:pPr>
        <w:pStyle w:val="BodyText"/>
        <w:rPr>
          <w:sz w:val="20"/>
        </w:rPr>
      </w:pPr>
    </w:p>
    <w:p w14:paraId="639D81AC" w14:textId="77777777" w:rsidR="0005067C" w:rsidRDefault="0005067C">
      <w:pPr>
        <w:pStyle w:val="BodyText"/>
        <w:rPr>
          <w:sz w:val="20"/>
        </w:rPr>
      </w:pPr>
    </w:p>
    <w:p w14:paraId="7335BA66" w14:textId="77777777" w:rsidR="0005067C" w:rsidRDefault="0005067C">
      <w:pPr>
        <w:pStyle w:val="BodyText"/>
        <w:rPr>
          <w:sz w:val="20"/>
        </w:rPr>
      </w:pPr>
    </w:p>
    <w:p w14:paraId="08F14FFA" w14:textId="77777777" w:rsidR="0005067C" w:rsidRDefault="0005067C">
      <w:pPr>
        <w:pStyle w:val="BodyText"/>
        <w:rPr>
          <w:sz w:val="20"/>
        </w:rPr>
      </w:pPr>
    </w:p>
    <w:p w14:paraId="0C34FFD6" w14:textId="77777777" w:rsidR="0005067C" w:rsidRDefault="0005067C">
      <w:pPr>
        <w:pStyle w:val="BodyText"/>
        <w:rPr>
          <w:sz w:val="20"/>
        </w:rPr>
      </w:pPr>
    </w:p>
    <w:p w14:paraId="180E2BA7" w14:textId="77777777" w:rsidR="0005067C" w:rsidRDefault="0005067C">
      <w:pPr>
        <w:pStyle w:val="BodyText"/>
        <w:rPr>
          <w:sz w:val="20"/>
        </w:rPr>
      </w:pPr>
    </w:p>
    <w:p w14:paraId="037A817E" w14:textId="77777777" w:rsidR="0005067C" w:rsidRDefault="0005067C">
      <w:pPr>
        <w:pStyle w:val="BodyText"/>
        <w:rPr>
          <w:sz w:val="20"/>
        </w:rPr>
      </w:pPr>
    </w:p>
    <w:p w14:paraId="0ECF6D4F" w14:textId="77777777" w:rsidR="0005067C" w:rsidRDefault="0005067C">
      <w:pPr>
        <w:pStyle w:val="BodyText"/>
        <w:rPr>
          <w:sz w:val="20"/>
        </w:rPr>
      </w:pPr>
    </w:p>
    <w:p w14:paraId="2E3F8D7D" w14:textId="77777777" w:rsidR="0005067C" w:rsidRDefault="0005067C">
      <w:pPr>
        <w:pStyle w:val="BodyText"/>
        <w:rPr>
          <w:sz w:val="20"/>
        </w:rPr>
      </w:pPr>
    </w:p>
    <w:p w14:paraId="0FFD6958" w14:textId="77777777" w:rsidR="0005067C" w:rsidRDefault="0005067C">
      <w:pPr>
        <w:pStyle w:val="BodyText"/>
        <w:rPr>
          <w:sz w:val="20"/>
        </w:rPr>
      </w:pPr>
    </w:p>
    <w:p w14:paraId="47FB8058" w14:textId="77777777" w:rsidR="0005067C" w:rsidRDefault="0005067C">
      <w:pPr>
        <w:pStyle w:val="BodyText"/>
        <w:rPr>
          <w:sz w:val="20"/>
        </w:rPr>
      </w:pPr>
    </w:p>
    <w:p w14:paraId="01732CF2" w14:textId="77777777" w:rsidR="0005067C" w:rsidRDefault="0005067C">
      <w:pPr>
        <w:pStyle w:val="BodyText"/>
        <w:rPr>
          <w:sz w:val="20"/>
        </w:rPr>
      </w:pPr>
    </w:p>
    <w:p w14:paraId="407049E1" w14:textId="77777777" w:rsidR="0005067C" w:rsidRDefault="0005067C">
      <w:pPr>
        <w:pStyle w:val="BodyText"/>
        <w:rPr>
          <w:sz w:val="20"/>
        </w:rPr>
      </w:pPr>
    </w:p>
    <w:p w14:paraId="59E9DA34" w14:textId="77777777" w:rsidR="0005067C" w:rsidRDefault="0005067C">
      <w:pPr>
        <w:pStyle w:val="BodyText"/>
        <w:rPr>
          <w:sz w:val="20"/>
        </w:rPr>
      </w:pPr>
    </w:p>
    <w:p w14:paraId="684C218F" w14:textId="77777777" w:rsidR="0005067C" w:rsidRDefault="0005067C">
      <w:pPr>
        <w:pStyle w:val="BodyText"/>
        <w:rPr>
          <w:sz w:val="20"/>
        </w:rPr>
      </w:pPr>
    </w:p>
    <w:p w14:paraId="463FF48D" w14:textId="77777777" w:rsidR="0005067C" w:rsidRDefault="0005067C">
      <w:pPr>
        <w:pStyle w:val="BodyText"/>
        <w:rPr>
          <w:sz w:val="20"/>
        </w:rPr>
      </w:pPr>
    </w:p>
    <w:p w14:paraId="6EB8E6D3" w14:textId="77777777" w:rsidR="0005067C" w:rsidRDefault="0005067C">
      <w:pPr>
        <w:pStyle w:val="BodyText"/>
        <w:rPr>
          <w:sz w:val="20"/>
        </w:rPr>
      </w:pPr>
    </w:p>
    <w:p w14:paraId="5CEB307F" w14:textId="77777777" w:rsidR="0005067C" w:rsidRDefault="0005067C">
      <w:pPr>
        <w:pStyle w:val="BodyText"/>
        <w:rPr>
          <w:sz w:val="20"/>
        </w:rPr>
        <w:sectPr w:rsidR="0005067C">
          <w:pgSz w:w="11910" w:h="16840"/>
          <w:pgMar w:top="1820" w:right="425" w:bottom="880" w:left="425" w:header="0" w:footer="695" w:gutter="0"/>
          <w:pgBorders w:offsetFrom="page">
            <w:top w:val="single" w:sz="4" w:space="24" w:color="000000"/>
            <w:left w:val="single" w:sz="4" w:space="23" w:color="000000"/>
            <w:bottom w:val="single" w:sz="4" w:space="23" w:color="000000"/>
            <w:right w:val="single" w:sz="4" w:space="23" w:color="000000"/>
          </w:pgBorders>
          <w:cols w:space="720"/>
        </w:sectPr>
      </w:pPr>
    </w:p>
    <w:p w14:paraId="45B05366" w14:textId="77777777" w:rsidR="00E21BAD" w:rsidRDefault="00A41DA0">
      <w:pPr>
        <w:pStyle w:val="Heading1"/>
        <w:numPr>
          <w:ilvl w:val="1"/>
          <w:numId w:val="3"/>
        </w:numPr>
        <w:tabs>
          <w:tab w:val="left" w:pos="2210"/>
        </w:tabs>
        <w:ind w:left="2210" w:hanging="497"/>
        <w:rPr>
          <w:spacing w:val="-2"/>
        </w:rPr>
      </w:pPr>
      <w:r>
        <w:lastRenderedPageBreak/>
        <w:t>CLASS</w:t>
      </w:r>
      <w:r>
        <w:rPr>
          <w:spacing w:val="-8"/>
        </w:rPr>
        <w:t xml:space="preserve"> </w:t>
      </w:r>
      <w:r>
        <w:rPr>
          <w:spacing w:val="-2"/>
        </w:rPr>
        <w:t>DIAGRAM</w:t>
      </w:r>
    </w:p>
    <w:p w14:paraId="187C530A" w14:textId="77777777" w:rsidR="00E21BAD" w:rsidRDefault="00E21BAD">
      <w:pPr>
        <w:pStyle w:val="Heading1"/>
        <w:tabs>
          <w:tab w:val="left" w:pos="2210"/>
        </w:tabs>
        <w:ind w:left="0"/>
        <w:rPr>
          <w:spacing w:val="-2"/>
        </w:rPr>
      </w:pPr>
    </w:p>
    <w:p w14:paraId="748A5815" w14:textId="77777777" w:rsidR="00E21BAD" w:rsidRDefault="00E21BAD">
      <w:pPr>
        <w:pStyle w:val="Heading1"/>
        <w:tabs>
          <w:tab w:val="left" w:pos="2210"/>
        </w:tabs>
        <w:ind w:left="0"/>
        <w:rPr>
          <w:spacing w:val="-2"/>
        </w:rPr>
      </w:pPr>
    </w:p>
    <w:p w14:paraId="7A621955" w14:textId="77777777" w:rsidR="00E21BAD" w:rsidRDefault="00A41DA0">
      <w:pPr>
        <w:pStyle w:val="Heading1"/>
        <w:tabs>
          <w:tab w:val="left" w:pos="2210"/>
        </w:tabs>
        <w:ind w:left="1713"/>
      </w:pPr>
      <w:r>
        <w:rPr>
          <w:spacing w:val="-2"/>
        </w:rPr>
        <w:t xml:space="preserve">        </w:t>
      </w:r>
      <w:r>
        <w:rPr>
          <w:noProof/>
        </w:rPr>
        <w:drawing>
          <wp:inline distT="0" distB="0" distL="114300" distR="114300" wp14:anchorId="0FDB3483" wp14:editId="19EC6991">
            <wp:extent cx="5722620" cy="4000500"/>
            <wp:effectExtent l="0" t="0" r="0" b="0"/>
            <wp:docPr id="27" name="Picture 27" descr="dia_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_cl"/>
                    <pic:cNvPicPr>
                      <a:picLocks noChangeAspect="1"/>
                    </pic:cNvPicPr>
                  </pic:nvPicPr>
                  <pic:blipFill>
                    <a:blip r:embed="rId42"/>
                    <a:stretch>
                      <a:fillRect/>
                    </a:stretch>
                  </pic:blipFill>
                  <pic:spPr>
                    <a:xfrm>
                      <a:off x="0" y="0"/>
                      <a:ext cx="5722620" cy="4000500"/>
                    </a:xfrm>
                    <a:prstGeom prst="rect">
                      <a:avLst/>
                    </a:prstGeom>
                  </pic:spPr>
                </pic:pic>
              </a:graphicData>
            </a:graphic>
          </wp:inline>
        </w:drawing>
      </w:r>
    </w:p>
    <w:p w14:paraId="2072CDE3" w14:textId="77777777" w:rsidR="00E21BAD" w:rsidRDefault="00A41DA0">
      <w:pPr>
        <w:pStyle w:val="Heading1"/>
        <w:tabs>
          <w:tab w:val="left" w:pos="2210"/>
        </w:tabs>
        <w:ind w:left="1713"/>
        <w:rPr>
          <w:sz w:val="20"/>
        </w:rPr>
      </w:pPr>
      <w:r>
        <w:rPr>
          <w:spacing w:val="-2"/>
        </w:rPr>
        <w:t xml:space="preserve">     </w:t>
      </w:r>
    </w:p>
    <w:p w14:paraId="6F51489E" w14:textId="77777777" w:rsidR="00E21BAD" w:rsidRDefault="00E21BAD">
      <w:pPr>
        <w:pStyle w:val="BodyText"/>
        <w:rPr>
          <w:sz w:val="20"/>
        </w:rPr>
      </w:pPr>
    </w:p>
    <w:p w14:paraId="1C5BB65C" w14:textId="77777777" w:rsidR="00E21BAD" w:rsidRDefault="00E21BAD">
      <w:pPr>
        <w:pStyle w:val="BodyText"/>
        <w:rPr>
          <w:sz w:val="20"/>
        </w:rPr>
      </w:pPr>
    </w:p>
    <w:p w14:paraId="056F9CB3" w14:textId="77777777" w:rsidR="00E21BAD" w:rsidRDefault="00E21BAD">
      <w:pPr>
        <w:pStyle w:val="BodyText"/>
        <w:rPr>
          <w:sz w:val="20"/>
        </w:rPr>
      </w:pPr>
    </w:p>
    <w:p w14:paraId="25DB3820" w14:textId="77777777" w:rsidR="00E21BAD" w:rsidRDefault="00E21BAD">
      <w:pPr>
        <w:pStyle w:val="BodyText"/>
        <w:rPr>
          <w:sz w:val="20"/>
        </w:rPr>
      </w:pPr>
    </w:p>
    <w:p w14:paraId="6604E6D5" w14:textId="77777777" w:rsidR="00E21BAD" w:rsidRDefault="00E21BAD">
      <w:pPr>
        <w:pStyle w:val="BodyText"/>
        <w:rPr>
          <w:sz w:val="20"/>
        </w:rPr>
      </w:pPr>
    </w:p>
    <w:p w14:paraId="651876F5" w14:textId="77777777" w:rsidR="00E21BAD" w:rsidRDefault="00E21BAD">
      <w:pPr>
        <w:pStyle w:val="BodyText"/>
        <w:rPr>
          <w:sz w:val="20"/>
        </w:rPr>
      </w:pPr>
    </w:p>
    <w:p w14:paraId="76987F53" w14:textId="77777777" w:rsidR="00E21BAD" w:rsidRDefault="00E21BAD">
      <w:pPr>
        <w:pStyle w:val="BodyText"/>
        <w:rPr>
          <w:sz w:val="20"/>
        </w:rPr>
      </w:pPr>
    </w:p>
    <w:p w14:paraId="535989B0" w14:textId="77777777" w:rsidR="00E21BAD" w:rsidRDefault="00E21BAD">
      <w:pPr>
        <w:pStyle w:val="BodyText"/>
        <w:rPr>
          <w:sz w:val="20"/>
        </w:rPr>
      </w:pPr>
    </w:p>
    <w:p w14:paraId="2D040C91" w14:textId="77777777" w:rsidR="00E21BAD" w:rsidRDefault="00E21BAD">
      <w:pPr>
        <w:pStyle w:val="BodyText"/>
        <w:rPr>
          <w:sz w:val="20"/>
        </w:rPr>
      </w:pPr>
    </w:p>
    <w:p w14:paraId="0F62D22C" w14:textId="77777777" w:rsidR="00E21BAD" w:rsidRDefault="00E21BAD">
      <w:pPr>
        <w:pStyle w:val="BodyText"/>
        <w:rPr>
          <w:sz w:val="20"/>
        </w:rPr>
      </w:pPr>
    </w:p>
    <w:p w14:paraId="5D259E00" w14:textId="77777777" w:rsidR="00E21BAD" w:rsidRDefault="00E21BAD">
      <w:pPr>
        <w:pStyle w:val="BodyText"/>
        <w:rPr>
          <w:sz w:val="20"/>
        </w:rPr>
      </w:pPr>
    </w:p>
    <w:p w14:paraId="072B52CD" w14:textId="77777777" w:rsidR="00E21BAD" w:rsidRDefault="00E21BAD">
      <w:pPr>
        <w:pStyle w:val="BodyText"/>
        <w:rPr>
          <w:sz w:val="20"/>
        </w:rPr>
      </w:pPr>
    </w:p>
    <w:p w14:paraId="24142C0F" w14:textId="77777777" w:rsidR="00E21BAD" w:rsidRDefault="00E21BAD">
      <w:pPr>
        <w:pStyle w:val="BodyText"/>
        <w:rPr>
          <w:sz w:val="20"/>
        </w:rPr>
      </w:pPr>
    </w:p>
    <w:p w14:paraId="34EB0E05" w14:textId="77777777" w:rsidR="00E21BAD" w:rsidRDefault="00E21BAD">
      <w:pPr>
        <w:pStyle w:val="BodyText"/>
        <w:rPr>
          <w:sz w:val="20"/>
        </w:rPr>
      </w:pPr>
    </w:p>
    <w:p w14:paraId="3885B61A" w14:textId="77777777" w:rsidR="00E21BAD" w:rsidRDefault="00E21BAD">
      <w:pPr>
        <w:pStyle w:val="BodyText"/>
        <w:rPr>
          <w:sz w:val="20"/>
        </w:rPr>
      </w:pPr>
    </w:p>
    <w:p w14:paraId="7CA7C694" w14:textId="77777777" w:rsidR="00E21BAD" w:rsidRDefault="00E21BAD">
      <w:pPr>
        <w:pStyle w:val="BodyText"/>
        <w:rPr>
          <w:sz w:val="20"/>
        </w:rPr>
      </w:pPr>
    </w:p>
    <w:p w14:paraId="4B7A1260" w14:textId="77777777" w:rsidR="00E21BAD" w:rsidRDefault="00E21BAD">
      <w:pPr>
        <w:pStyle w:val="BodyText"/>
        <w:rPr>
          <w:sz w:val="20"/>
        </w:rPr>
      </w:pPr>
    </w:p>
    <w:p w14:paraId="251FDB65" w14:textId="77777777" w:rsidR="00E21BAD" w:rsidRDefault="00E21BAD">
      <w:pPr>
        <w:pStyle w:val="BodyText"/>
        <w:rPr>
          <w:sz w:val="20"/>
        </w:rPr>
      </w:pPr>
    </w:p>
    <w:p w14:paraId="52308875" w14:textId="77777777" w:rsidR="00E21BAD" w:rsidRDefault="00E21BAD">
      <w:pPr>
        <w:pStyle w:val="BodyText"/>
        <w:rPr>
          <w:sz w:val="20"/>
        </w:rPr>
      </w:pPr>
    </w:p>
    <w:p w14:paraId="2AEFD762" w14:textId="77777777" w:rsidR="00E21BAD" w:rsidRDefault="00E21BAD">
      <w:pPr>
        <w:pStyle w:val="BodyText"/>
        <w:rPr>
          <w:sz w:val="20"/>
        </w:rPr>
      </w:pPr>
    </w:p>
    <w:p w14:paraId="4E268D23" w14:textId="77777777" w:rsidR="00E21BAD" w:rsidRDefault="00E21BAD">
      <w:pPr>
        <w:pStyle w:val="BodyText"/>
        <w:rPr>
          <w:sz w:val="20"/>
        </w:rPr>
      </w:pPr>
    </w:p>
    <w:p w14:paraId="38015CF2" w14:textId="77777777" w:rsidR="00E21BAD" w:rsidRDefault="00E21BAD">
      <w:pPr>
        <w:pStyle w:val="BodyText"/>
        <w:rPr>
          <w:sz w:val="20"/>
        </w:rPr>
      </w:pPr>
    </w:p>
    <w:p w14:paraId="2757729A" w14:textId="77777777" w:rsidR="00E21BAD" w:rsidRDefault="00E21BAD">
      <w:pPr>
        <w:pStyle w:val="BodyText"/>
        <w:rPr>
          <w:sz w:val="20"/>
        </w:rPr>
      </w:pPr>
    </w:p>
    <w:p w14:paraId="60D44ABF" w14:textId="77777777" w:rsidR="00E21BAD" w:rsidRDefault="00E21BAD">
      <w:pPr>
        <w:pStyle w:val="BodyText"/>
        <w:rPr>
          <w:sz w:val="20"/>
        </w:rPr>
      </w:pPr>
    </w:p>
    <w:p w14:paraId="4B446232" w14:textId="77777777" w:rsidR="00E21BAD" w:rsidRDefault="00E21BAD">
      <w:pPr>
        <w:pStyle w:val="BodyText"/>
        <w:rPr>
          <w:sz w:val="20"/>
        </w:rPr>
      </w:pPr>
    </w:p>
    <w:p w14:paraId="1977E5B8" w14:textId="77777777" w:rsidR="00E21BAD" w:rsidRDefault="00E21BAD">
      <w:pPr>
        <w:pStyle w:val="BodyText"/>
        <w:rPr>
          <w:sz w:val="20"/>
        </w:rPr>
      </w:pPr>
    </w:p>
    <w:p w14:paraId="27B4773F" w14:textId="77777777" w:rsidR="00E21BAD" w:rsidRDefault="00E21BAD">
      <w:pPr>
        <w:pStyle w:val="BodyText"/>
        <w:rPr>
          <w:sz w:val="20"/>
        </w:rPr>
      </w:pPr>
    </w:p>
    <w:p w14:paraId="514F7697" w14:textId="77777777" w:rsidR="00E21BAD" w:rsidRDefault="00E21BAD">
      <w:pPr>
        <w:pStyle w:val="BodyText"/>
        <w:rPr>
          <w:sz w:val="20"/>
        </w:rPr>
      </w:pPr>
    </w:p>
    <w:p w14:paraId="70855C5D" w14:textId="3990DF66" w:rsidR="00E21BAD" w:rsidRDefault="00A41DA0" w:rsidP="00F7401E">
      <w:pPr>
        <w:pStyle w:val="BodyText"/>
        <w:numPr>
          <w:ilvl w:val="1"/>
          <w:numId w:val="3"/>
        </w:numPr>
        <w:rPr>
          <w:b/>
          <w:bCs/>
          <w:sz w:val="28"/>
          <w:szCs w:val="28"/>
        </w:rPr>
      </w:pPr>
      <w:r>
        <w:rPr>
          <w:b/>
          <w:bCs/>
          <w:sz w:val="28"/>
          <w:szCs w:val="28"/>
        </w:rPr>
        <w:t>DEPLOYMENT DIAGRAM</w:t>
      </w:r>
    </w:p>
    <w:p w14:paraId="4553C3F1" w14:textId="77777777" w:rsidR="00F7401E" w:rsidRDefault="00F7401E" w:rsidP="00F7401E">
      <w:pPr>
        <w:pStyle w:val="BodyText"/>
        <w:ind w:left="2132"/>
        <w:rPr>
          <w:b/>
          <w:bCs/>
          <w:sz w:val="28"/>
          <w:szCs w:val="28"/>
        </w:rPr>
      </w:pPr>
    </w:p>
    <w:p w14:paraId="33F64BFD" w14:textId="77777777" w:rsidR="00F7401E" w:rsidRDefault="00F7401E" w:rsidP="00F7401E">
      <w:pPr>
        <w:pStyle w:val="BodyText"/>
        <w:ind w:left="2132"/>
        <w:rPr>
          <w:b/>
          <w:bCs/>
          <w:sz w:val="28"/>
          <w:szCs w:val="28"/>
        </w:rPr>
      </w:pPr>
    </w:p>
    <w:p w14:paraId="47355000" w14:textId="77777777" w:rsidR="00E21BAD" w:rsidRDefault="00A41DA0">
      <w:pPr>
        <w:pStyle w:val="BodyText"/>
        <w:rPr>
          <w:b/>
          <w:bCs/>
          <w:sz w:val="28"/>
          <w:szCs w:val="28"/>
        </w:rPr>
      </w:pPr>
      <w:r>
        <w:rPr>
          <w:b/>
          <w:bCs/>
          <w:sz w:val="28"/>
          <w:szCs w:val="28"/>
        </w:rPr>
        <w:t xml:space="preserve">                          </w:t>
      </w:r>
    </w:p>
    <w:p w14:paraId="634ADF59" w14:textId="77777777" w:rsidR="00E21BAD" w:rsidRDefault="00A41DA0">
      <w:pPr>
        <w:pStyle w:val="BodyText"/>
        <w:rPr>
          <w:b/>
          <w:bCs/>
          <w:sz w:val="28"/>
          <w:szCs w:val="28"/>
        </w:rPr>
      </w:pPr>
      <w:r>
        <w:rPr>
          <w:b/>
          <w:bCs/>
          <w:sz w:val="28"/>
          <w:szCs w:val="28"/>
        </w:rPr>
        <w:t xml:space="preserve">                             </w:t>
      </w:r>
      <w:r>
        <w:rPr>
          <w:b/>
          <w:bCs/>
          <w:noProof/>
          <w:sz w:val="28"/>
          <w:szCs w:val="28"/>
        </w:rPr>
        <w:drawing>
          <wp:inline distT="0" distB="0" distL="114300" distR="114300" wp14:anchorId="5608FD10" wp14:editId="25993D80">
            <wp:extent cx="5359400" cy="2781300"/>
            <wp:effectExtent l="0" t="0" r="0" b="0"/>
            <wp:docPr id="61" name="Picture 61" descr="D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EP"/>
                    <pic:cNvPicPr>
                      <a:picLocks noChangeAspect="1"/>
                    </pic:cNvPicPr>
                  </pic:nvPicPr>
                  <pic:blipFill>
                    <a:blip r:embed="rId43"/>
                    <a:stretch>
                      <a:fillRect/>
                    </a:stretch>
                  </pic:blipFill>
                  <pic:spPr>
                    <a:xfrm>
                      <a:off x="0" y="0"/>
                      <a:ext cx="5359400" cy="2781300"/>
                    </a:xfrm>
                    <a:prstGeom prst="rect">
                      <a:avLst/>
                    </a:prstGeom>
                  </pic:spPr>
                </pic:pic>
              </a:graphicData>
            </a:graphic>
          </wp:inline>
        </w:drawing>
      </w:r>
    </w:p>
    <w:p w14:paraId="4A6740E2" w14:textId="77777777" w:rsidR="00E21BAD" w:rsidRDefault="00A41DA0">
      <w:pPr>
        <w:pStyle w:val="BodyText"/>
        <w:rPr>
          <w:b/>
          <w:bCs/>
        </w:rPr>
      </w:pPr>
      <w:r>
        <w:rPr>
          <w:b/>
          <w:bCs/>
        </w:rPr>
        <w:t xml:space="preserve">  </w:t>
      </w:r>
    </w:p>
    <w:p w14:paraId="7630F8FD" w14:textId="77777777" w:rsidR="00E21BAD" w:rsidRDefault="00E21BAD">
      <w:pPr>
        <w:pStyle w:val="BodyText"/>
        <w:rPr>
          <w:b/>
          <w:bCs/>
        </w:rPr>
      </w:pPr>
    </w:p>
    <w:p w14:paraId="5EE062C8" w14:textId="77777777" w:rsidR="00F7401E" w:rsidRDefault="00F7401E">
      <w:pPr>
        <w:pStyle w:val="BodyText"/>
        <w:rPr>
          <w:b/>
          <w:bCs/>
        </w:rPr>
      </w:pPr>
    </w:p>
    <w:p w14:paraId="1C7021D4" w14:textId="77777777" w:rsidR="00F7401E" w:rsidRDefault="00F7401E">
      <w:pPr>
        <w:pStyle w:val="BodyText"/>
        <w:rPr>
          <w:b/>
          <w:bCs/>
        </w:rPr>
      </w:pPr>
    </w:p>
    <w:p w14:paraId="5124C16F" w14:textId="77777777" w:rsidR="00F7401E" w:rsidRDefault="00F7401E">
      <w:pPr>
        <w:pStyle w:val="BodyText"/>
        <w:rPr>
          <w:b/>
          <w:bCs/>
        </w:rPr>
      </w:pPr>
    </w:p>
    <w:p w14:paraId="2DAC04DF" w14:textId="77777777" w:rsidR="00F7401E" w:rsidRDefault="00F7401E">
      <w:pPr>
        <w:pStyle w:val="BodyText"/>
        <w:rPr>
          <w:b/>
          <w:bCs/>
        </w:rPr>
      </w:pPr>
    </w:p>
    <w:p w14:paraId="2B23ADE7" w14:textId="77777777" w:rsidR="00F7401E" w:rsidRDefault="00F7401E">
      <w:pPr>
        <w:pStyle w:val="BodyText"/>
        <w:rPr>
          <w:b/>
          <w:bCs/>
        </w:rPr>
      </w:pPr>
    </w:p>
    <w:p w14:paraId="4C21FE70" w14:textId="77777777" w:rsidR="00F7401E" w:rsidRDefault="00F7401E">
      <w:pPr>
        <w:pStyle w:val="BodyText"/>
        <w:rPr>
          <w:b/>
          <w:bCs/>
        </w:rPr>
      </w:pPr>
    </w:p>
    <w:p w14:paraId="3CD0ED16" w14:textId="77777777" w:rsidR="00F7401E" w:rsidRDefault="00F7401E">
      <w:pPr>
        <w:pStyle w:val="BodyText"/>
        <w:rPr>
          <w:b/>
          <w:bCs/>
        </w:rPr>
      </w:pPr>
    </w:p>
    <w:p w14:paraId="2588BA34" w14:textId="77777777" w:rsidR="00F7401E" w:rsidRDefault="00F7401E">
      <w:pPr>
        <w:pStyle w:val="BodyText"/>
        <w:rPr>
          <w:b/>
          <w:bCs/>
        </w:rPr>
      </w:pPr>
    </w:p>
    <w:p w14:paraId="2D2BC977" w14:textId="77777777" w:rsidR="00F7401E" w:rsidRDefault="00F7401E">
      <w:pPr>
        <w:pStyle w:val="BodyText"/>
        <w:rPr>
          <w:b/>
          <w:bCs/>
        </w:rPr>
      </w:pPr>
    </w:p>
    <w:p w14:paraId="4FCCE869" w14:textId="77777777" w:rsidR="00E21BAD" w:rsidRDefault="00E21BAD">
      <w:pPr>
        <w:pStyle w:val="BodyText"/>
        <w:rPr>
          <w:b/>
          <w:bCs/>
        </w:rPr>
      </w:pPr>
    </w:p>
    <w:p w14:paraId="02FCF092" w14:textId="77777777" w:rsidR="00E21BAD" w:rsidRDefault="00E21BAD">
      <w:pPr>
        <w:pStyle w:val="BodyText"/>
        <w:rPr>
          <w:b/>
          <w:bCs/>
        </w:rPr>
      </w:pPr>
    </w:p>
    <w:p w14:paraId="0BA3A3CC" w14:textId="77777777" w:rsidR="00F7401E" w:rsidRDefault="00F7401E">
      <w:pPr>
        <w:pStyle w:val="BodyText"/>
        <w:rPr>
          <w:b/>
          <w:bCs/>
        </w:rPr>
      </w:pPr>
    </w:p>
    <w:p w14:paraId="773BA908" w14:textId="77777777" w:rsidR="00F7401E" w:rsidRDefault="00F7401E">
      <w:pPr>
        <w:pStyle w:val="BodyText"/>
        <w:rPr>
          <w:b/>
          <w:bCs/>
        </w:rPr>
      </w:pPr>
    </w:p>
    <w:p w14:paraId="48128267" w14:textId="77777777" w:rsidR="00F7401E" w:rsidRDefault="00F7401E">
      <w:pPr>
        <w:pStyle w:val="BodyText"/>
        <w:rPr>
          <w:b/>
          <w:bCs/>
        </w:rPr>
      </w:pPr>
    </w:p>
    <w:p w14:paraId="672DDBB4" w14:textId="77777777" w:rsidR="00F7401E" w:rsidRDefault="00F7401E">
      <w:pPr>
        <w:pStyle w:val="BodyText"/>
        <w:rPr>
          <w:b/>
          <w:bCs/>
        </w:rPr>
      </w:pPr>
    </w:p>
    <w:p w14:paraId="29D36674" w14:textId="77777777" w:rsidR="00F7401E" w:rsidRDefault="00F7401E">
      <w:pPr>
        <w:pStyle w:val="BodyText"/>
        <w:rPr>
          <w:b/>
          <w:bCs/>
        </w:rPr>
      </w:pPr>
    </w:p>
    <w:p w14:paraId="72F72DD9" w14:textId="77777777" w:rsidR="00F7401E" w:rsidRDefault="00F7401E">
      <w:pPr>
        <w:pStyle w:val="BodyText"/>
        <w:rPr>
          <w:b/>
          <w:bCs/>
        </w:rPr>
      </w:pPr>
    </w:p>
    <w:p w14:paraId="0D36CCC0" w14:textId="77777777" w:rsidR="00F7401E" w:rsidRDefault="00F7401E">
      <w:pPr>
        <w:pStyle w:val="BodyText"/>
        <w:rPr>
          <w:b/>
          <w:bCs/>
        </w:rPr>
      </w:pPr>
    </w:p>
    <w:p w14:paraId="2A3A3E2F" w14:textId="77777777" w:rsidR="00F7401E" w:rsidRDefault="00F7401E">
      <w:pPr>
        <w:pStyle w:val="BodyText"/>
        <w:rPr>
          <w:b/>
          <w:bCs/>
        </w:rPr>
      </w:pPr>
    </w:p>
    <w:p w14:paraId="4B21EE74" w14:textId="77777777" w:rsidR="00F7401E" w:rsidRDefault="00F7401E">
      <w:pPr>
        <w:pStyle w:val="BodyText"/>
        <w:rPr>
          <w:b/>
          <w:bCs/>
        </w:rPr>
      </w:pPr>
    </w:p>
    <w:p w14:paraId="0C7AF0AE" w14:textId="77777777" w:rsidR="00F7401E" w:rsidRDefault="00F7401E">
      <w:pPr>
        <w:pStyle w:val="BodyText"/>
        <w:rPr>
          <w:b/>
          <w:bCs/>
        </w:rPr>
      </w:pPr>
    </w:p>
    <w:p w14:paraId="5AFB3CBA" w14:textId="77777777" w:rsidR="00F7401E" w:rsidRDefault="00F7401E">
      <w:pPr>
        <w:pStyle w:val="BodyText"/>
        <w:rPr>
          <w:b/>
          <w:bCs/>
        </w:rPr>
      </w:pPr>
    </w:p>
    <w:p w14:paraId="34AC4AA4" w14:textId="77777777" w:rsidR="00F7401E" w:rsidRDefault="00F7401E">
      <w:pPr>
        <w:pStyle w:val="BodyText"/>
        <w:rPr>
          <w:b/>
          <w:bCs/>
        </w:rPr>
      </w:pPr>
    </w:p>
    <w:p w14:paraId="4B247E06" w14:textId="77777777" w:rsidR="00F7401E" w:rsidRDefault="00F7401E">
      <w:pPr>
        <w:pStyle w:val="BodyText"/>
        <w:rPr>
          <w:b/>
          <w:bCs/>
        </w:rPr>
      </w:pPr>
    </w:p>
    <w:p w14:paraId="6CC8F905" w14:textId="77777777" w:rsidR="00F7401E" w:rsidRDefault="00F7401E">
      <w:pPr>
        <w:pStyle w:val="BodyText"/>
        <w:rPr>
          <w:b/>
          <w:bCs/>
        </w:rPr>
      </w:pPr>
    </w:p>
    <w:p w14:paraId="07F96BEA" w14:textId="77777777" w:rsidR="00F7401E" w:rsidRDefault="00F7401E">
      <w:pPr>
        <w:pStyle w:val="BodyText"/>
        <w:rPr>
          <w:b/>
          <w:bCs/>
        </w:rPr>
      </w:pPr>
    </w:p>
    <w:p w14:paraId="4FB30EB7" w14:textId="77777777" w:rsidR="00F7401E" w:rsidRDefault="00F7401E">
      <w:pPr>
        <w:pStyle w:val="BodyText"/>
        <w:rPr>
          <w:b/>
          <w:bCs/>
        </w:rPr>
      </w:pPr>
    </w:p>
    <w:p w14:paraId="2D12A48B" w14:textId="77777777" w:rsidR="00F7401E" w:rsidRDefault="00F7401E">
      <w:pPr>
        <w:pStyle w:val="BodyText"/>
        <w:rPr>
          <w:b/>
          <w:bCs/>
        </w:rPr>
      </w:pPr>
    </w:p>
    <w:p w14:paraId="772EB921" w14:textId="77777777" w:rsidR="00F7401E" w:rsidRDefault="00F7401E">
      <w:pPr>
        <w:pStyle w:val="BodyText"/>
        <w:rPr>
          <w:b/>
          <w:bCs/>
        </w:rPr>
      </w:pPr>
    </w:p>
    <w:p w14:paraId="48534B55" w14:textId="77777777" w:rsidR="00F7401E" w:rsidRDefault="00F7401E">
      <w:pPr>
        <w:pStyle w:val="BodyText"/>
        <w:rPr>
          <w:b/>
          <w:bCs/>
        </w:rPr>
      </w:pPr>
    </w:p>
    <w:p w14:paraId="3CA5BE25" w14:textId="55BBD1E7" w:rsidR="00E21BAD" w:rsidRDefault="00F7401E" w:rsidP="00F7401E">
      <w:pPr>
        <w:pStyle w:val="BodyText"/>
        <w:numPr>
          <w:ilvl w:val="1"/>
          <w:numId w:val="3"/>
        </w:numPr>
        <w:rPr>
          <w:b/>
          <w:bCs/>
          <w:sz w:val="28"/>
          <w:szCs w:val="28"/>
        </w:rPr>
      </w:pPr>
      <w:r>
        <w:rPr>
          <w:b/>
          <w:bCs/>
          <w:sz w:val="28"/>
          <w:szCs w:val="28"/>
        </w:rPr>
        <w:t xml:space="preserve"> </w:t>
      </w:r>
      <w:r w:rsidR="00A41DA0">
        <w:rPr>
          <w:b/>
          <w:bCs/>
          <w:sz w:val="28"/>
          <w:szCs w:val="28"/>
        </w:rPr>
        <w:t>SEQUENCE DIAGRAM</w:t>
      </w:r>
    </w:p>
    <w:p w14:paraId="20A45B94" w14:textId="77777777" w:rsidR="00D520C8" w:rsidRDefault="00D520C8" w:rsidP="00D520C8">
      <w:pPr>
        <w:pStyle w:val="BodyText"/>
        <w:ind w:left="2132"/>
        <w:rPr>
          <w:b/>
          <w:bCs/>
          <w:sz w:val="28"/>
          <w:szCs w:val="28"/>
        </w:rPr>
      </w:pPr>
    </w:p>
    <w:p w14:paraId="694B9350" w14:textId="77777777" w:rsidR="00D520C8" w:rsidRDefault="00D520C8" w:rsidP="00D520C8">
      <w:pPr>
        <w:pStyle w:val="BodyText"/>
        <w:ind w:left="2132"/>
        <w:rPr>
          <w:b/>
          <w:bCs/>
          <w:sz w:val="28"/>
          <w:szCs w:val="28"/>
        </w:rPr>
      </w:pPr>
    </w:p>
    <w:p w14:paraId="4C180793" w14:textId="5AC5A5F6" w:rsidR="00D520C8" w:rsidRDefault="00D520C8" w:rsidP="00D520C8">
      <w:pPr>
        <w:pStyle w:val="BodyText"/>
        <w:ind w:left="2132"/>
        <w:rPr>
          <w:b/>
          <w:bCs/>
          <w:sz w:val="28"/>
          <w:szCs w:val="28"/>
        </w:rPr>
      </w:pPr>
      <w:r>
        <w:rPr>
          <w:b/>
          <w:bCs/>
          <w:noProof/>
          <w:sz w:val="28"/>
          <w:szCs w:val="28"/>
        </w:rPr>
        <w:drawing>
          <wp:inline distT="0" distB="0" distL="0" distR="0" wp14:anchorId="6B7CA222" wp14:editId="2DBC30C6">
            <wp:extent cx="5479415" cy="4076474"/>
            <wp:effectExtent l="0" t="0" r="6985" b="635"/>
            <wp:docPr id="2555682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68266" name="Picture 255568266"/>
                    <pic:cNvPicPr/>
                  </pic:nvPicPr>
                  <pic:blipFill>
                    <a:blip r:embed="rId44">
                      <a:extLst>
                        <a:ext uri="{28A0092B-C50C-407E-A947-70E740481C1C}">
                          <a14:useLocalDpi xmlns:a14="http://schemas.microsoft.com/office/drawing/2010/main" val="0"/>
                        </a:ext>
                      </a:extLst>
                    </a:blip>
                    <a:stretch>
                      <a:fillRect/>
                    </a:stretch>
                  </pic:blipFill>
                  <pic:spPr>
                    <a:xfrm>
                      <a:off x="0" y="0"/>
                      <a:ext cx="5493858" cy="4087219"/>
                    </a:xfrm>
                    <a:prstGeom prst="rect">
                      <a:avLst/>
                    </a:prstGeom>
                  </pic:spPr>
                </pic:pic>
              </a:graphicData>
            </a:graphic>
          </wp:inline>
        </w:drawing>
      </w:r>
    </w:p>
    <w:p w14:paraId="7CA7E393" w14:textId="77777777" w:rsidR="00F7401E" w:rsidRDefault="00F7401E" w:rsidP="00F7401E">
      <w:pPr>
        <w:pStyle w:val="BodyText"/>
        <w:rPr>
          <w:b/>
          <w:bCs/>
          <w:sz w:val="28"/>
          <w:szCs w:val="28"/>
        </w:rPr>
      </w:pPr>
    </w:p>
    <w:p w14:paraId="4A819582" w14:textId="77777777" w:rsidR="00F7401E" w:rsidRDefault="00F7401E" w:rsidP="00F7401E">
      <w:pPr>
        <w:pStyle w:val="BodyText"/>
        <w:rPr>
          <w:b/>
          <w:bCs/>
          <w:sz w:val="28"/>
          <w:szCs w:val="28"/>
        </w:rPr>
      </w:pPr>
    </w:p>
    <w:p w14:paraId="16DDCADA" w14:textId="77777777" w:rsidR="00F7401E" w:rsidRDefault="00F7401E" w:rsidP="00F7401E">
      <w:pPr>
        <w:pStyle w:val="BodyText"/>
        <w:rPr>
          <w:b/>
          <w:bCs/>
          <w:sz w:val="28"/>
          <w:szCs w:val="28"/>
        </w:rPr>
      </w:pPr>
    </w:p>
    <w:p w14:paraId="3D7C789F" w14:textId="77777777" w:rsidR="00E21BAD" w:rsidRDefault="00E21BAD">
      <w:pPr>
        <w:pStyle w:val="BodyText"/>
        <w:rPr>
          <w:b/>
          <w:bCs/>
          <w:sz w:val="28"/>
          <w:szCs w:val="28"/>
        </w:rPr>
      </w:pPr>
    </w:p>
    <w:p w14:paraId="6B2C3ACF" w14:textId="5C1DFF2F" w:rsidR="00E21BAD" w:rsidRDefault="00A41DA0">
      <w:pPr>
        <w:pStyle w:val="BodyText"/>
        <w:rPr>
          <w:b/>
          <w:bCs/>
          <w:sz w:val="28"/>
          <w:szCs w:val="28"/>
        </w:rPr>
      </w:pPr>
      <w:r>
        <w:rPr>
          <w:b/>
          <w:bCs/>
          <w:sz w:val="28"/>
          <w:szCs w:val="28"/>
        </w:rPr>
        <w:t xml:space="preserve">                         </w:t>
      </w:r>
    </w:p>
    <w:p w14:paraId="1AD9093E" w14:textId="77777777" w:rsidR="00E21BAD" w:rsidRDefault="00E21BAD">
      <w:pPr>
        <w:pStyle w:val="BodyText"/>
        <w:rPr>
          <w:b/>
          <w:bCs/>
          <w:sz w:val="28"/>
          <w:szCs w:val="28"/>
        </w:rPr>
      </w:pPr>
    </w:p>
    <w:p w14:paraId="134454AF" w14:textId="77777777" w:rsidR="00E21BAD" w:rsidRDefault="00E21BAD">
      <w:pPr>
        <w:pStyle w:val="BodyText"/>
        <w:rPr>
          <w:b/>
          <w:bCs/>
          <w:sz w:val="28"/>
          <w:szCs w:val="28"/>
        </w:rPr>
      </w:pPr>
    </w:p>
    <w:p w14:paraId="3F718A27" w14:textId="77777777" w:rsidR="00E21BAD" w:rsidRDefault="00E21BAD">
      <w:pPr>
        <w:pStyle w:val="BodyText"/>
        <w:rPr>
          <w:b/>
          <w:bCs/>
        </w:rPr>
      </w:pPr>
    </w:p>
    <w:p w14:paraId="01CDC613" w14:textId="77777777" w:rsidR="00E21BAD" w:rsidRDefault="00A41DA0">
      <w:pPr>
        <w:pStyle w:val="BodyText"/>
        <w:rPr>
          <w:sz w:val="20"/>
        </w:rPr>
        <w:sectPr w:rsidR="00E21BAD">
          <w:pgSz w:w="11910" w:h="16840"/>
          <w:pgMar w:top="1820" w:right="425" w:bottom="880" w:left="425" w:header="0" w:footer="695" w:gutter="0"/>
          <w:pgBorders w:offsetFrom="page">
            <w:top w:val="single" w:sz="4" w:space="24" w:color="000000"/>
            <w:left w:val="single" w:sz="4" w:space="23" w:color="000000"/>
            <w:bottom w:val="single" w:sz="4" w:space="23" w:color="000000"/>
            <w:right w:val="single" w:sz="4" w:space="23" w:color="000000"/>
          </w:pgBorders>
          <w:cols w:space="720"/>
        </w:sectPr>
      </w:pPr>
      <w:r>
        <w:rPr>
          <w:sz w:val="20"/>
        </w:rPr>
        <w:t xml:space="preserve">                       </w:t>
      </w:r>
    </w:p>
    <w:p w14:paraId="4E347A74" w14:textId="77777777" w:rsidR="00E21BAD" w:rsidRDefault="00A41DA0">
      <w:pPr>
        <w:pStyle w:val="Heading1"/>
        <w:tabs>
          <w:tab w:val="left" w:pos="2139"/>
        </w:tabs>
        <w:spacing w:before="76"/>
        <w:ind w:left="1713"/>
        <w:rPr>
          <w:spacing w:val="-2"/>
        </w:rPr>
      </w:pPr>
      <w:r>
        <w:rPr>
          <w:spacing w:val="-2"/>
        </w:rPr>
        <w:lastRenderedPageBreak/>
        <w:t xml:space="preserve">3.9  </w:t>
      </w:r>
      <w:r>
        <w:rPr>
          <w:spacing w:val="-2"/>
        </w:rPr>
        <w:t>MODULE</w:t>
      </w:r>
      <w:r>
        <w:rPr>
          <w:spacing w:val="-9"/>
        </w:rPr>
        <w:t xml:space="preserve"> </w:t>
      </w:r>
      <w:r>
        <w:rPr>
          <w:spacing w:val="-2"/>
        </w:rPr>
        <w:t>HIERARCHY</w:t>
      </w:r>
      <w:r>
        <w:rPr>
          <w:spacing w:val="-6"/>
        </w:rPr>
        <w:t xml:space="preserve"> </w:t>
      </w:r>
      <w:r>
        <w:rPr>
          <w:spacing w:val="-2"/>
        </w:rPr>
        <w:t>DIAGRAM</w:t>
      </w:r>
    </w:p>
    <w:p w14:paraId="4E4A8CC8" w14:textId="77777777" w:rsidR="00E21BAD" w:rsidRDefault="00E21BAD">
      <w:pPr>
        <w:pStyle w:val="Heading1"/>
        <w:tabs>
          <w:tab w:val="left" w:pos="2139"/>
        </w:tabs>
        <w:spacing w:before="76"/>
        <w:ind w:left="1713"/>
        <w:rPr>
          <w:spacing w:val="-2"/>
        </w:rPr>
      </w:pPr>
    </w:p>
    <w:p w14:paraId="1D07C0EE" w14:textId="77777777" w:rsidR="00E21BAD" w:rsidRDefault="00E21BAD">
      <w:pPr>
        <w:pStyle w:val="Heading1"/>
        <w:tabs>
          <w:tab w:val="left" w:pos="2139"/>
        </w:tabs>
        <w:spacing w:before="76"/>
        <w:ind w:left="1713"/>
        <w:rPr>
          <w:spacing w:val="-2"/>
        </w:rPr>
      </w:pPr>
    </w:p>
    <w:p w14:paraId="4D812FFE" w14:textId="77777777" w:rsidR="00E21BAD" w:rsidRDefault="00E21BAD">
      <w:pPr>
        <w:pStyle w:val="BodyText"/>
        <w:rPr>
          <w:sz w:val="20"/>
        </w:rPr>
      </w:pPr>
    </w:p>
    <w:p w14:paraId="701B12B0" w14:textId="77777777" w:rsidR="00E21BAD" w:rsidRDefault="00A41DA0">
      <w:pPr>
        <w:pStyle w:val="BodyText"/>
        <w:rPr>
          <w:sz w:val="20"/>
        </w:rPr>
      </w:pPr>
      <w:r>
        <w:rPr>
          <w:noProof/>
          <w:sz w:val="20"/>
        </w:rPr>
        <w:drawing>
          <wp:anchor distT="0" distB="0" distL="0" distR="0" simplePos="0" relativeHeight="251657216" behindDoc="1" locked="0" layoutInCell="1" allowOverlap="1" wp14:anchorId="2E6AA023" wp14:editId="4B8E1EC7">
            <wp:simplePos x="0" y="0"/>
            <wp:positionH relativeFrom="page">
              <wp:posOffset>1637665</wp:posOffset>
            </wp:positionH>
            <wp:positionV relativeFrom="paragraph">
              <wp:posOffset>53340</wp:posOffset>
            </wp:positionV>
            <wp:extent cx="5020945" cy="4405630"/>
            <wp:effectExtent l="0" t="0" r="8255" b="1270"/>
            <wp:wrapTopAndBottom/>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5" cstate="print"/>
                    <a:stretch>
                      <a:fillRect/>
                    </a:stretch>
                  </pic:blipFill>
                  <pic:spPr>
                    <a:xfrm>
                      <a:off x="0" y="0"/>
                      <a:ext cx="5020945" cy="4405630"/>
                    </a:xfrm>
                    <a:prstGeom prst="rect">
                      <a:avLst/>
                    </a:prstGeom>
                  </pic:spPr>
                </pic:pic>
              </a:graphicData>
            </a:graphic>
          </wp:anchor>
        </w:drawing>
      </w:r>
    </w:p>
    <w:p w14:paraId="59A8EDF6" w14:textId="77777777" w:rsidR="00E21BAD" w:rsidRDefault="00E21BAD">
      <w:pPr>
        <w:pStyle w:val="BodyText"/>
        <w:rPr>
          <w:sz w:val="20"/>
        </w:rPr>
      </w:pPr>
    </w:p>
    <w:p w14:paraId="40BDD24E" w14:textId="77777777" w:rsidR="00E21BAD" w:rsidRDefault="00E21BAD">
      <w:pPr>
        <w:pStyle w:val="BodyText"/>
        <w:rPr>
          <w:sz w:val="20"/>
        </w:rPr>
      </w:pPr>
    </w:p>
    <w:p w14:paraId="4D39CF4E" w14:textId="77777777" w:rsidR="00E21BAD" w:rsidRDefault="00E21BAD">
      <w:pPr>
        <w:pStyle w:val="BodyText"/>
        <w:rPr>
          <w:sz w:val="20"/>
        </w:rPr>
      </w:pPr>
    </w:p>
    <w:p w14:paraId="3DD2BC6D" w14:textId="77777777" w:rsidR="00E21BAD" w:rsidRDefault="00E21BAD">
      <w:pPr>
        <w:pStyle w:val="BodyText"/>
        <w:spacing w:before="220"/>
        <w:rPr>
          <w:sz w:val="20"/>
        </w:rPr>
        <w:sectPr w:rsidR="00E21BAD">
          <w:pgSz w:w="11910" w:h="16840"/>
          <w:pgMar w:top="1600" w:right="425" w:bottom="880" w:left="425" w:header="0" w:footer="695" w:gutter="0"/>
          <w:pgBorders w:offsetFrom="page">
            <w:top w:val="single" w:sz="4" w:space="24" w:color="000000"/>
            <w:left w:val="single" w:sz="4" w:space="23" w:color="000000"/>
            <w:bottom w:val="single" w:sz="4" w:space="23" w:color="000000"/>
            <w:right w:val="single" w:sz="4" w:space="23" w:color="000000"/>
          </w:pgBorders>
          <w:cols w:space="720"/>
        </w:sectPr>
      </w:pPr>
    </w:p>
    <w:p w14:paraId="58937A50" w14:textId="21C6415B" w:rsidR="00E21BAD" w:rsidRDefault="00A41DA0">
      <w:pPr>
        <w:pStyle w:val="Heading1"/>
        <w:tabs>
          <w:tab w:val="left" w:pos="2210"/>
        </w:tabs>
        <w:ind w:left="1713"/>
      </w:pPr>
      <w:r>
        <w:lastRenderedPageBreak/>
        <w:t xml:space="preserve">3.10 </w:t>
      </w:r>
      <w:r>
        <w:t>INPUT</w:t>
      </w:r>
      <w:r>
        <w:rPr>
          <w:spacing w:val="-10"/>
        </w:rPr>
        <w:t xml:space="preserve"> </w:t>
      </w:r>
      <w:r>
        <w:t>&amp;</w:t>
      </w:r>
      <w:r>
        <w:rPr>
          <w:spacing w:val="-10"/>
        </w:rPr>
        <w:t xml:space="preserve"> </w:t>
      </w:r>
      <w:r>
        <w:t>OUTPUT</w:t>
      </w:r>
      <w:r>
        <w:rPr>
          <w:spacing w:val="-9"/>
        </w:rPr>
        <w:t xml:space="preserve"> </w:t>
      </w:r>
      <w:r>
        <w:rPr>
          <w:spacing w:val="-2"/>
        </w:rPr>
        <w:t>SCREENS</w:t>
      </w:r>
    </w:p>
    <w:p w14:paraId="2CC82B4D" w14:textId="77777777" w:rsidR="00E21BAD" w:rsidRDefault="00E21BAD">
      <w:pPr>
        <w:pStyle w:val="BodyText"/>
        <w:rPr>
          <w:b/>
          <w:sz w:val="20"/>
        </w:rPr>
      </w:pPr>
    </w:p>
    <w:p w14:paraId="1631F374" w14:textId="77777777" w:rsidR="00E21BAD" w:rsidRDefault="00A41DA0">
      <w:pPr>
        <w:pStyle w:val="BodyText"/>
        <w:spacing w:before="158"/>
        <w:rPr>
          <w:b/>
          <w:sz w:val="20"/>
        </w:rPr>
      </w:pPr>
      <w:r>
        <w:rPr>
          <w:b/>
          <w:noProof/>
          <w:sz w:val="20"/>
        </w:rPr>
        <w:drawing>
          <wp:anchor distT="0" distB="0" distL="0" distR="0" simplePos="0" relativeHeight="251658240" behindDoc="1" locked="0" layoutInCell="1" allowOverlap="1" wp14:anchorId="263F9DBF" wp14:editId="71937FFA">
            <wp:simplePos x="0" y="0"/>
            <wp:positionH relativeFrom="page">
              <wp:posOffset>1586230</wp:posOffset>
            </wp:positionH>
            <wp:positionV relativeFrom="paragraph">
              <wp:posOffset>261620</wp:posOffset>
            </wp:positionV>
            <wp:extent cx="5337175" cy="2774315"/>
            <wp:effectExtent l="0" t="0" r="0" b="0"/>
            <wp:wrapTopAndBottom/>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6" cstate="print"/>
                    <a:stretch>
                      <a:fillRect/>
                    </a:stretch>
                  </pic:blipFill>
                  <pic:spPr>
                    <a:xfrm>
                      <a:off x="0" y="0"/>
                      <a:ext cx="5336989" cy="2774442"/>
                    </a:xfrm>
                    <a:prstGeom prst="rect">
                      <a:avLst/>
                    </a:prstGeom>
                  </pic:spPr>
                </pic:pic>
              </a:graphicData>
            </a:graphic>
          </wp:anchor>
        </w:drawing>
      </w:r>
    </w:p>
    <w:p w14:paraId="155571C0" w14:textId="77777777" w:rsidR="00E21BAD" w:rsidRDefault="00A41DA0">
      <w:pPr>
        <w:spacing w:before="126"/>
        <w:ind w:left="3191"/>
        <w:rPr>
          <w:b/>
          <w:sz w:val="28"/>
        </w:rPr>
      </w:pPr>
      <w:r>
        <w:rPr>
          <w:b/>
          <w:sz w:val="28"/>
        </w:rPr>
        <w:t>Fig:</w:t>
      </w:r>
      <w:r>
        <w:rPr>
          <w:b/>
          <w:spacing w:val="-18"/>
          <w:sz w:val="28"/>
        </w:rPr>
        <w:t xml:space="preserve"> </w:t>
      </w:r>
      <w:r>
        <w:rPr>
          <w:b/>
          <w:sz w:val="28"/>
        </w:rPr>
        <w:t>User</w:t>
      </w:r>
      <w:r>
        <w:rPr>
          <w:b/>
          <w:spacing w:val="-9"/>
          <w:sz w:val="28"/>
        </w:rPr>
        <w:t xml:space="preserve"> </w:t>
      </w:r>
      <w:r>
        <w:rPr>
          <w:b/>
          <w:sz w:val="28"/>
        </w:rPr>
        <w:t>Interface</w:t>
      </w:r>
      <w:r>
        <w:rPr>
          <w:b/>
          <w:spacing w:val="-5"/>
          <w:sz w:val="28"/>
        </w:rPr>
        <w:t xml:space="preserve"> </w:t>
      </w:r>
      <w:r>
        <w:rPr>
          <w:b/>
          <w:sz w:val="28"/>
        </w:rPr>
        <w:t>of</w:t>
      </w:r>
      <w:r>
        <w:rPr>
          <w:b/>
          <w:spacing w:val="-11"/>
          <w:sz w:val="28"/>
        </w:rPr>
        <w:t xml:space="preserve"> </w:t>
      </w:r>
      <w:r>
        <w:rPr>
          <w:b/>
          <w:sz w:val="28"/>
        </w:rPr>
        <w:t>Admission</w:t>
      </w:r>
      <w:r>
        <w:rPr>
          <w:b/>
          <w:spacing w:val="-10"/>
          <w:sz w:val="28"/>
        </w:rPr>
        <w:t xml:space="preserve"> </w:t>
      </w:r>
      <w:r>
        <w:rPr>
          <w:b/>
          <w:sz w:val="28"/>
        </w:rPr>
        <w:t>Prediction</w:t>
      </w:r>
      <w:r>
        <w:rPr>
          <w:b/>
          <w:spacing w:val="-13"/>
          <w:sz w:val="28"/>
        </w:rPr>
        <w:t xml:space="preserve"> </w:t>
      </w:r>
      <w:r>
        <w:rPr>
          <w:b/>
          <w:spacing w:val="-2"/>
          <w:sz w:val="28"/>
        </w:rPr>
        <w:t>Application</w:t>
      </w:r>
    </w:p>
    <w:p w14:paraId="09F9869B" w14:textId="77777777" w:rsidR="00E21BAD" w:rsidRDefault="00E21BAD">
      <w:pPr>
        <w:pStyle w:val="BodyText"/>
        <w:rPr>
          <w:b/>
          <w:sz w:val="20"/>
        </w:rPr>
      </w:pPr>
    </w:p>
    <w:p w14:paraId="44AD9018" w14:textId="77777777" w:rsidR="00E21BAD" w:rsidRDefault="00E21BAD">
      <w:pPr>
        <w:pStyle w:val="BodyText"/>
        <w:rPr>
          <w:b/>
          <w:sz w:val="20"/>
        </w:rPr>
      </w:pPr>
    </w:p>
    <w:p w14:paraId="517DD3DE" w14:textId="77777777" w:rsidR="00E21BAD" w:rsidRDefault="00E21BAD">
      <w:pPr>
        <w:pStyle w:val="BodyText"/>
        <w:rPr>
          <w:b/>
          <w:sz w:val="20"/>
        </w:rPr>
      </w:pPr>
    </w:p>
    <w:p w14:paraId="6335BBBF" w14:textId="77777777" w:rsidR="00E21BAD" w:rsidRDefault="00A41DA0">
      <w:pPr>
        <w:pStyle w:val="BodyText"/>
        <w:spacing w:before="181"/>
        <w:rPr>
          <w:b/>
          <w:sz w:val="20"/>
        </w:rPr>
      </w:pPr>
      <w:r>
        <w:rPr>
          <w:b/>
          <w:noProof/>
          <w:sz w:val="20"/>
        </w:rPr>
        <w:drawing>
          <wp:anchor distT="0" distB="0" distL="0" distR="0" simplePos="0" relativeHeight="251659264" behindDoc="1" locked="0" layoutInCell="1" allowOverlap="1" wp14:anchorId="42A1809F" wp14:editId="48D035B1">
            <wp:simplePos x="0" y="0"/>
            <wp:positionH relativeFrom="page">
              <wp:posOffset>1586230</wp:posOffset>
            </wp:positionH>
            <wp:positionV relativeFrom="paragraph">
              <wp:posOffset>276225</wp:posOffset>
            </wp:positionV>
            <wp:extent cx="5277485" cy="3745865"/>
            <wp:effectExtent l="0" t="0" r="0" b="0"/>
            <wp:wrapTopAndBottom/>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7" cstate="print"/>
                    <a:stretch>
                      <a:fillRect/>
                    </a:stretch>
                  </pic:blipFill>
                  <pic:spPr>
                    <a:xfrm>
                      <a:off x="0" y="0"/>
                      <a:ext cx="5277210" cy="3745706"/>
                    </a:xfrm>
                    <a:prstGeom prst="rect">
                      <a:avLst/>
                    </a:prstGeom>
                  </pic:spPr>
                </pic:pic>
              </a:graphicData>
            </a:graphic>
          </wp:anchor>
        </w:drawing>
      </w:r>
    </w:p>
    <w:p w14:paraId="1F706EE6" w14:textId="77777777" w:rsidR="00E21BAD" w:rsidRDefault="00A41DA0">
      <w:pPr>
        <w:spacing w:before="178"/>
        <w:ind w:left="3482"/>
        <w:rPr>
          <w:b/>
          <w:sz w:val="28"/>
        </w:rPr>
      </w:pPr>
      <w:r>
        <w:rPr>
          <w:b/>
          <w:sz w:val="28"/>
        </w:rPr>
        <w:t>Fig:</w:t>
      </w:r>
      <w:r>
        <w:rPr>
          <w:b/>
          <w:spacing w:val="-13"/>
          <w:sz w:val="28"/>
        </w:rPr>
        <w:t xml:space="preserve"> </w:t>
      </w:r>
      <w:r>
        <w:rPr>
          <w:b/>
          <w:sz w:val="28"/>
        </w:rPr>
        <w:t>Student</w:t>
      </w:r>
      <w:r>
        <w:rPr>
          <w:b/>
          <w:spacing w:val="-13"/>
          <w:sz w:val="28"/>
        </w:rPr>
        <w:t xml:space="preserve"> </w:t>
      </w:r>
      <w:r>
        <w:rPr>
          <w:b/>
          <w:sz w:val="28"/>
        </w:rPr>
        <w:t>Registration</w:t>
      </w:r>
      <w:r>
        <w:rPr>
          <w:b/>
          <w:spacing w:val="-11"/>
          <w:sz w:val="28"/>
        </w:rPr>
        <w:t xml:space="preserve"> </w:t>
      </w:r>
      <w:r>
        <w:rPr>
          <w:b/>
          <w:sz w:val="28"/>
        </w:rPr>
        <w:t>User</w:t>
      </w:r>
      <w:r>
        <w:rPr>
          <w:b/>
          <w:spacing w:val="-10"/>
          <w:sz w:val="28"/>
        </w:rPr>
        <w:t xml:space="preserve"> </w:t>
      </w:r>
      <w:r>
        <w:rPr>
          <w:b/>
          <w:spacing w:val="-2"/>
          <w:sz w:val="28"/>
        </w:rPr>
        <w:t>Interface</w:t>
      </w:r>
    </w:p>
    <w:p w14:paraId="375B1F3C" w14:textId="77777777" w:rsidR="00E21BAD" w:rsidRDefault="00E21BAD">
      <w:pPr>
        <w:rPr>
          <w:b/>
          <w:sz w:val="28"/>
        </w:rPr>
        <w:sectPr w:rsidR="00E21BAD">
          <w:pgSz w:w="11910" w:h="16840"/>
          <w:pgMar w:top="1340" w:right="425" w:bottom="880" w:left="425" w:header="0" w:footer="695" w:gutter="0"/>
          <w:pgBorders w:offsetFrom="page">
            <w:top w:val="single" w:sz="4" w:space="24" w:color="000000"/>
            <w:left w:val="single" w:sz="4" w:space="23" w:color="000000"/>
            <w:bottom w:val="single" w:sz="4" w:space="23" w:color="000000"/>
            <w:right w:val="single" w:sz="4" w:space="23" w:color="000000"/>
          </w:pgBorders>
          <w:cols w:space="720"/>
        </w:sectPr>
      </w:pPr>
    </w:p>
    <w:p w14:paraId="3DCA04AF" w14:textId="77777777" w:rsidR="00E21BAD" w:rsidRDefault="00A41DA0">
      <w:pPr>
        <w:pStyle w:val="BodyText"/>
        <w:ind w:left="1713"/>
        <w:rPr>
          <w:sz w:val="20"/>
        </w:rPr>
      </w:pPr>
      <w:r>
        <w:rPr>
          <w:noProof/>
          <w:sz w:val="20"/>
        </w:rPr>
        <w:lastRenderedPageBreak/>
        <w:drawing>
          <wp:inline distT="0" distB="0" distL="0" distR="0" wp14:anchorId="76A8B0A6" wp14:editId="408DB8FB">
            <wp:extent cx="5579745" cy="3982720"/>
            <wp:effectExtent l="0" t="0" r="8255" b="5080"/>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8" cstate="print"/>
                    <a:stretch>
                      <a:fillRect/>
                    </a:stretch>
                  </pic:blipFill>
                  <pic:spPr>
                    <a:xfrm>
                      <a:off x="0" y="0"/>
                      <a:ext cx="5579745" cy="3982720"/>
                    </a:xfrm>
                    <a:prstGeom prst="rect">
                      <a:avLst/>
                    </a:prstGeom>
                  </pic:spPr>
                </pic:pic>
              </a:graphicData>
            </a:graphic>
          </wp:inline>
        </w:drawing>
      </w:r>
    </w:p>
    <w:p w14:paraId="0A2276C8" w14:textId="77777777" w:rsidR="00E21BAD" w:rsidRDefault="00A41DA0">
      <w:pPr>
        <w:spacing w:before="166"/>
        <w:ind w:left="1678" w:right="934"/>
        <w:jc w:val="center"/>
        <w:rPr>
          <w:b/>
          <w:spacing w:val="-5"/>
          <w:sz w:val="28"/>
        </w:rPr>
      </w:pPr>
      <w:r>
        <w:rPr>
          <w:b/>
          <w:sz w:val="28"/>
        </w:rPr>
        <w:t>Fig:</w:t>
      </w:r>
      <w:r>
        <w:rPr>
          <w:b/>
          <w:spacing w:val="-12"/>
          <w:sz w:val="28"/>
        </w:rPr>
        <w:t xml:space="preserve"> </w:t>
      </w:r>
      <w:r>
        <w:rPr>
          <w:b/>
          <w:sz w:val="28"/>
        </w:rPr>
        <w:t>Admin</w:t>
      </w:r>
      <w:r>
        <w:rPr>
          <w:b/>
          <w:spacing w:val="-8"/>
          <w:sz w:val="28"/>
        </w:rPr>
        <w:t xml:space="preserve"> </w:t>
      </w:r>
      <w:r>
        <w:rPr>
          <w:b/>
          <w:sz w:val="28"/>
        </w:rPr>
        <w:t>Login</w:t>
      </w:r>
      <w:r>
        <w:rPr>
          <w:b/>
          <w:spacing w:val="-11"/>
          <w:sz w:val="28"/>
        </w:rPr>
        <w:t xml:space="preserve"> </w:t>
      </w:r>
      <w:r>
        <w:rPr>
          <w:b/>
          <w:sz w:val="28"/>
        </w:rPr>
        <w:t>Form</w:t>
      </w:r>
      <w:r>
        <w:rPr>
          <w:b/>
          <w:spacing w:val="-9"/>
          <w:sz w:val="28"/>
        </w:rPr>
        <w:t xml:space="preserve"> </w:t>
      </w:r>
      <w:r>
        <w:rPr>
          <w:b/>
          <w:spacing w:val="-5"/>
          <w:sz w:val="28"/>
        </w:rPr>
        <w:t>UI</w:t>
      </w:r>
    </w:p>
    <w:p w14:paraId="67339BE3" w14:textId="77777777" w:rsidR="00E21BAD" w:rsidRDefault="00E21BAD">
      <w:pPr>
        <w:spacing w:before="166"/>
        <w:ind w:left="1678" w:right="934"/>
        <w:jc w:val="center"/>
        <w:rPr>
          <w:b/>
          <w:spacing w:val="-5"/>
          <w:sz w:val="28"/>
        </w:rPr>
      </w:pPr>
    </w:p>
    <w:p w14:paraId="41F04D60" w14:textId="77777777" w:rsidR="00E21BAD" w:rsidRDefault="00E21BAD">
      <w:pPr>
        <w:spacing w:before="166"/>
        <w:ind w:left="1678" w:right="934"/>
        <w:jc w:val="center"/>
        <w:rPr>
          <w:b/>
          <w:spacing w:val="-5"/>
          <w:sz w:val="28"/>
        </w:rPr>
      </w:pPr>
    </w:p>
    <w:p w14:paraId="3AD523A8" w14:textId="77777777" w:rsidR="00E21BAD" w:rsidRDefault="00A41DA0">
      <w:pPr>
        <w:spacing w:before="166"/>
        <w:ind w:left="1678" w:right="934"/>
        <w:rPr>
          <w:b/>
          <w:spacing w:val="-5"/>
          <w:sz w:val="28"/>
        </w:rPr>
      </w:pPr>
      <w:r>
        <w:rPr>
          <w:b/>
          <w:noProof/>
          <w:spacing w:val="-5"/>
          <w:sz w:val="28"/>
        </w:rPr>
        <w:drawing>
          <wp:inline distT="0" distB="0" distL="114300" distR="114300" wp14:anchorId="17FE4596" wp14:editId="10C03B26">
            <wp:extent cx="5645150" cy="2400300"/>
            <wp:effectExtent l="0" t="0" r="6350" b="0"/>
            <wp:docPr id="50" name="Picture 50" descr="q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qwer"/>
                    <pic:cNvPicPr>
                      <a:picLocks noChangeAspect="1"/>
                    </pic:cNvPicPr>
                  </pic:nvPicPr>
                  <pic:blipFill>
                    <a:blip r:embed="rId49"/>
                    <a:stretch>
                      <a:fillRect/>
                    </a:stretch>
                  </pic:blipFill>
                  <pic:spPr>
                    <a:xfrm>
                      <a:off x="0" y="0"/>
                      <a:ext cx="5645150" cy="2400300"/>
                    </a:xfrm>
                    <a:prstGeom prst="rect">
                      <a:avLst/>
                    </a:prstGeom>
                  </pic:spPr>
                </pic:pic>
              </a:graphicData>
            </a:graphic>
          </wp:inline>
        </w:drawing>
      </w:r>
    </w:p>
    <w:p w14:paraId="1DC5BE52" w14:textId="77777777" w:rsidR="00E21BAD" w:rsidRDefault="00A41DA0">
      <w:pPr>
        <w:spacing w:before="166"/>
        <w:ind w:left="1678" w:right="934"/>
        <w:jc w:val="center"/>
        <w:rPr>
          <w:b/>
          <w:spacing w:val="-5"/>
          <w:sz w:val="28"/>
        </w:rPr>
      </w:pPr>
      <w:r>
        <w:rPr>
          <w:b/>
          <w:spacing w:val="-5"/>
          <w:sz w:val="28"/>
        </w:rPr>
        <w:t>Fig: Admission Model Evaluation Dashboard</w:t>
      </w:r>
    </w:p>
    <w:p w14:paraId="462324E8" w14:textId="77777777" w:rsidR="00E21BAD" w:rsidRDefault="00E21BAD">
      <w:pPr>
        <w:spacing w:before="166"/>
        <w:ind w:left="1678" w:right="934"/>
        <w:jc w:val="center"/>
        <w:rPr>
          <w:b/>
          <w:spacing w:val="-5"/>
          <w:sz w:val="28"/>
        </w:rPr>
      </w:pPr>
    </w:p>
    <w:p w14:paraId="4D4BBF4F" w14:textId="77777777" w:rsidR="00E21BAD" w:rsidRDefault="00E21BAD">
      <w:pPr>
        <w:spacing w:before="166"/>
        <w:ind w:left="1678" w:right="934"/>
        <w:jc w:val="center"/>
        <w:rPr>
          <w:b/>
          <w:spacing w:val="-5"/>
          <w:sz w:val="28"/>
        </w:rPr>
      </w:pPr>
    </w:p>
    <w:p w14:paraId="6DF70A2B" w14:textId="77777777" w:rsidR="00E21BAD" w:rsidRDefault="00E21BAD">
      <w:pPr>
        <w:pStyle w:val="BodyText"/>
        <w:rPr>
          <w:b/>
          <w:sz w:val="20"/>
        </w:rPr>
      </w:pPr>
    </w:p>
    <w:p w14:paraId="394E16F9" w14:textId="77777777" w:rsidR="00E21BAD" w:rsidRDefault="00E21BAD">
      <w:pPr>
        <w:pStyle w:val="BodyText"/>
        <w:spacing w:before="159"/>
        <w:rPr>
          <w:b/>
          <w:sz w:val="20"/>
        </w:rPr>
      </w:pPr>
    </w:p>
    <w:p w14:paraId="03D411F9" w14:textId="77777777" w:rsidR="00E21BAD" w:rsidRDefault="00E21BAD">
      <w:pPr>
        <w:jc w:val="center"/>
        <w:rPr>
          <w:b/>
          <w:sz w:val="28"/>
        </w:rPr>
        <w:sectPr w:rsidR="00E21BAD">
          <w:pgSz w:w="11910" w:h="16840"/>
          <w:pgMar w:top="1400" w:right="425" w:bottom="880" w:left="425" w:header="0" w:footer="695" w:gutter="0"/>
          <w:pgBorders w:offsetFrom="page">
            <w:top w:val="single" w:sz="4" w:space="24" w:color="000000"/>
            <w:left w:val="single" w:sz="4" w:space="23" w:color="000000"/>
            <w:bottom w:val="single" w:sz="4" w:space="23" w:color="000000"/>
            <w:right w:val="single" w:sz="4" w:space="23" w:color="000000"/>
          </w:pgBorders>
          <w:cols w:space="720"/>
        </w:sectPr>
      </w:pPr>
    </w:p>
    <w:p w14:paraId="79C223D1" w14:textId="77777777" w:rsidR="00E21BAD" w:rsidRDefault="00A41DA0">
      <w:pPr>
        <w:pStyle w:val="BodyText"/>
        <w:ind w:left="1725"/>
        <w:rPr>
          <w:b/>
          <w:sz w:val="20"/>
        </w:rPr>
      </w:pPr>
      <w:r>
        <w:rPr>
          <w:b/>
          <w:noProof/>
          <w:sz w:val="28"/>
        </w:rPr>
        <w:lastRenderedPageBreak/>
        <w:drawing>
          <wp:inline distT="0" distB="0" distL="114300" distR="114300" wp14:anchorId="39A9E85D" wp14:editId="4643FD2B">
            <wp:extent cx="5890260" cy="2155190"/>
            <wp:effectExtent l="0" t="0" r="2540" b="3810"/>
            <wp:docPr id="51" name="Picture 51" descr="me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metr"/>
                    <pic:cNvPicPr>
                      <a:picLocks noChangeAspect="1"/>
                    </pic:cNvPicPr>
                  </pic:nvPicPr>
                  <pic:blipFill>
                    <a:blip r:embed="rId50"/>
                    <a:stretch>
                      <a:fillRect/>
                    </a:stretch>
                  </pic:blipFill>
                  <pic:spPr>
                    <a:xfrm>
                      <a:off x="0" y="0"/>
                      <a:ext cx="5890260" cy="2155190"/>
                    </a:xfrm>
                    <a:prstGeom prst="rect">
                      <a:avLst/>
                    </a:prstGeom>
                  </pic:spPr>
                </pic:pic>
              </a:graphicData>
            </a:graphic>
          </wp:inline>
        </w:drawing>
      </w:r>
    </w:p>
    <w:p w14:paraId="27E50921" w14:textId="77777777" w:rsidR="00E21BAD" w:rsidRDefault="00A41DA0">
      <w:pPr>
        <w:ind w:left="3902"/>
        <w:rPr>
          <w:b/>
          <w:sz w:val="28"/>
        </w:rPr>
      </w:pPr>
      <w:r>
        <w:rPr>
          <w:b/>
          <w:sz w:val="28"/>
        </w:rPr>
        <w:t>Fig:</w:t>
      </w:r>
      <w:r>
        <w:rPr>
          <w:b/>
          <w:sz w:val="28"/>
        </w:rPr>
        <w:t xml:space="preserve">Model Performance Metrics </w:t>
      </w:r>
    </w:p>
    <w:p w14:paraId="189C08BD" w14:textId="77777777" w:rsidR="00E21BAD" w:rsidRDefault="00E21BAD">
      <w:pPr>
        <w:ind w:left="3902"/>
        <w:rPr>
          <w:b/>
          <w:sz w:val="28"/>
        </w:rPr>
      </w:pPr>
    </w:p>
    <w:p w14:paraId="3507F4A8" w14:textId="77777777" w:rsidR="00E21BAD" w:rsidRDefault="00E21BAD">
      <w:pPr>
        <w:ind w:left="3902"/>
        <w:rPr>
          <w:b/>
          <w:sz w:val="28"/>
        </w:rPr>
      </w:pPr>
    </w:p>
    <w:p w14:paraId="0D419B24" w14:textId="77777777" w:rsidR="00E21BAD" w:rsidRDefault="00E21BAD">
      <w:pPr>
        <w:ind w:left="3902"/>
        <w:rPr>
          <w:b/>
          <w:sz w:val="28"/>
        </w:rPr>
      </w:pPr>
    </w:p>
    <w:p w14:paraId="28E959D8" w14:textId="77777777" w:rsidR="00E21BAD" w:rsidRDefault="00E21BAD">
      <w:pPr>
        <w:ind w:left="3902"/>
        <w:rPr>
          <w:b/>
          <w:sz w:val="28"/>
        </w:rPr>
      </w:pPr>
    </w:p>
    <w:p w14:paraId="1B287BED" w14:textId="77777777" w:rsidR="00E21BAD" w:rsidRDefault="00A41DA0">
      <w:pPr>
        <w:rPr>
          <w:b/>
          <w:sz w:val="28"/>
        </w:rPr>
      </w:pPr>
      <w:r>
        <w:rPr>
          <w:b/>
          <w:sz w:val="28"/>
        </w:rPr>
        <w:t xml:space="preserve">                         </w:t>
      </w:r>
      <w:r>
        <w:rPr>
          <w:b/>
          <w:noProof/>
          <w:sz w:val="28"/>
        </w:rPr>
        <w:drawing>
          <wp:inline distT="0" distB="0" distL="114300" distR="114300" wp14:anchorId="39543C1B" wp14:editId="6F929758">
            <wp:extent cx="5866130" cy="4100830"/>
            <wp:effectExtent l="0" t="0" r="1270" b="1270"/>
            <wp:docPr id="56" name="Picture 56" descr="q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qaw"/>
                    <pic:cNvPicPr>
                      <a:picLocks noChangeAspect="1"/>
                    </pic:cNvPicPr>
                  </pic:nvPicPr>
                  <pic:blipFill>
                    <a:blip r:embed="rId51"/>
                    <a:stretch>
                      <a:fillRect/>
                    </a:stretch>
                  </pic:blipFill>
                  <pic:spPr>
                    <a:xfrm>
                      <a:off x="0" y="0"/>
                      <a:ext cx="5866130" cy="4100830"/>
                    </a:xfrm>
                    <a:prstGeom prst="rect">
                      <a:avLst/>
                    </a:prstGeom>
                  </pic:spPr>
                </pic:pic>
              </a:graphicData>
            </a:graphic>
          </wp:inline>
        </w:drawing>
      </w:r>
    </w:p>
    <w:p w14:paraId="7B26FF5F" w14:textId="77777777" w:rsidR="00E21BAD" w:rsidRDefault="00A41DA0">
      <w:pPr>
        <w:rPr>
          <w:b/>
          <w:sz w:val="28"/>
        </w:rPr>
      </w:pPr>
      <w:r>
        <w:rPr>
          <w:b/>
          <w:sz w:val="28"/>
        </w:rPr>
        <w:t xml:space="preserve">                                                            Fig: Chance of Admission Prediction </w:t>
      </w:r>
    </w:p>
    <w:p w14:paraId="221FDC45" w14:textId="77777777" w:rsidR="00E21BAD" w:rsidRDefault="00A41DA0">
      <w:pPr>
        <w:rPr>
          <w:b/>
          <w:sz w:val="28"/>
        </w:rPr>
        <w:sectPr w:rsidR="00E21BAD">
          <w:pgSz w:w="11910" w:h="16840"/>
          <w:pgMar w:top="1400" w:right="425" w:bottom="880" w:left="425" w:header="0" w:footer="695" w:gutter="0"/>
          <w:pgBorders w:offsetFrom="page">
            <w:top w:val="single" w:sz="4" w:space="24" w:color="000000"/>
            <w:left w:val="single" w:sz="4" w:space="23" w:color="000000"/>
            <w:bottom w:val="single" w:sz="4" w:space="23" w:color="000000"/>
            <w:right w:val="single" w:sz="4" w:space="23" w:color="000000"/>
          </w:pgBorders>
          <w:cols w:space="720"/>
        </w:sectPr>
      </w:pPr>
      <w:r>
        <w:rPr>
          <w:b/>
          <w:sz w:val="28"/>
        </w:rPr>
        <w:t xml:space="preserve">                  </w:t>
      </w:r>
    </w:p>
    <w:p w14:paraId="3B52072D" w14:textId="77777777" w:rsidR="00E21BAD" w:rsidRDefault="00A41DA0">
      <w:pPr>
        <w:pStyle w:val="Heading1"/>
        <w:ind w:left="5320"/>
      </w:pPr>
      <w:r>
        <w:rPr>
          <w:spacing w:val="-2"/>
        </w:rPr>
        <w:lastRenderedPageBreak/>
        <w:t>CODING</w:t>
      </w:r>
    </w:p>
    <w:p w14:paraId="54EA2775" w14:textId="77777777" w:rsidR="00E21BAD" w:rsidRDefault="00A41DA0">
      <w:pPr>
        <w:pStyle w:val="ListParagraph"/>
        <w:numPr>
          <w:ilvl w:val="1"/>
          <w:numId w:val="4"/>
        </w:numPr>
        <w:tabs>
          <w:tab w:val="left" w:pos="2122"/>
        </w:tabs>
        <w:spacing w:before="158"/>
        <w:ind w:left="2122" w:hanging="409"/>
        <w:rPr>
          <w:b/>
          <w:sz w:val="28"/>
        </w:rPr>
      </w:pPr>
      <w:r>
        <w:rPr>
          <w:b/>
          <w:spacing w:val="-2"/>
          <w:sz w:val="28"/>
        </w:rPr>
        <w:t>ALGORITHMS</w:t>
      </w:r>
    </w:p>
    <w:p w14:paraId="35F892BD" w14:textId="77777777" w:rsidR="00E21BAD" w:rsidRDefault="00A41DA0">
      <w:pPr>
        <w:pStyle w:val="BodyText"/>
        <w:spacing w:before="159"/>
        <w:ind w:left="1713"/>
      </w:pPr>
      <w:r>
        <w:t>Project</w:t>
      </w:r>
      <w:r>
        <w:rPr>
          <w:spacing w:val="-5"/>
        </w:rPr>
        <w:t xml:space="preserve"> </w:t>
      </w:r>
      <w:r>
        <w:rPr>
          <w:spacing w:val="-5"/>
        </w:rPr>
        <w:t>Overview</w:t>
      </w:r>
    </w:p>
    <w:p w14:paraId="1C223155" w14:textId="77777777" w:rsidR="00E21BAD" w:rsidRDefault="00A41DA0">
      <w:pPr>
        <w:pStyle w:val="BodyText"/>
        <w:spacing w:before="140" w:line="360" w:lineRule="auto"/>
        <w:ind w:left="1713" w:right="971"/>
        <w:jc w:val="both"/>
      </w:pPr>
      <w:r>
        <w:t>The Admission Prediction System leverages machine learning to estimate the</w:t>
      </w:r>
      <w:r>
        <w:rPr>
          <w:spacing w:val="-6"/>
        </w:rPr>
        <w:t xml:space="preserve"> </w:t>
      </w:r>
      <w:r>
        <w:t>likelihood</w:t>
      </w:r>
      <w:r>
        <w:rPr>
          <w:spacing w:val="-7"/>
        </w:rPr>
        <w:t xml:space="preserve"> </w:t>
      </w:r>
      <w:r>
        <w:t>of</w:t>
      </w:r>
      <w:r>
        <w:rPr>
          <w:spacing w:val="-6"/>
        </w:rPr>
        <w:t xml:space="preserve"> </w:t>
      </w:r>
      <w:r>
        <w:t>a</w:t>
      </w:r>
      <w:r>
        <w:rPr>
          <w:spacing w:val="-6"/>
        </w:rPr>
        <w:t xml:space="preserve"> </w:t>
      </w:r>
      <w:r>
        <w:t>candidate’s</w:t>
      </w:r>
      <w:r>
        <w:rPr>
          <w:spacing w:val="-7"/>
        </w:rPr>
        <w:t xml:space="preserve"> </w:t>
      </w:r>
      <w:r>
        <w:t>acceptance</w:t>
      </w:r>
      <w:r>
        <w:rPr>
          <w:spacing w:val="-6"/>
        </w:rPr>
        <w:t xml:space="preserve"> </w:t>
      </w:r>
      <w:r>
        <w:t>into</w:t>
      </w:r>
      <w:r>
        <w:rPr>
          <w:spacing w:val="-7"/>
        </w:rPr>
        <w:t xml:space="preserve"> </w:t>
      </w:r>
      <w:r>
        <w:t>a</w:t>
      </w:r>
      <w:r>
        <w:rPr>
          <w:spacing w:val="-3"/>
        </w:rPr>
        <w:t xml:space="preserve"> </w:t>
      </w:r>
      <w:r>
        <w:t>university</w:t>
      </w:r>
      <w:r>
        <w:rPr>
          <w:spacing w:val="-5"/>
        </w:rPr>
        <w:t xml:space="preserve"> </w:t>
      </w:r>
      <w:r>
        <w:t>based</w:t>
      </w:r>
      <w:r>
        <w:rPr>
          <w:spacing w:val="-5"/>
        </w:rPr>
        <w:t xml:space="preserve"> </w:t>
      </w:r>
      <w:r>
        <w:t>on</w:t>
      </w:r>
      <w:r>
        <w:rPr>
          <w:spacing w:val="-7"/>
        </w:rPr>
        <w:t xml:space="preserve"> </w:t>
      </w:r>
      <w:r>
        <w:t>key</w:t>
      </w:r>
      <w:r>
        <w:rPr>
          <w:spacing w:val="-2"/>
        </w:rPr>
        <w:t xml:space="preserve"> </w:t>
      </w:r>
      <w:r>
        <w:t>attributes</w:t>
      </w:r>
      <w:r>
        <w:rPr>
          <w:spacing w:val="-5"/>
        </w:rPr>
        <w:t xml:space="preserve"> </w:t>
      </w:r>
      <w:r>
        <w:t>such as</w:t>
      </w:r>
      <w:r>
        <w:rPr>
          <w:spacing w:val="-15"/>
        </w:rPr>
        <w:t xml:space="preserve"> </w:t>
      </w:r>
      <w:r>
        <w:t>GRE</w:t>
      </w:r>
      <w:r>
        <w:rPr>
          <w:spacing w:val="-15"/>
        </w:rPr>
        <w:t xml:space="preserve"> </w:t>
      </w:r>
      <w:r>
        <w:t>and</w:t>
      </w:r>
      <w:r>
        <w:rPr>
          <w:spacing w:val="-15"/>
        </w:rPr>
        <w:t xml:space="preserve"> </w:t>
      </w:r>
      <w:r>
        <w:t>TOEFL</w:t>
      </w:r>
      <w:r>
        <w:rPr>
          <w:spacing w:val="-15"/>
        </w:rPr>
        <w:t xml:space="preserve"> </w:t>
      </w:r>
      <w:r>
        <w:t>scores,</w:t>
      </w:r>
      <w:r>
        <w:rPr>
          <w:spacing w:val="-15"/>
        </w:rPr>
        <w:t xml:space="preserve"> </w:t>
      </w:r>
      <w:r>
        <w:t>undergraduate</w:t>
      </w:r>
      <w:r>
        <w:rPr>
          <w:spacing w:val="-15"/>
        </w:rPr>
        <w:t xml:space="preserve"> </w:t>
      </w:r>
      <w:r>
        <w:t>GPA,</w:t>
      </w:r>
      <w:r>
        <w:rPr>
          <w:spacing w:val="-15"/>
        </w:rPr>
        <w:t xml:space="preserve"> </w:t>
      </w:r>
      <w:r>
        <w:t>and</w:t>
      </w:r>
      <w:r>
        <w:rPr>
          <w:spacing w:val="-15"/>
        </w:rPr>
        <w:t xml:space="preserve"> </w:t>
      </w:r>
      <w:r>
        <w:t>other</w:t>
      </w:r>
      <w:r>
        <w:rPr>
          <w:spacing w:val="-15"/>
        </w:rPr>
        <w:t xml:space="preserve"> </w:t>
      </w:r>
      <w:r>
        <w:t>factors.</w:t>
      </w:r>
      <w:r>
        <w:rPr>
          <w:spacing w:val="-15"/>
        </w:rPr>
        <w:t xml:space="preserve"> </w:t>
      </w:r>
      <w:r>
        <w:t>The</w:t>
      </w:r>
      <w:r>
        <w:rPr>
          <w:spacing w:val="-15"/>
        </w:rPr>
        <w:t xml:space="preserve"> </w:t>
      </w:r>
      <w:r>
        <w:t>system</w:t>
      </w:r>
      <w:r>
        <w:rPr>
          <w:spacing w:val="-15"/>
        </w:rPr>
        <w:t xml:space="preserve"> </w:t>
      </w:r>
      <w:r>
        <w:t>enhances decision-making for applicants and institutions by providing data-driven insights.</w:t>
      </w:r>
    </w:p>
    <w:p w14:paraId="66CB4718" w14:textId="77777777" w:rsidR="00E21BAD" w:rsidRDefault="00A41DA0">
      <w:pPr>
        <w:pStyle w:val="BodyText"/>
        <w:spacing w:line="360" w:lineRule="auto"/>
        <w:ind w:left="1713" w:right="974"/>
        <w:jc w:val="both"/>
      </w:pPr>
      <w:r>
        <w:t>Phases:</w:t>
      </w:r>
      <w:r>
        <w:rPr>
          <w:spacing w:val="-15"/>
        </w:rPr>
        <w:t xml:space="preserve"> </w:t>
      </w:r>
      <w:r>
        <w:t>The</w:t>
      </w:r>
      <w:r>
        <w:rPr>
          <w:spacing w:val="-15"/>
        </w:rPr>
        <w:t xml:space="preserve"> </w:t>
      </w:r>
      <w:r>
        <w:t>project</w:t>
      </w:r>
      <w:r>
        <w:rPr>
          <w:spacing w:val="-15"/>
        </w:rPr>
        <w:t xml:space="preserve"> </w:t>
      </w:r>
      <w:r>
        <w:t>is</w:t>
      </w:r>
      <w:r>
        <w:rPr>
          <w:spacing w:val="-15"/>
        </w:rPr>
        <w:t xml:space="preserve"> </w:t>
      </w:r>
      <w:r>
        <w:t>divided</w:t>
      </w:r>
      <w:r>
        <w:rPr>
          <w:spacing w:val="-15"/>
        </w:rPr>
        <w:t xml:space="preserve"> </w:t>
      </w:r>
      <w:r>
        <w:t>into</w:t>
      </w:r>
      <w:r>
        <w:rPr>
          <w:spacing w:val="-15"/>
        </w:rPr>
        <w:t xml:space="preserve"> </w:t>
      </w:r>
      <w:r>
        <w:t>distinct</w:t>
      </w:r>
      <w:r>
        <w:rPr>
          <w:spacing w:val="-15"/>
        </w:rPr>
        <w:t xml:space="preserve"> </w:t>
      </w:r>
      <w:r>
        <w:t>phases,</w:t>
      </w:r>
      <w:r>
        <w:rPr>
          <w:spacing w:val="-15"/>
        </w:rPr>
        <w:t xml:space="preserve"> </w:t>
      </w:r>
      <w:r>
        <w:t>including</w:t>
      </w:r>
      <w:r>
        <w:rPr>
          <w:spacing w:val="-15"/>
        </w:rPr>
        <w:t xml:space="preserve"> </w:t>
      </w:r>
      <w:r>
        <w:t>data</w:t>
      </w:r>
      <w:r>
        <w:rPr>
          <w:spacing w:val="-15"/>
        </w:rPr>
        <w:t xml:space="preserve"> </w:t>
      </w:r>
      <w:r>
        <w:t>collection,</w:t>
      </w:r>
      <w:r>
        <w:rPr>
          <w:spacing w:val="-15"/>
        </w:rPr>
        <w:t xml:space="preserve"> </w:t>
      </w:r>
      <w:r>
        <w:t xml:space="preserve">exploratory analysis, model building, advanced machine learning techniques, deployment, and </w:t>
      </w:r>
      <w:r>
        <w:rPr>
          <w:spacing w:val="-2"/>
        </w:rPr>
        <w:t>monitoring.</w:t>
      </w:r>
    </w:p>
    <w:p w14:paraId="1F734CEC" w14:textId="77777777" w:rsidR="00E21BAD" w:rsidRDefault="00A41DA0">
      <w:pPr>
        <w:pStyle w:val="BodyText"/>
        <w:spacing w:before="1" w:line="360" w:lineRule="auto"/>
        <w:ind w:left="1713" w:right="972"/>
        <w:jc w:val="both"/>
      </w:pPr>
      <w:r>
        <w:t>Tools: The project employs a variety of tools, including Python libraries like pandas, seaborn,</w:t>
      </w:r>
      <w:r>
        <w:rPr>
          <w:spacing w:val="-14"/>
        </w:rPr>
        <w:t xml:space="preserve"> </w:t>
      </w:r>
      <w:r>
        <w:t>scikit-learn</w:t>
      </w:r>
      <w:r>
        <w:rPr>
          <w:spacing w:val="-12"/>
        </w:rPr>
        <w:t xml:space="preserve"> </w:t>
      </w:r>
      <w:r>
        <w:t>along</w:t>
      </w:r>
      <w:r>
        <w:rPr>
          <w:spacing w:val="-14"/>
        </w:rPr>
        <w:t xml:space="preserve"> </w:t>
      </w:r>
      <w:r>
        <w:t>with</w:t>
      </w:r>
      <w:r>
        <w:rPr>
          <w:spacing w:val="-14"/>
        </w:rPr>
        <w:t xml:space="preserve"> </w:t>
      </w:r>
      <w:r>
        <w:t>machine</w:t>
      </w:r>
      <w:r>
        <w:rPr>
          <w:spacing w:val="-15"/>
        </w:rPr>
        <w:t xml:space="preserve"> </w:t>
      </w:r>
      <w:r>
        <w:t>learning</w:t>
      </w:r>
      <w:r>
        <w:rPr>
          <w:spacing w:val="-12"/>
        </w:rPr>
        <w:t xml:space="preserve"> </w:t>
      </w:r>
      <w:r>
        <w:t>algorithms</w:t>
      </w:r>
      <w:r>
        <w:rPr>
          <w:spacing w:val="-14"/>
        </w:rPr>
        <w:t xml:space="preserve"> </w:t>
      </w:r>
      <w:r>
        <w:t>such</w:t>
      </w:r>
      <w:r>
        <w:rPr>
          <w:spacing w:val="-14"/>
        </w:rPr>
        <w:t xml:space="preserve"> </w:t>
      </w:r>
      <w:r>
        <w:t>as</w:t>
      </w:r>
      <w:r>
        <w:rPr>
          <w:spacing w:val="-14"/>
        </w:rPr>
        <w:t xml:space="preserve"> </w:t>
      </w:r>
      <w:r>
        <w:t>Linear</w:t>
      </w:r>
      <w:r>
        <w:rPr>
          <w:spacing w:val="-10"/>
        </w:rPr>
        <w:t xml:space="preserve"> </w:t>
      </w:r>
      <w:r>
        <w:t>Regression, Decision Tree Regressor, and Random Forest Regressor.</w:t>
      </w:r>
    </w:p>
    <w:p w14:paraId="255AAE1C" w14:textId="77777777" w:rsidR="00E21BAD" w:rsidRDefault="00E21BAD">
      <w:pPr>
        <w:pStyle w:val="BodyText"/>
        <w:spacing w:before="135"/>
      </w:pPr>
    </w:p>
    <w:p w14:paraId="22D640BD" w14:textId="77777777" w:rsidR="00E21BAD" w:rsidRDefault="00A41DA0">
      <w:pPr>
        <w:pStyle w:val="BodyText"/>
        <w:spacing w:before="1"/>
        <w:ind w:left="1713"/>
        <w:jc w:val="both"/>
      </w:pPr>
      <w:r>
        <w:t>Data</w:t>
      </w:r>
      <w:r>
        <w:rPr>
          <w:spacing w:val="-3"/>
        </w:rPr>
        <w:t xml:space="preserve"> </w:t>
      </w:r>
      <w:r>
        <w:t>Collection</w:t>
      </w:r>
      <w:r>
        <w:rPr>
          <w:spacing w:val="-4"/>
        </w:rPr>
        <w:t xml:space="preserve"> </w:t>
      </w:r>
      <w:r>
        <w:t>&amp;</w:t>
      </w:r>
      <w:r>
        <w:rPr>
          <w:spacing w:val="-3"/>
        </w:rPr>
        <w:t xml:space="preserve"> </w:t>
      </w:r>
      <w:r>
        <w:rPr>
          <w:spacing w:val="-2"/>
        </w:rPr>
        <w:t>Preparation</w:t>
      </w:r>
    </w:p>
    <w:p w14:paraId="107E60F7" w14:textId="77777777" w:rsidR="00E21BAD" w:rsidRDefault="00A41DA0">
      <w:pPr>
        <w:pStyle w:val="BodyText"/>
        <w:spacing w:before="141" w:line="360" w:lineRule="auto"/>
        <w:ind w:left="1713" w:right="977"/>
        <w:jc w:val="both"/>
      </w:pPr>
      <w:r>
        <w:t>Sourcing: The data is sourced from a publicly available dataset," admission_predict_system.csv," with attributes such as GRE Score, TOEFL Score, SOP, LOR, CGPA, and Chance of Admit.</w:t>
      </w:r>
    </w:p>
    <w:p w14:paraId="5B5A9016" w14:textId="77777777" w:rsidR="00E21BAD" w:rsidRDefault="00A41DA0">
      <w:pPr>
        <w:pStyle w:val="BodyText"/>
        <w:spacing w:line="360" w:lineRule="auto"/>
        <w:ind w:left="1713" w:right="1000"/>
      </w:pPr>
      <w:r>
        <w:t>Cleaning:</w:t>
      </w:r>
      <w:r>
        <w:rPr>
          <w:spacing w:val="30"/>
        </w:rPr>
        <w:t xml:space="preserve"> </w:t>
      </w:r>
      <w:r>
        <w:t>Steps include handling missing values, dropping irrelevant columns (e.g.,</w:t>
      </w:r>
      <w:r>
        <w:rPr>
          <w:spacing w:val="40"/>
        </w:rPr>
        <w:t xml:space="preserve"> </w:t>
      </w:r>
      <w:r>
        <w:t>Serial No.), and ensuring consistent datatypes.</w:t>
      </w:r>
    </w:p>
    <w:p w14:paraId="3C568A36" w14:textId="77777777" w:rsidR="00E21BAD" w:rsidRDefault="00A41DA0">
      <w:pPr>
        <w:pStyle w:val="BodyText"/>
        <w:spacing w:line="360" w:lineRule="auto"/>
        <w:ind w:left="1713" w:right="1000"/>
      </w:pPr>
      <w:r>
        <w:t>Feature</w:t>
      </w:r>
      <w:r>
        <w:rPr>
          <w:spacing w:val="-5"/>
        </w:rPr>
        <w:t xml:space="preserve"> </w:t>
      </w:r>
      <w:r>
        <w:t>Selection:</w:t>
      </w:r>
      <w:r>
        <w:rPr>
          <w:spacing w:val="26"/>
        </w:rPr>
        <w:t xml:space="preserve"> </w:t>
      </w:r>
      <w:r>
        <w:t>Independent</w:t>
      </w:r>
      <w:r>
        <w:rPr>
          <w:spacing w:val="-4"/>
        </w:rPr>
        <w:t xml:space="preserve"> </w:t>
      </w:r>
      <w:r>
        <w:t>variables</w:t>
      </w:r>
      <w:r>
        <w:rPr>
          <w:spacing w:val="-2"/>
        </w:rPr>
        <w:t xml:space="preserve"> </w:t>
      </w:r>
      <w:r>
        <w:t>like</w:t>
      </w:r>
      <w:r>
        <w:rPr>
          <w:spacing w:val="-5"/>
        </w:rPr>
        <w:t xml:space="preserve"> </w:t>
      </w:r>
      <w:r>
        <w:t>GRE</w:t>
      </w:r>
      <w:r>
        <w:rPr>
          <w:spacing w:val="-5"/>
        </w:rPr>
        <w:t xml:space="preserve"> </w:t>
      </w:r>
      <w:r>
        <w:t>Score</w:t>
      </w:r>
      <w:r>
        <w:rPr>
          <w:spacing w:val="25"/>
        </w:rPr>
        <w:t xml:space="preserve"> </w:t>
      </w:r>
      <w:r>
        <w:t>and</w:t>
      </w:r>
      <w:r>
        <w:rPr>
          <w:spacing w:val="-4"/>
        </w:rPr>
        <w:t xml:space="preserve"> </w:t>
      </w:r>
      <w:r>
        <w:t>CGPA</w:t>
      </w:r>
      <w:r>
        <w:rPr>
          <w:spacing w:val="-5"/>
        </w:rPr>
        <w:t xml:space="preserve"> </w:t>
      </w:r>
      <w:r>
        <w:t>are</w:t>
      </w:r>
      <w:r>
        <w:rPr>
          <w:spacing w:val="-3"/>
        </w:rPr>
        <w:t xml:space="preserve"> </w:t>
      </w:r>
      <w:r>
        <w:t>selected</w:t>
      </w:r>
      <w:r>
        <w:rPr>
          <w:spacing w:val="-4"/>
        </w:rPr>
        <w:t xml:space="preserve"> </w:t>
      </w:r>
      <w:r>
        <w:t>as predictors, while the dependent variable is Chance of Admit.</w:t>
      </w:r>
    </w:p>
    <w:p w14:paraId="5F011ADF" w14:textId="77777777" w:rsidR="00E21BAD" w:rsidRDefault="00A41DA0">
      <w:pPr>
        <w:pStyle w:val="BodyText"/>
        <w:spacing w:line="360" w:lineRule="auto"/>
        <w:ind w:left="1713" w:right="1000"/>
      </w:pPr>
      <w:r>
        <w:t>Scaling: Standardization of</w:t>
      </w:r>
      <w:r>
        <w:rPr>
          <w:spacing w:val="-2"/>
        </w:rPr>
        <w:t xml:space="preserve"> </w:t>
      </w:r>
      <w:r>
        <w:t>numerical features is performed using StandardScaler</w:t>
      </w:r>
      <w:r>
        <w:rPr>
          <w:spacing w:val="-4"/>
        </w:rPr>
        <w:t xml:space="preserve"> </w:t>
      </w:r>
      <w:r>
        <w:t>to ensure compatibility across machine learning models.</w:t>
      </w:r>
    </w:p>
    <w:p w14:paraId="4870D45F" w14:textId="77777777" w:rsidR="00E21BAD" w:rsidRDefault="00A41DA0">
      <w:pPr>
        <w:pStyle w:val="BodyText"/>
        <w:ind w:left="1713"/>
      </w:pPr>
      <w:r>
        <w:t>Exploratory</w:t>
      </w:r>
      <w:r>
        <w:rPr>
          <w:spacing w:val="-3"/>
        </w:rPr>
        <w:t xml:space="preserve"> </w:t>
      </w:r>
      <w:r>
        <w:t>Data</w:t>
      </w:r>
      <w:r>
        <w:rPr>
          <w:spacing w:val="-4"/>
        </w:rPr>
        <w:t xml:space="preserve"> </w:t>
      </w:r>
      <w:r>
        <w:t>Analysis</w:t>
      </w:r>
      <w:r>
        <w:rPr>
          <w:spacing w:val="-1"/>
        </w:rPr>
        <w:t xml:space="preserve"> </w:t>
      </w:r>
      <w:r>
        <w:rPr>
          <w:spacing w:val="-4"/>
        </w:rPr>
        <w:t>(EDA)</w:t>
      </w:r>
    </w:p>
    <w:p w14:paraId="2B9027EA" w14:textId="77777777" w:rsidR="00E21BAD" w:rsidRDefault="00A41DA0">
      <w:pPr>
        <w:pStyle w:val="BodyText"/>
        <w:spacing w:before="136" w:line="360" w:lineRule="auto"/>
        <w:ind w:left="1713"/>
      </w:pPr>
      <w:r>
        <w:t>Statistics:</w:t>
      </w:r>
      <w:r>
        <w:rPr>
          <w:spacing w:val="-11"/>
        </w:rPr>
        <w:t xml:space="preserve"> </w:t>
      </w:r>
      <w:r>
        <w:t>Descriptive</w:t>
      </w:r>
      <w:r>
        <w:rPr>
          <w:spacing w:val="-13"/>
        </w:rPr>
        <w:t xml:space="preserve"> </w:t>
      </w:r>
      <w:r>
        <w:t>statistics</w:t>
      </w:r>
      <w:r>
        <w:rPr>
          <w:spacing w:val="-11"/>
        </w:rPr>
        <w:t xml:space="preserve"> </w:t>
      </w:r>
      <w:r>
        <w:t>such</w:t>
      </w:r>
      <w:r>
        <w:rPr>
          <w:spacing w:val="-12"/>
        </w:rPr>
        <w:t xml:space="preserve"> </w:t>
      </w:r>
      <w:r>
        <w:t>as</w:t>
      </w:r>
      <w:r>
        <w:rPr>
          <w:spacing w:val="-9"/>
        </w:rPr>
        <w:t xml:space="preserve"> </w:t>
      </w:r>
      <w:r>
        <w:t>mean,</w:t>
      </w:r>
      <w:r>
        <w:rPr>
          <w:spacing w:val="-12"/>
        </w:rPr>
        <w:t xml:space="preserve"> </w:t>
      </w:r>
      <w:r>
        <w:t>median,</w:t>
      </w:r>
      <w:r>
        <w:rPr>
          <w:spacing w:val="-9"/>
        </w:rPr>
        <w:t xml:space="preserve"> </w:t>
      </w:r>
      <w:r>
        <w:t>and</w:t>
      </w:r>
      <w:r>
        <w:rPr>
          <w:spacing w:val="-12"/>
        </w:rPr>
        <w:t xml:space="preserve"> </w:t>
      </w:r>
      <w:r>
        <w:t>standard</w:t>
      </w:r>
      <w:r>
        <w:rPr>
          <w:spacing w:val="-12"/>
        </w:rPr>
        <w:t xml:space="preserve"> </w:t>
      </w:r>
      <w:r>
        <w:t>deviation</w:t>
      </w:r>
      <w:r>
        <w:rPr>
          <w:spacing w:val="-9"/>
        </w:rPr>
        <w:t xml:space="preserve"> </w:t>
      </w:r>
      <w:r>
        <w:t>provide</w:t>
      </w:r>
      <w:r>
        <w:rPr>
          <w:spacing w:val="-13"/>
        </w:rPr>
        <w:t xml:space="preserve"> </w:t>
      </w:r>
      <w:r>
        <w:t>a quantitative understanding of the dataset.</w:t>
      </w:r>
    </w:p>
    <w:p w14:paraId="545808F5" w14:textId="77777777" w:rsidR="00E21BAD" w:rsidRDefault="00A41DA0">
      <w:pPr>
        <w:pStyle w:val="BodyText"/>
        <w:spacing w:line="360" w:lineRule="auto"/>
        <w:ind w:left="1713" w:right="1000"/>
      </w:pPr>
      <w:r>
        <w:t>Visualizations:</w:t>
      </w:r>
      <w:r>
        <w:rPr>
          <w:spacing w:val="-13"/>
        </w:rPr>
        <w:t xml:space="preserve"> </w:t>
      </w:r>
      <w:r>
        <w:t>Histograms</w:t>
      </w:r>
      <w:r>
        <w:rPr>
          <w:spacing w:val="-6"/>
        </w:rPr>
        <w:t xml:space="preserve"> </w:t>
      </w:r>
      <w:r>
        <w:t>and</w:t>
      </w:r>
      <w:r>
        <w:rPr>
          <w:spacing w:val="-8"/>
        </w:rPr>
        <w:t xml:space="preserve"> </w:t>
      </w:r>
      <w:r>
        <w:t>KDE</w:t>
      </w:r>
      <w:r>
        <w:rPr>
          <w:spacing w:val="-8"/>
        </w:rPr>
        <w:t xml:space="preserve"> </w:t>
      </w:r>
      <w:r>
        <w:t>plots</w:t>
      </w:r>
      <w:r>
        <w:rPr>
          <w:spacing w:val="-10"/>
        </w:rPr>
        <w:t xml:space="preserve"> </w:t>
      </w:r>
      <w:r>
        <w:t>help</w:t>
      </w:r>
      <w:r>
        <w:rPr>
          <w:spacing w:val="-6"/>
        </w:rPr>
        <w:t xml:space="preserve"> </w:t>
      </w:r>
      <w:r>
        <w:t>identify</w:t>
      </w:r>
      <w:r>
        <w:rPr>
          <w:spacing w:val="-8"/>
        </w:rPr>
        <w:t xml:space="preserve"> </w:t>
      </w:r>
      <w:r>
        <w:t>the</w:t>
      </w:r>
      <w:r>
        <w:rPr>
          <w:spacing w:val="-12"/>
        </w:rPr>
        <w:t xml:space="preserve"> </w:t>
      </w:r>
      <w:r>
        <w:t>distribution</w:t>
      </w:r>
      <w:r>
        <w:rPr>
          <w:spacing w:val="-8"/>
        </w:rPr>
        <w:t xml:space="preserve"> </w:t>
      </w:r>
      <w:r>
        <w:t>of</w:t>
      </w:r>
      <w:r>
        <w:rPr>
          <w:spacing w:val="-7"/>
        </w:rPr>
        <w:t xml:space="preserve"> </w:t>
      </w:r>
      <w:r>
        <w:t>variables.</w:t>
      </w:r>
      <w:r>
        <w:rPr>
          <w:spacing w:val="-8"/>
        </w:rPr>
        <w:t xml:space="preserve"> </w:t>
      </w:r>
      <w:r>
        <w:t>A correlation heatmap reveals relationships among features.</w:t>
      </w:r>
    </w:p>
    <w:p w14:paraId="505C8DBF" w14:textId="77777777" w:rsidR="00E21BAD" w:rsidRDefault="00A41DA0">
      <w:pPr>
        <w:pStyle w:val="BodyText"/>
        <w:spacing w:line="360" w:lineRule="auto"/>
        <w:ind w:left="1713" w:right="1000"/>
      </w:pPr>
      <w:r>
        <w:t>Correlation:</w:t>
      </w:r>
      <w:r>
        <w:rPr>
          <w:spacing w:val="-9"/>
        </w:rPr>
        <w:t xml:space="preserve"> </w:t>
      </w:r>
      <w:r>
        <w:t>Significant</w:t>
      </w:r>
      <w:r>
        <w:rPr>
          <w:spacing w:val="-9"/>
        </w:rPr>
        <w:t xml:space="preserve"> </w:t>
      </w:r>
      <w:r>
        <w:t>positive</w:t>
      </w:r>
      <w:r>
        <w:rPr>
          <w:spacing w:val="-10"/>
        </w:rPr>
        <w:t xml:space="preserve"> </w:t>
      </w:r>
      <w:r>
        <w:t>correlations</w:t>
      </w:r>
      <w:r>
        <w:rPr>
          <w:spacing w:val="-9"/>
        </w:rPr>
        <w:t xml:space="preserve"> </w:t>
      </w:r>
      <w:r>
        <w:t>are</w:t>
      </w:r>
      <w:r>
        <w:rPr>
          <w:spacing w:val="-10"/>
        </w:rPr>
        <w:t xml:space="preserve"> </w:t>
      </w:r>
      <w:r>
        <w:t>observed</w:t>
      </w:r>
      <w:r>
        <w:rPr>
          <w:spacing w:val="-9"/>
        </w:rPr>
        <w:t xml:space="preserve"> </w:t>
      </w:r>
      <w:r>
        <w:t>between</w:t>
      </w:r>
      <w:r>
        <w:rPr>
          <w:spacing w:val="-7"/>
        </w:rPr>
        <w:t xml:space="preserve"> </w:t>
      </w:r>
      <w:r>
        <w:t>features</w:t>
      </w:r>
      <w:r>
        <w:rPr>
          <w:spacing w:val="-7"/>
        </w:rPr>
        <w:t xml:space="preserve"> </w:t>
      </w:r>
      <w:r>
        <w:t>like</w:t>
      </w:r>
      <w:r>
        <w:rPr>
          <w:spacing w:val="-13"/>
        </w:rPr>
        <w:t xml:space="preserve"> </w:t>
      </w:r>
      <w:r>
        <w:t>CGPA and GRE Score with the target variable Chance of Admit.</w:t>
      </w:r>
    </w:p>
    <w:p w14:paraId="09B6C410" w14:textId="77777777" w:rsidR="00E21BAD" w:rsidRDefault="00A41DA0">
      <w:pPr>
        <w:pStyle w:val="BodyText"/>
        <w:ind w:left="1713"/>
      </w:pPr>
      <w:r>
        <w:t>Outliers:</w:t>
      </w:r>
      <w:r>
        <w:rPr>
          <w:spacing w:val="-9"/>
        </w:rPr>
        <w:t xml:space="preserve"> </w:t>
      </w:r>
      <w:r>
        <w:t>Visualizations</w:t>
      </w:r>
      <w:r>
        <w:rPr>
          <w:spacing w:val="-4"/>
        </w:rPr>
        <w:t xml:space="preserve"> </w:t>
      </w:r>
      <w:r>
        <w:t>like</w:t>
      </w:r>
      <w:r>
        <w:rPr>
          <w:spacing w:val="-5"/>
        </w:rPr>
        <w:t xml:space="preserve"> </w:t>
      </w:r>
      <w:r>
        <w:t>box</w:t>
      </w:r>
      <w:r>
        <w:rPr>
          <w:spacing w:val="-1"/>
        </w:rPr>
        <w:t xml:space="preserve"> </w:t>
      </w:r>
      <w:r>
        <w:t>plots</w:t>
      </w:r>
      <w:r>
        <w:rPr>
          <w:spacing w:val="-4"/>
        </w:rPr>
        <w:t xml:space="preserve"> </w:t>
      </w:r>
      <w:r>
        <w:t>are</w:t>
      </w:r>
      <w:r>
        <w:rPr>
          <w:spacing w:val="-3"/>
        </w:rPr>
        <w:t xml:space="preserve"> </w:t>
      </w:r>
      <w:r>
        <w:t>used</w:t>
      </w:r>
      <w:r>
        <w:rPr>
          <w:spacing w:val="-1"/>
        </w:rPr>
        <w:t xml:space="preserve"> </w:t>
      </w:r>
      <w:r>
        <w:t>to</w:t>
      </w:r>
      <w:r>
        <w:rPr>
          <w:spacing w:val="-1"/>
        </w:rPr>
        <w:t xml:space="preserve"> </w:t>
      </w:r>
      <w:r>
        <w:t>detect</w:t>
      </w:r>
      <w:r>
        <w:rPr>
          <w:spacing w:val="1"/>
        </w:rPr>
        <w:t xml:space="preserve"> </w:t>
      </w:r>
      <w:r>
        <w:rPr>
          <w:spacing w:val="-2"/>
        </w:rPr>
        <w:t>outliers.</w:t>
      </w:r>
    </w:p>
    <w:p w14:paraId="438C4DF6" w14:textId="77777777" w:rsidR="00E21BAD" w:rsidRDefault="00E21BAD">
      <w:pPr>
        <w:pStyle w:val="BodyText"/>
        <w:sectPr w:rsidR="00E21BAD">
          <w:pgSz w:w="11910" w:h="16840"/>
          <w:pgMar w:top="1340" w:right="425" w:bottom="880" w:left="425" w:header="0" w:footer="695" w:gutter="0"/>
          <w:pgBorders w:offsetFrom="page">
            <w:top w:val="single" w:sz="4" w:space="24" w:color="000000"/>
            <w:left w:val="single" w:sz="4" w:space="23" w:color="000000"/>
            <w:bottom w:val="single" w:sz="4" w:space="23" w:color="000000"/>
            <w:right w:val="single" w:sz="4" w:space="23" w:color="000000"/>
          </w:pgBorders>
          <w:cols w:space="720"/>
        </w:sectPr>
      </w:pPr>
    </w:p>
    <w:p w14:paraId="7897C063" w14:textId="77777777" w:rsidR="00E21BAD" w:rsidRDefault="00A41DA0">
      <w:pPr>
        <w:pStyle w:val="BodyText"/>
        <w:spacing w:before="79"/>
        <w:ind w:left="1713"/>
      </w:pPr>
      <w:r>
        <w:lastRenderedPageBreak/>
        <w:t>Model</w:t>
      </w:r>
      <w:r>
        <w:rPr>
          <w:spacing w:val="-6"/>
        </w:rPr>
        <w:t xml:space="preserve"> </w:t>
      </w:r>
      <w:r>
        <w:rPr>
          <w:spacing w:val="-2"/>
        </w:rPr>
        <w:t>Building</w:t>
      </w:r>
    </w:p>
    <w:p w14:paraId="70BC96FD" w14:textId="77777777" w:rsidR="00E21BAD" w:rsidRDefault="00A41DA0">
      <w:pPr>
        <w:pStyle w:val="BodyText"/>
        <w:spacing w:before="134"/>
        <w:ind w:left="1713"/>
      </w:pPr>
      <w:r>
        <w:t>Three</w:t>
      </w:r>
      <w:r>
        <w:rPr>
          <w:spacing w:val="-7"/>
        </w:rPr>
        <w:t xml:space="preserve"> </w:t>
      </w:r>
      <w:r>
        <w:t>primary</w:t>
      </w:r>
      <w:r>
        <w:rPr>
          <w:spacing w:val="-7"/>
        </w:rPr>
        <w:t xml:space="preserve"> </w:t>
      </w:r>
      <w:r>
        <w:t>models</w:t>
      </w:r>
      <w:r>
        <w:rPr>
          <w:spacing w:val="-7"/>
        </w:rPr>
        <w:t xml:space="preserve"> </w:t>
      </w:r>
      <w:r>
        <w:t>are</w:t>
      </w:r>
      <w:r>
        <w:rPr>
          <w:spacing w:val="-6"/>
        </w:rPr>
        <w:t xml:space="preserve"> </w:t>
      </w:r>
      <w:r>
        <w:rPr>
          <w:spacing w:val="-2"/>
        </w:rPr>
        <w:t>implemented:</w:t>
      </w:r>
    </w:p>
    <w:p w14:paraId="0DF96006" w14:textId="77777777" w:rsidR="00E21BAD" w:rsidRDefault="00A41DA0">
      <w:pPr>
        <w:pStyle w:val="BodyText"/>
        <w:spacing w:before="139" w:line="360" w:lineRule="auto"/>
        <w:ind w:left="1713" w:right="1000"/>
      </w:pPr>
      <w:r>
        <w:t>Linear Regression: Captures linear relationships between features and the target. Decision</w:t>
      </w:r>
      <w:r>
        <w:rPr>
          <w:spacing w:val="-4"/>
        </w:rPr>
        <w:t xml:space="preserve"> </w:t>
      </w:r>
      <w:r>
        <w:t>Tree</w:t>
      </w:r>
      <w:r>
        <w:rPr>
          <w:spacing w:val="-4"/>
        </w:rPr>
        <w:t xml:space="preserve"> </w:t>
      </w:r>
      <w:r>
        <w:t>Regressor:</w:t>
      </w:r>
      <w:r>
        <w:rPr>
          <w:spacing w:val="-3"/>
        </w:rPr>
        <w:t xml:space="preserve"> </w:t>
      </w:r>
      <w:r>
        <w:t>Captures</w:t>
      </w:r>
      <w:r>
        <w:rPr>
          <w:spacing w:val="-3"/>
        </w:rPr>
        <w:t xml:space="preserve"> </w:t>
      </w:r>
      <w:r>
        <w:t>non-linear</w:t>
      </w:r>
      <w:r>
        <w:rPr>
          <w:spacing w:val="-5"/>
        </w:rPr>
        <w:t xml:space="preserve"> </w:t>
      </w:r>
      <w:r>
        <w:t>relationships</w:t>
      </w:r>
      <w:r>
        <w:rPr>
          <w:spacing w:val="-3"/>
        </w:rPr>
        <w:t xml:space="preserve"> </w:t>
      </w:r>
      <w:r>
        <w:t>but</w:t>
      </w:r>
      <w:r>
        <w:rPr>
          <w:spacing w:val="-6"/>
        </w:rPr>
        <w:t xml:space="preserve"> </w:t>
      </w:r>
      <w:r>
        <w:t>is</w:t>
      </w:r>
      <w:r>
        <w:rPr>
          <w:spacing w:val="-4"/>
        </w:rPr>
        <w:t xml:space="preserve"> </w:t>
      </w:r>
      <w:r>
        <w:t>prone</w:t>
      </w:r>
      <w:r>
        <w:rPr>
          <w:spacing w:val="-4"/>
        </w:rPr>
        <w:t xml:space="preserve"> </w:t>
      </w:r>
      <w:r>
        <w:t>to</w:t>
      </w:r>
      <w:r>
        <w:rPr>
          <w:spacing w:val="-7"/>
        </w:rPr>
        <w:t xml:space="preserve"> </w:t>
      </w:r>
      <w:r>
        <w:t>overfitting. Random</w:t>
      </w:r>
      <w:r>
        <w:rPr>
          <w:spacing w:val="27"/>
        </w:rPr>
        <w:t xml:space="preserve"> </w:t>
      </w:r>
      <w:r>
        <w:t>Forest</w:t>
      </w:r>
      <w:r>
        <w:rPr>
          <w:spacing w:val="-1"/>
        </w:rPr>
        <w:t xml:space="preserve"> </w:t>
      </w:r>
      <w:r>
        <w:t>Regressor:</w:t>
      </w:r>
      <w:r>
        <w:rPr>
          <w:spacing w:val="-3"/>
        </w:rPr>
        <w:t xml:space="preserve"> </w:t>
      </w:r>
      <w:r>
        <w:t>An ensemble</w:t>
      </w:r>
      <w:r>
        <w:rPr>
          <w:spacing w:val="-2"/>
        </w:rPr>
        <w:t xml:space="preserve"> </w:t>
      </w:r>
      <w:r>
        <w:t>method</w:t>
      </w:r>
      <w:r>
        <w:rPr>
          <w:spacing w:val="-1"/>
        </w:rPr>
        <w:t xml:space="preserve"> </w:t>
      </w:r>
      <w:r>
        <w:t>that</w:t>
      </w:r>
      <w:r>
        <w:rPr>
          <w:spacing w:val="29"/>
        </w:rPr>
        <w:t xml:space="preserve"> </w:t>
      </w:r>
      <w:r>
        <w:t>balances</w:t>
      </w:r>
      <w:r>
        <w:rPr>
          <w:spacing w:val="27"/>
        </w:rPr>
        <w:t xml:space="preserve"> </w:t>
      </w:r>
      <w:r>
        <w:t>bias</w:t>
      </w:r>
      <w:r>
        <w:rPr>
          <w:spacing w:val="27"/>
        </w:rPr>
        <w:t xml:space="preserve"> </w:t>
      </w:r>
      <w:r>
        <w:t>and variance</w:t>
      </w:r>
      <w:r>
        <w:rPr>
          <w:spacing w:val="28"/>
        </w:rPr>
        <w:t xml:space="preserve"> </w:t>
      </w:r>
      <w:r>
        <w:t>for improved accuracy.</w:t>
      </w:r>
    </w:p>
    <w:p w14:paraId="32E58040" w14:textId="77777777" w:rsidR="00E21BAD" w:rsidRDefault="00A41DA0">
      <w:pPr>
        <w:pStyle w:val="BodyText"/>
        <w:spacing w:before="1" w:line="360" w:lineRule="auto"/>
        <w:ind w:left="1713" w:right="972"/>
        <w:jc w:val="both"/>
      </w:pPr>
      <w:r>
        <w:t xml:space="preserve">Training and Validation: The dataset is split into training (75%) and test sets (25%) to evaluate the models. Performance metrics </w:t>
      </w:r>
      <w:r>
        <w:t>such as R-square, Adjusted R-square, Mean Absolute Error, and Root Mean Square Error are computed.</w:t>
      </w:r>
    </w:p>
    <w:p w14:paraId="2975E853" w14:textId="77777777" w:rsidR="00E21BAD" w:rsidRDefault="00A41DA0">
      <w:pPr>
        <w:pStyle w:val="BodyText"/>
        <w:spacing w:line="272" w:lineRule="exact"/>
        <w:ind w:left="1713"/>
        <w:jc w:val="both"/>
      </w:pPr>
      <w:r>
        <w:t>Advanced</w:t>
      </w:r>
      <w:r>
        <w:rPr>
          <w:spacing w:val="-11"/>
        </w:rPr>
        <w:t xml:space="preserve"> </w:t>
      </w:r>
      <w:r>
        <w:t>Machine</w:t>
      </w:r>
      <w:r>
        <w:rPr>
          <w:spacing w:val="-10"/>
        </w:rPr>
        <w:t xml:space="preserve"> </w:t>
      </w:r>
      <w:r>
        <w:rPr>
          <w:spacing w:val="-2"/>
        </w:rPr>
        <w:t>Learning</w:t>
      </w:r>
    </w:p>
    <w:p w14:paraId="2B5E8029" w14:textId="77777777" w:rsidR="00E21BAD" w:rsidRDefault="00A41DA0">
      <w:pPr>
        <w:pStyle w:val="BodyText"/>
        <w:spacing w:before="141" w:line="360" w:lineRule="auto"/>
        <w:ind w:left="1713" w:right="1000"/>
      </w:pPr>
      <w:r>
        <w:rPr>
          <w:spacing w:val="-2"/>
        </w:rPr>
        <w:t>Ensembles:</w:t>
      </w:r>
      <w:r>
        <w:rPr>
          <w:spacing w:val="-8"/>
        </w:rPr>
        <w:t xml:space="preserve"> </w:t>
      </w:r>
      <w:r>
        <w:rPr>
          <w:spacing w:val="-2"/>
        </w:rPr>
        <w:t>Random</w:t>
      </w:r>
      <w:r>
        <w:rPr>
          <w:spacing w:val="-4"/>
        </w:rPr>
        <w:t xml:space="preserve"> </w:t>
      </w:r>
      <w:r>
        <w:rPr>
          <w:spacing w:val="-2"/>
        </w:rPr>
        <w:t>Forest</w:t>
      </w:r>
      <w:r>
        <w:rPr>
          <w:spacing w:val="-4"/>
        </w:rPr>
        <w:t xml:space="preserve"> </w:t>
      </w:r>
      <w:r>
        <w:rPr>
          <w:spacing w:val="-2"/>
        </w:rPr>
        <w:t>is</w:t>
      </w:r>
      <w:r>
        <w:rPr>
          <w:spacing w:val="-8"/>
        </w:rPr>
        <w:t xml:space="preserve"> </w:t>
      </w:r>
      <w:r>
        <w:rPr>
          <w:spacing w:val="-2"/>
        </w:rPr>
        <w:t>used</w:t>
      </w:r>
      <w:r>
        <w:rPr>
          <w:spacing w:val="-5"/>
        </w:rPr>
        <w:t xml:space="preserve"> </w:t>
      </w:r>
      <w:r>
        <w:rPr>
          <w:spacing w:val="-2"/>
        </w:rPr>
        <w:t>as</w:t>
      </w:r>
      <w:r>
        <w:rPr>
          <w:spacing w:val="-5"/>
        </w:rPr>
        <w:t xml:space="preserve"> </w:t>
      </w:r>
      <w:r>
        <w:rPr>
          <w:spacing w:val="-2"/>
        </w:rPr>
        <w:t>an</w:t>
      </w:r>
      <w:r>
        <w:rPr>
          <w:spacing w:val="-5"/>
        </w:rPr>
        <w:t xml:space="preserve"> </w:t>
      </w:r>
      <w:r>
        <w:rPr>
          <w:spacing w:val="-2"/>
        </w:rPr>
        <w:t>ensemble</w:t>
      </w:r>
      <w:r>
        <w:rPr>
          <w:spacing w:val="-7"/>
        </w:rPr>
        <w:t xml:space="preserve"> </w:t>
      </w:r>
      <w:r>
        <w:rPr>
          <w:spacing w:val="-2"/>
        </w:rPr>
        <w:t>method,</w:t>
      </w:r>
      <w:r>
        <w:rPr>
          <w:spacing w:val="-8"/>
        </w:rPr>
        <w:t xml:space="preserve"> </w:t>
      </w:r>
      <w:r>
        <w:rPr>
          <w:spacing w:val="-2"/>
        </w:rPr>
        <w:t>combining</w:t>
      </w:r>
      <w:r>
        <w:rPr>
          <w:spacing w:val="-8"/>
        </w:rPr>
        <w:t xml:space="preserve"> </w:t>
      </w:r>
      <w:r>
        <w:rPr>
          <w:spacing w:val="-2"/>
        </w:rPr>
        <w:t>multiple</w:t>
      </w:r>
      <w:r>
        <w:rPr>
          <w:spacing w:val="-7"/>
        </w:rPr>
        <w:t xml:space="preserve"> </w:t>
      </w:r>
      <w:r>
        <w:rPr>
          <w:spacing w:val="-2"/>
        </w:rPr>
        <w:t xml:space="preserve">decision </w:t>
      </w:r>
      <w:r>
        <w:t>trees to improve prediction accuracy.</w:t>
      </w:r>
    </w:p>
    <w:p w14:paraId="63676DB9" w14:textId="77777777" w:rsidR="00E21BAD" w:rsidRDefault="00A41DA0">
      <w:pPr>
        <w:pStyle w:val="BodyText"/>
        <w:spacing w:line="360" w:lineRule="auto"/>
        <w:ind w:left="1713" w:right="1000"/>
      </w:pPr>
      <w:r>
        <w:t>Hyperparameter</w:t>
      </w:r>
      <w:r>
        <w:rPr>
          <w:spacing w:val="-6"/>
        </w:rPr>
        <w:t xml:space="preserve"> </w:t>
      </w:r>
      <w:r>
        <w:t>Tuning:</w:t>
      </w:r>
      <w:r>
        <w:rPr>
          <w:spacing w:val="-3"/>
        </w:rPr>
        <w:t xml:space="preserve"> </w:t>
      </w:r>
      <w:r>
        <w:t>GridSearchCV</w:t>
      </w:r>
      <w:r>
        <w:rPr>
          <w:spacing w:val="-6"/>
        </w:rPr>
        <w:t xml:space="preserve"> </w:t>
      </w:r>
      <w:r>
        <w:t>is</w:t>
      </w:r>
      <w:r>
        <w:rPr>
          <w:spacing w:val="-5"/>
        </w:rPr>
        <w:t xml:space="preserve"> </w:t>
      </w:r>
      <w:r>
        <w:t>planned</w:t>
      </w:r>
      <w:r>
        <w:rPr>
          <w:spacing w:val="-3"/>
        </w:rPr>
        <w:t xml:space="preserve"> </w:t>
      </w:r>
      <w:r>
        <w:t>for</w:t>
      </w:r>
      <w:r>
        <w:rPr>
          <w:spacing w:val="-6"/>
        </w:rPr>
        <w:t xml:space="preserve"> </w:t>
      </w:r>
      <w:r>
        <w:t>fine-tuning</w:t>
      </w:r>
      <w:r>
        <w:rPr>
          <w:spacing w:val="-5"/>
        </w:rPr>
        <w:t xml:space="preserve"> </w:t>
      </w:r>
      <w:r>
        <w:t>models,</w:t>
      </w:r>
      <w:r>
        <w:rPr>
          <w:spacing w:val="-5"/>
        </w:rPr>
        <w:t xml:space="preserve"> </w:t>
      </w:r>
      <w:r>
        <w:t>including parameters like tree depth and the number of estimators for Random Forest.</w:t>
      </w:r>
    </w:p>
    <w:p w14:paraId="11E94154" w14:textId="77777777" w:rsidR="00E21BAD" w:rsidRDefault="00A41DA0">
      <w:pPr>
        <w:pStyle w:val="BodyText"/>
        <w:spacing w:line="360" w:lineRule="auto"/>
        <w:ind w:left="1713" w:right="1000"/>
      </w:pPr>
      <w:r>
        <w:t>Deep</w:t>
      </w:r>
      <w:r>
        <w:rPr>
          <w:spacing w:val="-2"/>
        </w:rPr>
        <w:t xml:space="preserve"> </w:t>
      </w:r>
      <w:r>
        <w:t>Learning:</w:t>
      </w:r>
      <w:r>
        <w:rPr>
          <w:spacing w:val="-4"/>
        </w:rPr>
        <w:t xml:space="preserve"> </w:t>
      </w:r>
      <w:r>
        <w:t>This</w:t>
      </w:r>
      <w:r>
        <w:rPr>
          <w:spacing w:val="-4"/>
        </w:rPr>
        <w:t xml:space="preserve"> </w:t>
      </w:r>
      <w:r>
        <w:t>phase</w:t>
      </w:r>
      <w:r>
        <w:rPr>
          <w:spacing w:val="-5"/>
        </w:rPr>
        <w:t xml:space="preserve"> </w:t>
      </w:r>
      <w:r>
        <w:t>can</w:t>
      </w:r>
      <w:r>
        <w:rPr>
          <w:spacing w:val="-2"/>
        </w:rPr>
        <w:t xml:space="preserve"> </w:t>
      </w:r>
      <w:r>
        <w:t>include</w:t>
      </w:r>
      <w:r>
        <w:rPr>
          <w:spacing w:val="-5"/>
        </w:rPr>
        <w:t xml:space="preserve"> </w:t>
      </w:r>
      <w:r>
        <w:t>experimentation</w:t>
      </w:r>
      <w:r>
        <w:rPr>
          <w:spacing w:val="-4"/>
        </w:rPr>
        <w:t xml:space="preserve"> </w:t>
      </w:r>
      <w:r>
        <w:t>with</w:t>
      </w:r>
      <w:r>
        <w:rPr>
          <w:spacing w:val="-7"/>
        </w:rPr>
        <w:t xml:space="preserve"> </w:t>
      </w:r>
      <w:r>
        <w:t>deep neural</w:t>
      </w:r>
      <w:r>
        <w:rPr>
          <w:spacing w:val="-4"/>
        </w:rPr>
        <w:t xml:space="preserve"> </w:t>
      </w:r>
      <w:r>
        <w:t>networks</w:t>
      </w:r>
      <w:r>
        <w:rPr>
          <w:spacing w:val="-2"/>
        </w:rPr>
        <w:t xml:space="preserve"> </w:t>
      </w:r>
      <w:r>
        <w:t>for further improvements.</w:t>
      </w:r>
    </w:p>
    <w:p w14:paraId="3C7BF54E" w14:textId="77777777" w:rsidR="00E21BAD" w:rsidRDefault="00A41DA0" w:rsidP="00D81B7B">
      <w:pPr>
        <w:pStyle w:val="BodyText"/>
        <w:spacing w:before="139" w:line="360" w:lineRule="auto"/>
        <w:ind w:left="1713" w:right="974"/>
        <w:jc w:val="both"/>
      </w:pPr>
      <w:r>
        <w:t>Model Training and Testing: The data is split into training and testing sets using stratified sampling to ensure the target variable's proportional representation. Models are trained on the training set and evaluated on the test set using performance metrics such as R-squared (R^2), Mean Absolute Error (MAE), and Root Mean Square Error (RMSE).</w:t>
      </w:r>
    </w:p>
    <w:p w14:paraId="7A7E773E" w14:textId="77777777" w:rsidR="00E21BAD" w:rsidRDefault="00A41DA0" w:rsidP="00D81B7B">
      <w:pPr>
        <w:pStyle w:val="BodyText"/>
        <w:spacing w:before="139" w:line="360" w:lineRule="auto"/>
        <w:ind w:left="1713" w:right="974"/>
        <w:jc w:val="both"/>
      </w:pPr>
      <w:r>
        <w:t>Advanced Machine Learning: To further improve model performance, ensemble learning methods like Random Forests are explored. Hyperparameter tuning using GridSearchCV is applied to optimize model settings, including tree depth, minimum samples per split, and number of estimators. K-fold cross-validation ensures the model generalizes well.</w:t>
      </w:r>
    </w:p>
    <w:p w14:paraId="60B1716B" w14:textId="77777777" w:rsidR="00E21BAD" w:rsidRDefault="00A41DA0" w:rsidP="00D81B7B">
      <w:pPr>
        <w:pStyle w:val="BodyText"/>
        <w:spacing w:before="139" w:line="360" w:lineRule="auto"/>
        <w:ind w:left="1713" w:right="974"/>
        <w:jc w:val="both"/>
      </w:pPr>
      <w:r>
        <w:t xml:space="preserve">Potential for Deep Learning: For future phases, deep neural networks (DNNs) may be </w:t>
      </w:r>
      <w:r>
        <w:t>explored. Frameworks like TensorFlow or PyTorch could be employed to build and train more complex models, potentially increasing accuracy. Neural networks can capture complex patterns, especially in larger datasets.</w:t>
      </w:r>
    </w:p>
    <w:p w14:paraId="1259054B" w14:textId="77777777" w:rsidR="00E21BAD" w:rsidRDefault="00A41DA0" w:rsidP="00D81B7B">
      <w:pPr>
        <w:pStyle w:val="BodyText"/>
        <w:spacing w:before="139" w:line="360" w:lineRule="auto"/>
        <w:ind w:left="1713" w:right="974"/>
        <w:jc w:val="both"/>
      </w:pPr>
      <w:r>
        <w:t>Model Evaluation and Selection: Each trained model is evaluated on test data using R^2, MAE, and RMSE. Comparisons are visualized through bar plots. Based on the results, the most suitable model is selected for deployment. Random Forest often performs best due to its ability to manage bias and variance.</w:t>
      </w:r>
    </w:p>
    <w:p w14:paraId="5CA34148" w14:textId="050EAE35" w:rsidR="00E21BAD" w:rsidRPr="00D81B7B" w:rsidRDefault="00A41DA0" w:rsidP="00367AA4">
      <w:pPr>
        <w:pStyle w:val="BodyText"/>
        <w:spacing w:before="139" w:line="360" w:lineRule="auto"/>
        <w:ind w:left="1713" w:right="974"/>
        <w:jc w:val="both"/>
      </w:pPr>
      <w:r w:rsidRPr="00D81B7B">
        <w:lastRenderedPageBreak/>
        <w:t>Deployment and Real-time Prediction: Once the model is finalized, it is saved using joblib or pickle. The</w:t>
      </w:r>
      <w:r w:rsidRPr="00D81B7B">
        <w:t xml:space="preserve"> </w:t>
      </w:r>
      <w:r w:rsidRPr="00D81B7B">
        <w:t xml:space="preserve"> FastAPI backend loads this model and exposes prediction endpoints. The frontend, built with HTML/CSS/JavaScript, accepts input features and displays the prediction results returned by the API.</w:t>
      </w:r>
      <w:r w:rsidR="00367AA4">
        <w:t xml:space="preserve"> </w:t>
      </w:r>
      <w:r w:rsidRPr="00D81B7B">
        <w:t>TOEFL score, SOP, LOR, CGPA, and research status. The values are sent via HTTP requests to the FastAPI backend, which returns the probability of admission. Results are dynamically displayed, providing an engaging and informative user experience.</w:t>
      </w:r>
    </w:p>
    <w:p w14:paraId="7E0C549F" w14:textId="77777777" w:rsidR="00E21BAD" w:rsidRPr="00D81B7B" w:rsidRDefault="00A41DA0" w:rsidP="00367AA4">
      <w:pPr>
        <w:pStyle w:val="BodyText"/>
        <w:spacing w:before="139" w:line="360" w:lineRule="auto"/>
        <w:ind w:left="1713" w:right="974"/>
        <w:jc w:val="both"/>
      </w:pPr>
      <w:r w:rsidRPr="00D81B7B">
        <w:t>Interpretability: To increase user trust, model interpretability tools like SHAP values or feature importance graphs are integrated. These tools explain which features most influenced a specific prediction, which is especially important for stakeholders unfamiliar with machine learning.</w:t>
      </w:r>
    </w:p>
    <w:p w14:paraId="3A17666D" w14:textId="77777777" w:rsidR="00E21BAD" w:rsidRPr="00D81B7B" w:rsidRDefault="00A41DA0" w:rsidP="00367AA4">
      <w:pPr>
        <w:pStyle w:val="BodyText"/>
        <w:spacing w:before="139" w:line="360" w:lineRule="auto"/>
        <w:ind w:left="1713" w:right="974"/>
        <w:jc w:val="both"/>
      </w:pPr>
      <w:r w:rsidRPr="00D81B7B">
        <w:t>Security and Ethics: Data privacy and ethical considerations are crucial. Inputs and outputs are validated to prevent injection attacks. Sensitive data is encrypted in transit and at rest. The system avoids biases by regularly testing for fairness across demographic groups.</w:t>
      </w:r>
    </w:p>
    <w:p w14:paraId="2EC13772" w14:textId="77777777" w:rsidR="00E21BAD" w:rsidRPr="00D81B7B" w:rsidRDefault="00A41DA0" w:rsidP="00367AA4">
      <w:pPr>
        <w:pStyle w:val="BodyText"/>
        <w:spacing w:before="139" w:line="360" w:lineRule="auto"/>
        <w:ind w:left="1713" w:right="974"/>
        <w:jc w:val="both"/>
      </w:pPr>
      <w:r w:rsidRPr="00D81B7B">
        <w:t>Monitoring and Maintenance: After deployment, system performance is monitored using tools such as</w:t>
      </w:r>
      <w:r w:rsidRPr="00D81B7B">
        <w:t xml:space="preserve">  </w:t>
      </w:r>
      <w:r w:rsidRPr="00D81B7B">
        <w:t xml:space="preserve"> Prometheus or custom logging scripts. Retraining schedules are defined to update the model with new data periodically. Performance drift is tracked to ensure accuracy remains consistent over time.</w:t>
      </w:r>
    </w:p>
    <w:p w14:paraId="4578CDB5" w14:textId="77777777" w:rsidR="00E21BAD" w:rsidRPr="00D81B7B" w:rsidRDefault="00A41DA0" w:rsidP="00367AA4">
      <w:pPr>
        <w:pStyle w:val="BodyText"/>
        <w:spacing w:before="139" w:line="360" w:lineRule="auto"/>
        <w:ind w:left="1713" w:right="974"/>
        <w:jc w:val="both"/>
      </w:pPr>
      <w:r w:rsidRPr="00D81B7B">
        <w:t>User Roles and Access: The system defines two primary user roles—Students and Admins. Admins can manage datasets, view aggregated analytics, and initiate model retraining. Students can only input personal data and view their prediction. Role-based access control (RBAC) ensures only authorized actions are performed.</w:t>
      </w:r>
    </w:p>
    <w:p w14:paraId="4678628F" w14:textId="77777777" w:rsidR="00E21BAD" w:rsidRPr="00D81B7B" w:rsidRDefault="00A41DA0" w:rsidP="00367AA4">
      <w:pPr>
        <w:pStyle w:val="BodyText"/>
        <w:spacing w:before="139" w:line="360" w:lineRule="auto"/>
        <w:ind w:left="1713" w:right="974"/>
        <w:jc w:val="both"/>
      </w:pPr>
      <w:r w:rsidRPr="00D81B7B">
        <w:t>User Experience Enhancements: To enhance usability, form validation, dropdowns, sliders, and helpful tooltips are integrated. Responsive design ensures compatibility across devices. A chatbot-like assistant may be added in the future to help users understand their admission chances and provide suggestions.</w:t>
      </w:r>
    </w:p>
    <w:p w14:paraId="1369DE92" w14:textId="77777777" w:rsidR="00E21BAD" w:rsidRDefault="00A41DA0" w:rsidP="00367AA4">
      <w:pPr>
        <w:pStyle w:val="BodyText"/>
        <w:spacing w:before="139" w:line="360" w:lineRule="auto"/>
        <w:ind w:left="1713" w:right="974"/>
        <w:jc w:val="both"/>
      </w:pPr>
      <w:r w:rsidRPr="00D81B7B">
        <w:t>Non-Functional Requirements: Scalability is ensured through containerization using Docker, allowing the system to handle increasing workloads. High availability is achieved through server redundancy. Efficient resource usage minimizes cost without compromising performance. The system is deployable on cloud platforms like AWS, GCP, or Azure. Logging and exception</w:t>
      </w:r>
      <w:r>
        <w:t xml:space="preserve"> handling are embedded to support debugging and maintenance. Usability testing ensures that interfaces are intuitive and user-centric.</w:t>
      </w:r>
    </w:p>
    <w:p w14:paraId="5F8C399D" w14:textId="77777777" w:rsidR="00E21BAD" w:rsidRDefault="00A41DA0" w:rsidP="0016746C">
      <w:pPr>
        <w:pStyle w:val="BodyText"/>
        <w:spacing w:before="139" w:line="360" w:lineRule="auto"/>
        <w:ind w:left="1713" w:right="974"/>
        <w:jc w:val="both"/>
      </w:pPr>
      <w:r w:rsidRPr="0016746C">
        <w:lastRenderedPageBreak/>
        <w:t>Linear Regression is a fundamental machine learning algorithm used for predicting continuous outcomes by establishing a linear relationship between the input features and the target variable. Decision Trees, on the other hand, represent decisions and their possible consequences using a tree-like structure, making them highly interpretable and suitable for both classification and regression tasks. Building on this, Random Forest is an ensemble method that combines multiple decision trees to improve predictiv</w:t>
      </w:r>
      <w:r w:rsidRPr="0016746C">
        <w:t>e performance, enhance robustness, and reduce the risk of overfitting by averaging the results of many trees.</w:t>
      </w:r>
    </w:p>
    <w:p w14:paraId="218B2D2E" w14:textId="77777777" w:rsidR="00E21BAD" w:rsidRDefault="00A41DA0">
      <w:pPr>
        <w:pStyle w:val="BodyText"/>
        <w:ind w:left="1713"/>
        <w:jc w:val="both"/>
      </w:pPr>
      <w:r>
        <w:t>Project</w:t>
      </w:r>
      <w:r>
        <w:rPr>
          <w:spacing w:val="-13"/>
        </w:rPr>
        <w:t xml:space="preserve"> </w:t>
      </w:r>
      <w:r>
        <w:rPr>
          <w:spacing w:val="-2"/>
        </w:rPr>
        <w:t>Execution</w:t>
      </w:r>
    </w:p>
    <w:p w14:paraId="7350FBD3" w14:textId="77777777" w:rsidR="00E21BAD" w:rsidRDefault="00A41DA0">
      <w:pPr>
        <w:pStyle w:val="BodyText"/>
        <w:spacing w:before="142" w:line="360" w:lineRule="auto"/>
        <w:ind w:left="1713" w:right="968"/>
        <w:jc w:val="both"/>
      </w:pPr>
      <w:r>
        <w:t xml:space="preserve">In this project, the backend is developed using </w:t>
      </w:r>
      <w:r>
        <w:t>FastAPI, enabling the efficient creation of RESTful API endpoints to handle data processing, logic execution, and server-side communication. These API endpo ints serve as the backbone for interacting with the application’s functionalities, such as data retrieval, prediction, or user input handling. The</w:t>
      </w:r>
      <w:r>
        <w:rPr>
          <w:spacing w:val="-14"/>
        </w:rPr>
        <w:t xml:space="preserve"> </w:t>
      </w:r>
      <w:r>
        <w:t>frontend</w:t>
      </w:r>
      <w:r>
        <w:rPr>
          <w:spacing w:val="-13"/>
        </w:rPr>
        <w:t xml:space="preserve"> </w:t>
      </w:r>
      <w:r>
        <w:t>is</w:t>
      </w:r>
      <w:r>
        <w:rPr>
          <w:spacing w:val="-13"/>
        </w:rPr>
        <w:t xml:space="preserve"> </w:t>
      </w:r>
      <w:r>
        <w:t>designed</w:t>
      </w:r>
      <w:r>
        <w:rPr>
          <w:spacing w:val="-8"/>
        </w:rPr>
        <w:t xml:space="preserve"> </w:t>
      </w:r>
      <w:r>
        <w:t>using</w:t>
      </w:r>
      <w:r>
        <w:rPr>
          <w:spacing w:val="-13"/>
        </w:rPr>
        <w:t xml:space="preserve"> </w:t>
      </w:r>
      <w:r>
        <w:t>HTML,</w:t>
      </w:r>
      <w:r>
        <w:rPr>
          <w:spacing w:val="-11"/>
        </w:rPr>
        <w:t xml:space="preserve"> </w:t>
      </w:r>
      <w:r>
        <w:t>CSS,</w:t>
      </w:r>
      <w:r>
        <w:rPr>
          <w:spacing w:val="-13"/>
        </w:rPr>
        <w:t xml:space="preserve"> </w:t>
      </w:r>
      <w:r>
        <w:t>and</w:t>
      </w:r>
      <w:r>
        <w:rPr>
          <w:spacing w:val="-13"/>
        </w:rPr>
        <w:t xml:space="preserve"> </w:t>
      </w:r>
      <w:r>
        <w:t>JavaScript,</w:t>
      </w:r>
      <w:r>
        <w:rPr>
          <w:spacing w:val="-11"/>
        </w:rPr>
        <w:t xml:space="preserve"> </w:t>
      </w:r>
      <w:r>
        <w:t>providing</w:t>
      </w:r>
      <w:r>
        <w:rPr>
          <w:spacing w:val="-13"/>
        </w:rPr>
        <w:t xml:space="preserve"> </w:t>
      </w:r>
      <w:r>
        <w:t>a</w:t>
      </w:r>
      <w:r>
        <w:rPr>
          <w:spacing w:val="-14"/>
        </w:rPr>
        <w:t xml:space="preserve"> </w:t>
      </w:r>
      <w:r>
        <w:t>responsive</w:t>
      </w:r>
      <w:r>
        <w:rPr>
          <w:spacing w:val="-14"/>
        </w:rPr>
        <w:t xml:space="preserve"> </w:t>
      </w:r>
      <w:r>
        <w:t>and interactive user interface. It sends HTTP requests to the FastAPI backend and dynamically</w:t>
      </w:r>
      <w:r>
        <w:rPr>
          <w:spacing w:val="-15"/>
        </w:rPr>
        <w:t xml:space="preserve"> </w:t>
      </w:r>
      <w:r>
        <w:t>displays</w:t>
      </w:r>
      <w:r>
        <w:rPr>
          <w:spacing w:val="-6"/>
        </w:rPr>
        <w:t xml:space="preserve"> </w:t>
      </w:r>
      <w:r>
        <w:t>the</w:t>
      </w:r>
      <w:r>
        <w:rPr>
          <w:spacing w:val="-15"/>
        </w:rPr>
        <w:t xml:space="preserve"> </w:t>
      </w:r>
      <w:r>
        <w:t>results</w:t>
      </w:r>
      <w:r>
        <w:rPr>
          <w:spacing w:val="-13"/>
        </w:rPr>
        <w:t xml:space="preserve"> </w:t>
      </w:r>
      <w:r>
        <w:t>to</w:t>
      </w:r>
      <w:r>
        <w:rPr>
          <w:spacing w:val="-13"/>
        </w:rPr>
        <w:t xml:space="preserve"> </w:t>
      </w:r>
      <w:r>
        <w:t>the</w:t>
      </w:r>
      <w:r>
        <w:rPr>
          <w:spacing w:val="-15"/>
        </w:rPr>
        <w:t xml:space="preserve"> </w:t>
      </w:r>
      <w:r>
        <w:t>users.</w:t>
      </w:r>
      <w:r>
        <w:rPr>
          <w:spacing w:val="-11"/>
        </w:rPr>
        <w:t xml:space="preserve"> </w:t>
      </w:r>
      <w:r>
        <w:t>Th</w:t>
      </w:r>
      <w:r>
        <w:t>is</w:t>
      </w:r>
      <w:r>
        <w:rPr>
          <w:spacing w:val="-15"/>
        </w:rPr>
        <w:t xml:space="preserve"> </w:t>
      </w:r>
      <w:r>
        <w:t>separation</w:t>
      </w:r>
      <w:r>
        <w:rPr>
          <w:spacing w:val="-13"/>
        </w:rPr>
        <w:t xml:space="preserve"> </w:t>
      </w:r>
      <w:r>
        <w:t>of</w:t>
      </w:r>
      <w:r>
        <w:rPr>
          <w:spacing w:val="-14"/>
        </w:rPr>
        <w:t xml:space="preserve"> </w:t>
      </w:r>
      <w:r>
        <w:t>concerns</w:t>
      </w:r>
      <w:r>
        <w:rPr>
          <w:spacing w:val="-13"/>
        </w:rPr>
        <w:t xml:space="preserve"> </w:t>
      </w:r>
      <w:r>
        <w:t>ensures</w:t>
      </w:r>
      <w:r>
        <w:rPr>
          <w:spacing w:val="-13"/>
        </w:rPr>
        <w:t xml:space="preserve"> </w:t>
      </w:r>
      <w:r>
        <w:t>a</w:t>
      </w:r>
      <w:r>
        <w:rPr>
          <w:spacing w:val="-14"/>
        </w:rPr>
        <w:t xml:space="preserve"> </w:t>
      </w:r>
      <w:r>
        <w:t>clean architecture and smooth integration between the client and server.</w:t>
      </w:r>
    </w:p>
    <w:p w14:paraId="04D9BDC0" w14:textId="77777777" w:rsidR="00E21BAD" w:rsidRDefault="00A41DA0">
      <w:pPr>
        <w:pStyle w:val="BodyText"/>
        <w:spacing w:line="271" w:lineRule="exact"/>
        <w:ind w:left="1713"/>
      </w:pPr>
      <w:r>
        <w:t>Ethics</w:t>
      </w:r>
      <w:r>
        <w:rPr>
          <w:spacing w:val="-6"/>
        </w:rPr>
        <w:t xml:space="preserve"> </w:t>
      </w:r>
      <w:r>
        <w:t>&amp;</w:t>
      </w:r>
      <w:r>
        <w:rPr>
          <w:spacing w:val="-3"/>
        </w:rPr>
        <w:t xml:space="preserve"> </w:t>
      </w:r>
      <w:r>
        <w:t>Best</w:t>
      </w:r>
      <w:r>
        <w:rPr>
          <w:spacing w:val="-1"/>
        </w:rPr>
        <w:t xml:space="preserve"> </w:t>
      </w:r>
      <w:r>
        <w:rPr>
          <w:spacing w:val="-2"/>
        </w:rPr>
        <w:t>Practices</w:t>
      </w:r>
    </w:p>
    <w:p w14:paraId="30511809" w14:textId="77777777" w:rsidR="00E21BAD" w:rsidRDefault="00A41DA0">
      <w:pPr>
        <w:pStyle w:val="BodyText"/>
        <w:spacing w:before="142" w:line="360" w:lineRule="auto"/>
        <w:ind w:left="1713" w:right="1000"/>
      </w:pPr>
      <w:r>
        <w:t>Fairness: The model is tested for bias to ensure fairness across demographic groups. Explainability:</w:t>
      </w:r>
      <w:r>
        <w:rPr>
          <w:spacing w:val="-1"/>
        </w:rPr>
        <w:t xml:space="preserve"> </w:t>
      </w:r>
      <w:r>
        <w:t>The</w:t>
      </w:r>
      <w:r>
        <w:rPr>
          <w:spacing w:val="-7"/>
        </w:rPr>
        <w:t xml:space="preserve"> </w:t>
      </w:r>
      <w:r>
        <w:t>inclusion</w:t>
      </w:r>
      <w:r>
        <w:rPr>
          <w:spacing w:val="-6"/>
        </w:rPr>
        <w:t xml:space="preserve"> </w:t>
      </w:r>
      <w:r>
        <w:t>of</w:t>
      </w:r>
      <w:r>
        <w:rPr>
          <w:spacing w:val="-7"/>
        </w:rPr>
        <w:t xml:space="preserve"> </w:t>
      </w:r>
      <w:r>
        <w:t>interpretable</w:t>
      </w:r>
      <w:r>
        <w:rPr>
          <w:spacing w:val="-5"/>
        </w:rPr>
        <w:t xml:space="preserve"> </w:t>
      </w:r>
      <w:r>
        <w:t>models</w:t>
      </w:r>
      <w:r>
        <w:rPr>
          <w:spacing w:val="-6"/>
        </w:rPr>
        <w:t xml:space="preserve"> </w:t>
      </w:r>
      <w:r>
        <w:t>ensures</w:t>
      </w:r>
      <w:r>
        <w:rPr>
          <w:spacing w:val="-4"/>
        </w:rPr>
        <w:t xml:space="preserve"> </w:t>
      </w:r>
      <w:r>
        <w:t>stakeholders</w:t>
      </w:r>
      <w:r>
        <w:rPr>
          <w:spacing w:val="-6"/>
        </w:rPr>
        <w:t xml:space="preserve"> </w:t>
      </w:r>
      <w:r>
        <w:t>understand the rationale behind predictions.</w:t>
      </w:r>
    </w:p>
    <w:p w14:paraId="3213EE55" w14:textId="24844DAC" w:rsidR="00E21BAD" w:rsidRPr="0016746C" w:rsidRDefault="00A41DA0" w:rsidP="00857453">
      <w:pPr>
        <w:pStyle w:val="BodyText"/>
        <w:spacing w:before="139" w:line="360" w:lineRule="auto"/>
        <w:ind w:left="1713" w:right="974"/>
        <w:jc w:val="both"/>
      </w:pPr>
      <w:r w:rsidRPr="0016746C">
        <w:t>This Admission Prediction System brings together various aspects</w:t>
      </w:r>
      <w:r w:rsidR="00857453">
        <w:t xml:space="preserve"> </w:t>
      </w:r>
      <w:r w:rsidRPr="0016746C">
        <w:t>of</w:t>
      </w:r>
      <w:r w:rsidR="00857453">
        <w:t xml:space="preserve"> </w:t>
      </w:r>
      <w:r w:rsidRPr="0016746C">
        <w:t>software engineering, and user experience design to deliver an efficient, reliable</w:t>
      </w:r>
      <w:r w:rsidRPr="0016746C">
        <w:t xml:space="preserve"> tool</w:t>
      </w:r>
      <w:r w:rsidRPr="0016746C">
        <w:t xml:space="preserve"> students and educational institutions alike. Through continuous enhancement, ethical governance, and robust design principles, the system aims to serve </w:t>
      </w:r>
      <w:r w:rsidRPr="0016746C">
        <w:t>technology.</w:t>
      </w:r>
    </w:p>
    <w:p w14:paraId="41AAFD48" w14:textId="77777777" w:rsidR="00E21BAD" w:rsidRDefault="00E21BAD">
      <w:pPr>
        <w:pStyle w:val="BodyText"/>
        <w:spacing w:line="360" w:lineRule="auto"/>
        <w:sectPr w:rsidR="00E21BAD">
          <w:pgSz w:w="11910" w:h="16840"/>
          <w:pgMar w:top="1320" w:right="425" w:bottom="880" w:left="425" w:header="0" w:footer="695" w:gutter="0"/>
          <w:pgBorders w:offsetFrom="page">
            <w:top w:val="single" w:sz="4" w:space="24" w:color="000000"/>
            <w:left w:val="single" w:sz="4" w:space="23" w:color="000000"/>
            <w:bottom w:val="single" w:sz="4" w:space="23" w:color="000000"/>
            <w:right w:val="single" w:sz="4" w:space="23" w:color="000000"/>
          </w:pgBorders>
          <w:cols w:space="720"/>
        </w:sectPr>
      </w:pPr>
    </w:p>
    <w:p w14:paraId="57C39B28" w14:textId="77777777" w:rsidR="00E21BAD" w:rsidRDefault="00A41DA0">
      <w:pPr>
        <w:pStyle w:val="Heading1"/>
        <w:ind w:left="765" w:right="1699"/>
        <w:jc w:val="center"/>
      </w:pPr>
      <w:r>
        <w:rPr>
          <w:spacing w:val="-2"/>
        </w:rPr>
        <w:lastRenderedPageBreak/>
        <w:t>TESTING</w:t>
      </w:r>
    </w:p>
    <w:p w14:paraId="06242BDF" w14:textId="77777777" w:rsidR="00E21BAD" w:rsidRDefault="00E21BAD">
      <w:pPr>
        <w:pStyle w:val="BodyText"/>
        <w:spacing w:before="95"/>
        <w:rPr>
          <w:b/>
          <w:sz w:val="28"/>
        </w:rPr>
      </w:pPr>
    </w:p>
    <w:p w14:paraId="34B3B16D" w14:textId="77777777" w:rsidR="00E21BAD" w:rsidRDefault="00A41DA0">
      <w:pPr>
        <w:pStyle w:val="ListParagraph"/>
        <w:numPr>
          <w:ilvl w:val="1"/>
          <w:numId w:val="5"/>
        </w:numPr>
        <w:tabs>
          <w:tab w:val="left" w:pos="2353"/>
        </w:tabs>
        <w:spacing w:before="0"/>
        <w:ind w:left="2353" w:hanging="499"/>
        <w:jc w:val="both"/>
        <w:rPr>
          <w:b/>
          <w:sz w:val="28"/>
        </w:rPr>
      </w:pPr>
      <w:r>
        <w:rPr>
          <w:b/>
          <w:sz w:val="28"/>
        </w:rPr>
        <w:t>Test</w:t>
      </w:r>
      <w:r>
        <w:rPr>
          <w:b/>
          <w:spacing w:val="-14"/>
          <w:sz w:val="28"/>
        </w:rPr>
        <w:t xml:space="preserve"> </w:t>
      </w:r>
      <w:r>
        <w:rPr>
          <w:b/>
          <w:spacing w:val="-2"/>
          <w:sz w:val="28"/>
        </w:rPr>
        <w:t>Strategy</w:t>
      </w:r>
    </w:p>
    <w:p w14:paraId="6CAA6AE7" w14:textId="77777777" w:rsidR="00E21BAD" w:rsidRDefault="00A41DA0">
      <w:pPr>
        <w:pStyle w:val="BodyText"/>
        <w:spacing w:before="160" w:line="360" w:lineRule="auto"/>
        <w:ind w:left="1713" w:right="967"/>
        <w:jc w:val="both"/>
      </w:pPr>
      <w:r>
        <w:t>A</w:t>
      </w:r>
      <w:r>
        <w:rPr>
          <w:spacing w:val="-3"/>
        </w:rPr>
        <w:t xml:space="preserve"> </w:t>
      </w:r>
      <w:r>
        <w:t>comprehensive</w:t>
      </w:r>
      <w:r>
        <w:rPr>
          <w:spacing w:val="-5"/>
        </w:rPr>
        <w:t xml:space="preserve"> </w:t>
      </w:r>
      <w:r>
        <w:t>test</w:t>
      </w:r>
      <w:r>
        <w:rPr>
          <w:spacing w:val="-2"/>
        </w:rPr>
        <w:t xml:space="preserve"> </w:t>
      </w:r>
      <w:r>
        <w:t>strategy</w:t>
      </w:r>
      <w:r>
        <w:rPr>
          <w:spacing w:val="-4"/>
        </w:rPr>
        <w:t xml:space="preserve"> </w:t>
      </w:r>
      <w:r>
        <w:t>ensures that</w:t>
      </w:r>
      <w:r>
        <w:rPr>
          <w:spacing w:val="-4"/>
        </w:rPr>
        <w:t xml:space="preserve"> </w:t>
      </w:r>
      <w:r>
        <w:t>the</w:t>
      </w:r>
      <w:r>
        <w:rPr>
          <w:spacing w:val="-5"/>
        </w:rPr>
        <w:t xml:space="preserve"> </w:t>
      </w:r>
      <w:r>
        <w:t>university admissions</w:t>
      </w:r>
      <w:r>
        <w:rPr>
          <w:spacing w:val="-4"/>
        </w:rPr>
        <w:t xml:space="preserve"> </w:t>
      </w:r>
      <w:r>
        <w:t>prediction system operates</w:t>
      </w:r>
      <w:r>
        <w:rPr>
          <w:spacing w:val="-11"/>
        </w:rPr>
        <w:t xml:space="preserve"> </w:t>
      </w:r>
      <w:r>
        <w:t>as</w:t>
      </w:r>
      <w:r>
        <w:rPr>
          <w:spacing w:val="-14"/>
        </w:rPr>
        <w:t xml:space="preserve"> </w:t>
      </w:r>
      <w:r>
        <w:t>intended,</w:t>
      </w:r>
      <w:r>
        <w:rPr>
          <w:spacing w:val="-14"/>
        </w:rPr>
        <w:t xml:space="preserve"> </w:t>
      </w:r>
      <w:r>
        <w:t>delivering</w:t>
      </w:r>
      <w:r>
        <w:rPr>
          <w:spacing w:val="-12"/>
        </w:rPr>
        <w:t xml:space="preserve"> </w:t>
      </w:r>
      <w:r>
        <w:t>accurate,</w:t>
      </w:r>
      <w:r>
        <w:rPr>
          <w:spacing w:val="-14"/>
        </w:rPr>
        <w:t xml:space="preserve"> </w:t>
      </w:r>
      <w:r>
        <w:t>reliable,</w:t>
      </w:r>
      <w:r>
        <w:rPr>
          <w:spacing w:val="-9"/>
        </w:rPr>
        <w:t xml:space="preserve"> </w:t>
      </w:r>
      <w:r>
        <w:t>and</w:t>
      </w:r>
      <w:r>
        <w:rPr>
          <w:spacing w:val="-14"/>
        </w:rPr>
        <w:t xml:space="preserve"> </w:t>
      </w:r>
      <w:r>
        <w:t>user-friendly</w:t>
      </w:r>
      <w:r>
        <w:rPr>
          <w:spacing w:val="-12"/>
        </w:rPr>
        <w:t xml:space="preserve"> </w:t>
      </w:r>
      <w:r>
        <w:t>outputs.</w:t>
      </w:r>
      <w:r>
        <w:rPr>
          <w:spacing w:val="-15"/>
        </w:rPr>
        <w:t xml:space="preserve"> </w:t>
      </w:r>
      <w:r>
        <w:t>The</w:t>
      </w:r>
      <w:r>
        <w:rPr>
          <w:spacing w:val="-13"/>
        </w:rPr>
        <w:t xml:space="preserve"> </w:t>
      </w:r>
      <w:r>
        <w:t xml:space="preserve">testing process involves multiple stages, addressing both functional and non-functional requirements, and leveraging a combination of manual and automated testing </w:t>
      </w:r>
      <w:r>
        <w:rPr>
          <w:spacing w:val="-2"/>
        </w:rPr>
        <w:t>approaches.</w:t>
      </w:r>
    </w:p>
    <w:p w14:paraId="60D4049F" w14:textId="77777777" w:rsidR="00E21BAD" w:rsidRDefault="00E21BAD">
      <w:pPr>
        <w:pStyle w:val="BodyText"/>
        <w:spacing w:before="140"/>
      </w:pPr>
    </w:p>
    <w:p w14:paraId="40C22665" w14:textId="77777777" w:rsidR="00E21BAD" w:rsidRDefault="00A41DA0">
      <w:pPr>
        <w:pStyle w:val="Heading2"/>
      </w:pPr>
      <w:r>
        <w:t>Testing</w:t>
      </w:r>
      <w:r>
        <w:rPr>
          <w:spacing w:val="-12"/>
        </w:rPr>
        <w:t xml:space="preserve"> </w:t>
      </w:r>
      <w:r>
        <w:rPr>
          <w:spacing w:val="-2"/>
        </w:rPr>
        <w:t>Objectives</w:t>
      </w:r>
    </w:p>
    <w:p w14:paraId="7347DA56" w14:textId="77777777" w:rsidR="00E21BAD" w:rsidRDefault="00A41DA0">
      <w:pPr>
        <w:pStyle w:val="BodyText"/>
        <w:spacing w:before="135"/>
        <w:ind w:left="1713"/>
      </w:pPr>
      <w:r>
        <w:t>Validate</w:t>
      </w:r>
      <w:r>
        <w:rPr>
          <w:spacing w:val="-13"/>
        </w:rPr>
        <w:t xml:space="preserve"> </w:t>
      </w:r>
      <w:r>
        <w:t>the</w:t>
      </w:r>
      <w:r>
        <w:rPr>
          <w:spacing w:val="-10"/>
        </w:rPr>
        <w:t xml:space="preserve"> </w:t>
      </w:r>
      <w:r>
        <w:t>accuracy</w:t>
      </w:r>
      <w:r>
        <w:rPr>
          <w:spacing w:val="-5"/>
        </w:rPr>
        <w:t xml:space="preserve"> </w:t>
      </w:r>
      <w:r>
        <w:t>and</w:t>
      </w:r>
      <w:r>
        <w:rPr>
          <w:spacing w:val="-7"/>
        </w:rPr>
        <w:t xml:space="preserve"> </w:t>
      </w:r>
      <w:r>
        <w:t>robustness</w:t>
      </w:r>
      <w:r>
        <w:rPr>
          <w:spacing w:val="-8"/>
        </w:rPr>
        <w:t xml:space="preserve"> </w:t>
      </w:r>
      <w:r>
        <w:t>of</w:t>
      </w:r>
      <w:r>
        <w:rPr>
          <w:spacing w:val="-10"/>
        </w:rPr>
        <w:t xml:space="preserve"> </w:t>
      </w:r>
      <w:r>
        <w:t>predictive</w:t>
      </w:r>
      <w:r>
        <w:rPr>
          <w:spacing w:val="-5"/>
        </w:rPr>
        <w:t xml:space="preserve"> </w:t>
      </w:r>
      <w:r>
        <w:rPr>
          <w:spacing w:val="-2"/>
        </w:rPr>
        <w:t>models.</w:t>
      </w:r>
    </w:p>
    <w:p w14:paraId="269019CB" w14:textId="77777777" w:rsidR="00E21BAD" w:rsidRDefault="00A41DA0">
      <w:pPr>
        <w:pStyle w:val="BodyText"/>
        <w:spacing w:before="141" w:line="360" w:lineRule="auto"/>
        <w:ind w:left="1713" w:right="1324"/>
      </w:pPr>
      <w:r>
        <w:t>Ensure</w:t>
      </w:r>
      <w:r>
        <w:rPr>
          <w:spacing w:val="-15"/>
        </w:rPr>
        <w:t xml:space="preserve"> </w:t>
      </w:r>
      <w:r>
        <w:t>data</w:t>
      </w:r>
      <w:r>
        <w:rPr>
          <w:spacing w:val="-15"/>
        </w:rPr>
        <w:t xml:space="preserve"> </w:t>
      </w:r>
      <w:r>
        <w:t>integrity</w:t>
      </w:r>
      <w:r>
        <w:rPr>
          <w:spacing w:val="-15"/>
        </w:rPr>
        <w:t xml:space="preserve"> </w:t>
      </w:r>
      <w:r>
        <w:t>and</w:t>
      </w:r>
      <w:r>
        <w:rPr>
          <w:spacing w:val="-15"/>
        </w:rPr>
        <w:t xml:space="preserve"> </w:t>
      </w:r>
      <w:r>
        <w:t>correctness</w:t>
      </w:r>
      <w:r>
        <w:rPr>
          <w:spacing w:val="-15"/>
        </w:rPr>
        <w:t xml:space="preserve"> </w:t>
      </w:r>
      <w:r>
        <w:t>in</w:t>
      </w:r>
      <w:r>
        <w:rPr>
          <w:spacing w:val="-15"/>
        </w:rPr>
        <w:t xml:space="preserve"> </w:t>
      </w:r>
      <w:r>
        <w:t>preprocessing</w:t>
      </w:r>
      <w:r>
        <w:rPr>
          <w:spacing w:val="-15"/>
        </w:rPr>
        <w:t xml:space="preserve"> </w:t>
      </w:r>
      <w:r>
        <w:t>and</w:t>
      </w:r>
      <w:r>
        <w:rPr>
          <w:spacing w:val="-15"/>
        </w:rPr>
        <w:t xml:space="preserve"> </w:t>
      </w:r>
      <w:r>
        <w:t>feature</w:t>
      </w:r>
      <w:r>
        <w:rPr>
          <w:spacing w:val="-15"/>
        </w:rPr>
        <w:t xml:space="preserve"> </w:t>
      </w:r>
      <w:r>
        <w:t>engineering</w:t>
      </w:r>
      <w:r>
        <w:rPr>
          <w:spacing w:val="-13"/>
        </w:rPr>
        <w:t xml:space="preserve"> </w:t>
      </w:r>
      <w:r>
        <w:t>steps. Verify the system's ability to handle edge cases and diverse user inputs.</w:t>
      </w:r>
    </w:p>
    <w:p w14:paraId="013A40AA" w14:textId="77777777" w:rsidR="00E21BAD" w:rsidRDefault="00A41DA0">
      <w:pPr>
        <w:pStyle w:val="BodyText"/>
        <w:ind w:left="1713"/>
      </w:pPr>
      <w:r>
        <w:t>Test</w:t>
      </w:r>
      <w:r>
        <w:rPr>
          <w:spacing w:val="-14"/>
        </w:rPr>
        <w:t xml:space="preserve"> </w:t>
      </w:r>
      <w:r>
        <w:t>the</w:t>
      </w:r>
      <w:r>
        <w:rPr>
          <w:spacing w:val="-11"/>
        </w:rPr>
        <w:t xml:space="preserve"> </w:t>
      </w:r>
      <w:r>
        <w:t>performance,</w:t>
      </w:r>
      <w:r>
        <w:rPr>
          <w:spacing w:val="-5"/>
        </w:rPr>
        <w:t xml:space="preserve"> </w:t>
      </w:r>
      <w:r>
        <w:t>scalability,</w:t>
      </w:r>
      <w:r>
        <w:rPr>
          <w:spacing w:val="-2"/>
        </w:rPr>
        <w:t xml:space="preserve"> </w:t>
      </w:r>
      <w:r>
        <w:t>and</w:t>
      </w:r>
      <w:r>
        <w:rPr>
          <w:spacing w:val="-10"/>
        </w:rPr>
        <w:t xml:space="preserve"> </w:t>
      </w:r>
      <w:r>
        <w:t>usability</w:t>
      </w:r>
      <w:r>
        <w:rPr>
          <w:spacing w:val="-7"/>
        </w:rPr>
        <w:t xml:space="preserve"> </w:t>
      </w:r>
      <w:r>
        <w:t>of</w:t>
      </w:r>
      <w:r>
        <w:rPr>
          <w:spacing w:val="-10"/>
        </w:rPr>
        <w:t xml:space="preserve"> </w:t>
      </w:r>
      <w:r>
        <w:t>the</w:t>
      </w:r>
      <w:r>
        <w:rPr>
          <w:spacing w:val="-10"/>
        </w:rPr>
        <w:t xml:space="preserve"> </w:t>
      </w:r>
      <w:r>
        <w:rPr>
          <w:spacing w:val="-2"/>
        </w:rPr>
        <w:t>system.</w:t>
      </w:r>
    </w:p>
    <w:p w14:paraId="32CF6AE9" w14:textId="77777777" w:rsidR="00E21BAD" w:rsidRDefault="00E21BAD">
      <w:pPr>
        <w:pStyle w:val="BodyText"/>
      </w:pPr>
    </w:p>
    <w:p w14:paraId="5A454C7A" w14:textId="77777777" w:rsidR="00E21BAD" w:rsidRDefault="00E21BAD">
      <w:pPr>
        <w:pStyle w:val="BodyText"/>
      </w:pPr>
    </w:p>
    <w:p w14:paraId="2F93D5E0" w14:textId="77777777" w:rsidR="00E21BAD" w:rsidRDefault="00A41DA0">
      <w:pPr>
        <w:pStyle w:val="Heading2"/>
      </w:pPr>
      <w:r>
        <w:t>Unit</w:t>
      </w:r>
      <w:r>
        <w:rPr>
          <w:spacing w:val="-12"/>
        </w:rPr>
        <w:t xml:space="preserve"> </w:t>
      </w:r>
      <w:r>
        <w:t>Test</w:t>
      </w:r>
      <w:r>
        <w:rPr>
          <w:spacing w:val="-5"/>
        </w:rPr>
        <w:t xml:space="preserve"> </w:t>
      </w:r>
      <w:r>
        <w:rPr>
          <w:spacing w:val="-4"/>
        </w:rPr>
        <w:t>Plan</w:t>
      </w:r>
    </w:p>
    <w:p w14:paraId="5580C399" w14:textId="77777777" w:rsidR="00E21BAD" w:rsidRDefault="00A41DA0">
      <w:pPr>
        <w:pStyle w:val="BodyText"/>
        <w:spacing w:before="137" w:line="360" w:lineRule="auto"/>
        <w:ind w:left="1713" w:right="1324"/>
      </w:pPr>
      <w:r>
        <w:t>Focus:</w:t>
      </w:r>
      <w:r>
        <w:rPr>
          <w:spacing w:val="-9"/>
        </w:rPr>
        <w:t xml:space="preserve"> </w:t>
      </w:r>
      <w:r>
        <w:t>Validate</w:t>
      </w:r>
      <w:r>
        <w:rPr>
          <w:spacing w:val="-10"/>
        </w:rPr>
        <w:t xml:space="preserve"> </w:t>
      </w:r>
      <w:r>
        <w:t>individual</w:t>
      </w:r>
      <w:r>
        <w:rPr>
          <w:spacing w:val="-11"/>
        </w:rPr>
        <w:t xml:space="preserve"> </w:t>
      </w:r>
      <w:r>
        <w:t>components</w:t>
      </w:r>
      <w:r>
        <w:rPr>
          <w:spacing w:val="-14"/>
        </w:rPr>
        <w:t xml:space="preserve"> </w:t>
      </w:r>
      <w:r>
        <w:t>of</w:t>
      </w:r>
      <w:r>
        <w:rPr>
          <w:spacing w:val="-12"/>
        </w:rPr>
        <w:t xml:space="preserve"> </w:t>
      </w:r>
      <w:r>
        <w:t>the</w:t>
      </w:r>
      <w:r>
        <w:rPr>
          <w:spacing w:val="-13"/>
        </w:rPr>
        <w:t xml:space="preserve"> </w:t>
      </w:r>
      <w:r>
        <w:t>system,</w:t>
      </w:r>
      <w:r>
        <w:rPr>
          <w:spacing w:val="-12"/>
        </w:rPr>
        <w:t xml:space="preserve"> </w:t>
      </w:r>
      <w:r>
        <w:t>such</w:t>
      </w:r>
      <w:r>
        <w:rPr>
          <w:spacing w:val="-12"/>
        </w:rPr>
        <w:t xml:space="preserve"> </w:t>
      </w:r>
      <w:r>
        <w:t>as</w:t>
      </w:r>
      <w:r>
        <w:rPr>
          <w:spacing w:val="-9"/>
        </w:rPr>
        <w:t xml:space="preserve"> </w:t>
      </w:r>
      <w:r>
        <w:t>preprocessing</w:t>
      </w:r>
      <w:r>
        <w:rPr>
          <w:spacing w:val="-15"/>
        </w:rPr>
        <w:t xml:space="preserve"> </w:t>
      </w:r>
      <w:r>
        <w:t>scripts, model training pipelines, and utility functions.</w:t>
      </w:r>
    </w:p>
    <w:p w14:paraId="47DC9A86" w14:textId="77777777" w:rsidR="00E21BAD" w:rsidRDefault="00A41DA0">
      <w:pPr>
        <w:pStyle w:val="BodyText"/>
        <w:spacing w:line="274" w:lineRule="exact"/>
        <w:ind w:left="1713"/>
      </w:pPr>
      <w:r>
        <w:t>Tools:</w:t>
      </w:r>
      <w:r>
        <w:rPr>
          <w:spacing w:val="-12"/>
        </w:rPr>
        <w:t xml:space="preserve"> </w:t>
      </w:r>
      <w:r>
        <w:t>Python</w:t>
      </w:r>
      <w:r>
        <w:rPr>
          <w:spacing w:val="-4"/>
        </w:rPr>
        <w:t xml:space="preserve"> </w:t>
      </w:r>
      <w:r>
        <w:t>testing</w:t>
      </w:r>
      <w:r>
        <w:rPr>
          <w:spacing w:val="-9"/>
        </w:rPr>
        <w:t xml:space="preserve"> </w:t>
      </w:r>
      <w:r>
        <w:t>frameworks</w:t>
      </w:r>
      <w:r>
        <w:rPr>
          <w:spacing w:val="-6"/>
        </w:rPr>
        <w:t xml:space="preserve"> </w:t>
      </w:r>
      <w:r>
        <w:t>like</w:t>
      </w:r>
      <w:r>
        <w:rPr>
          <w:spacing w:val="-6"/>
        </w:rPr>
        <w:t xml:space="preserve"> </w:t>
      </w:r>
      <w:r>
        <w:t>unit</w:t>
      </w:r>
      <w:r>
        <w:rPr>
          <w:spacing w:val="-6"/>
        </w:rPr>
        <w:t xml:space="preserve"> </w:t>
      </w:r>
      <w:r>
        <w:t>test</w:t>
      </w:r>
      <w:r>
        <w:rPr>
          <w:spacing w:val="-6"/>
        </w:rPr>
        <w:t xml:space="preserve"> </w:t>
      </w:r>
      <w:r>
        <w:t>or</w:t>
      </w:r>
      <w:r>
        <w:rPr>
          <w:spacing w:val="-7"/>
        </w:rPr>
        <w:t xml:space="preserve"> </w:t>
      </w:r>
      <w:r>
        <w:rPr>
          <w:spacing w:val="-2"/>
        </w:rPr>
        <w:t>pytest.</w:t>
      </w:r>
    </w:p>
    <w:p w14:paraId="7520EDA1" w14:textId="77777777" w:rsidR="00E21BAD" w:rsidRDefault="00A41DA0">
      <w:pPr>
        <w:pStyle w:val="BodyText"/>
        <w:spacing w:before="142" w:line="360" w:lineRule="auto"/>
        <w:ind w:left="1713" w:right="1000"/>
      </w:pPr>
      <w:r>
        <w:t>Ensuring</w:t>
      </w:r>
      <w:r>
        <w:rPr>
          <w:spacing w:val="-15"/>
        </w:rPr>
        <w:t xml:space="preserve"> </w:t>
      </w:r>
      <w:r>
        <w:t>that</w:t>
      </w:r>
      <w:r>
        <w:rPr>
          <w:spacing w:val="-15"/>
        </w:rPr>
        <w:t xml:space="preserve"> </w:t>
      </w:r>
      <w:r>
        <w:t>missing</w:t>
      </w:r>
      <w:r>
        <w:rPr>
          <w:spacing w:val="-15"/>
        </w:rPr>
        <w:t xml:space="preserve"> </w:t>
      </w:r>
      <w:r>
        <w:t>values</w:t>
      </w:r>
      <w:r>
        <w:rPr>
          <w:spacing w:val="-13"/>
        </w:rPr>
        <w:t xml:space="preserve"> </w:t>
      </w:r>
      <w:r>
        <w:t>are</w:t>
      </w:r>
      <w:r>
        <w:rPr>
          <w:spacing w:val="-12"/>
        </w:rPr>
        <w:t xml:space="preserve"> </w:t>
      </w:r>
      <w:r>
        <w:t>handled</w:t>
      </w:r>
      <w:r>
        <w:rPr>
          <w:spacing w:val="-13"/>
        </w:rPr>
        <w:t xml:space="preserve"> </w:t>
      </w:r>
      <w:r>
        <w:t>correctly</w:t>
      </w:r>
      <w:r>
        <w:rPr>
          <w:spacing w:val="-15"/>
        </w:rPr>
        <w:t xml:space="preserve"> </w:t>
      </w:r>
      <w:r>
        <w:t>in</w:t>
      </w:r>
      <w:r>
        <w:rPr>
          <w:spacing w:val="-15"/>
        </w:rPr>
        <w:t xml:space="preserve"> </w:t>
      </w:r>
      <w:r>
        <w:t>the</w:t>
      </w:r>
      <w:r>
        <w:rPr>
          <w:spacing w:val="-15"/>
        </w:rPr>
        <w:t xml:space="preserve"> </w:t>
      </w:r>
      <w:r>
        <w:t>preprocessing</w:t>
      </w:r>
      <w:r>
        <w:rPr>
          <w:spacing w:val="-15"/>
        </w:rPr>
        <w:t xml:space="preserve"> </w:t>
      </w:r>
      <w:r>
        <w:t>step</w:t>
      </w:r>
      <w:r>
        <w:rPr>
          <w:spacing w:val="-13"/>
        </w:rPr>
        <w:t xml:space="preserve"> </w:t>
      </w:r>
      <w:r>
        <w:t>and</w:t>
      </w:r>
      <w:r>
        <w:rPr>
          <w:spacing w:val="-15"/>
        </w:rPr>
        <w:t xml:space="preserve"> </w:t>
      </w:r>
      <w:r>
        <w:t>that</w:t>
      </w:r>
      <w:r>
        <w:rPr>
          <w:spacing w:val="-13"/>
        </w:rPr>
        <w:t xml:space="preserve"> </w:t>
      </w:r>
      <w:r>
        <w:t>the model outputs valid probability scores.</w:t>
      </w:r>
    </w:p>
    <w:p w14:paraId="0B49295C" w14:textId="77777777" w:rsidR="00E21BAD" w:rsidRDefault="00E21BAD">
      <w:pPr>
        <w:pStyle w:val="BodyText"/>
        <w:spacing w:before="134"/>
      </w:pPr>
    </w:p>
    <w:p w14:paraId="10C4693E" w14:textId="77777777" w:rsidR="00E21BAD" w:rsidRDefault="00A41DA0">
      <w:pPr>
        <w:pStyle w:val="Heading2"/>
      </w:pPr>
      <w:r>
        <w:t>Acceptance</w:t>
      </w:r>
      <w:r>
        <w:rPr>
          <w:spacing w:val="-15"/>
        </w:rPr>
        <w:t xml:space="preserve"> </w:t>
      </w:r>
      <w:r>
        <w:t>Test</w:t>
      </w:r>
      <w:r>
        <w:rPr>
          <w:spacing w:val="-9"/>
        </w:rPr>
        <w:t xml:space="preserve"> </w:t>
      </w:r>
      <w:r>
        <w:rPr>
          <w:spacing w:val="-4"/>
        </w:rPr>
        <w:t>Plan</w:t>
      </w:r>
    </w:p>
    <w:p w14:paraId="5A06398D" w14:textId="77777777" w:rsidR="00E21BAD" w:rsidRDefault="00A41DA0">
      <w:pPr>
        <w:pStyle w:val="BodyText"/>
        <w:spacing w:before="139"/>
        <w:ind w:left="1713"/>
      </w:pPr>
      <w:r>
        <w:rPr>
          <w:b/>
        </w:rPr>
        <w:t>Focus</w:t>
      </w:r>
      <w:r>
        <w:t>:</w:t>
      </w:r>
      <w:r>
        <w:rPr>
          <w:spacing w:val="-14"/>
        </w:rPr>
        <w:t xml:space="preserve"> </w:t>
      </w:r>
      <w:r>
        <w:t>Validate</w:t>
      </w:r>
      <w:r>
        <w:rPr>
          <w:spacing w:val="-7"/>
        </w:rPr>
        <w:t xml:space="preserve"> </w:t>
      </w:r>
      <w:r>
        <w:t>that</w:t>
      </w:r>
      <w:r>
        <w:rPr>
          <w:spacing w:val="-7"/>
        </w:rPr>
        <w:t xml:space="preserve"> </w:t>
      </w:r>
      <w:r>
        <w:t>the</w:t>
      </w:r>
      <w:r>
        <w:rPr>
          <w:spacing w:val="-6"/>
        </w:rPr>
        <w:t xml:space="preserve"> </w:t>
      </w:r>
      <w:r>
        <w:t>system</w:t>
      </w:r>
      <w:r>
        <w:rPr>
          <w:spacing w:val="-6"/>
        </w:rPr>
        <w:t xml:space="preserve"> </w:t>
      </w:r>
      <w:r>
        <w:t>meets</w:t>
      </w:r>
      <w:r>
        <w:rPr>
          <w:spacing w:val="-7"/>
        </w:rPr>
        <w:t xml:space="preserve"> </w:t>
      </w:r>
      <w:r>
        <w:t>the</w:t>
      </w:r>
      <w:r>
        <w:rPr>
          <w:spacing w:val="-5"/>
        </w:rPr>
        <w:t xml:space="preserve"> </w:t>
      </w:r>
      <w:r>
        <w:t>expectations</w:t>
      </w:r>
      <w:r>
        <w:rPr>
          <w:spacing w:val="-9"/>
        </w:rPr>
        <w:t xml:space="preserve"> </w:t>
      </w:r>
      <w:r>
        <w:t>of</w:t>
      </w:r>
      <w:r>
        <w:rPr>
          <w:spacing w:val="-7"/>
        </w:rPr>
        <w:t xml:space="preserve"> </w:t>
      </w:r>
      <w:r>
        <w:t>end-</w:t>
      </w:r>
      <w:r>
        <w:rPr>
          <w:spacing w:val="-2"/>
        </w:rPr>
        <w:t>users.</w:t>
      </w:r>
    </w:p>
    <w:p w14:paraId="3BDAC1BF" w14:textId="77777777" w:rsidR="00E21BAD" w:rsidRDefault="00A41DA0">
      <w:pPr>
        <w:pStyle w:val="BodyText"/>
        <w:spacing w:before="137" w:line="360" w:lineRule="auto"/>
        <w:ind w:left="1713" w:right="1000"/>
      </w:pPr>
      <w:r>
        <w:rPr>
          <w:b/>
        </w:rPr>
        <w:t>Process</w:t>
      </w:r>
      <w:r>
        <w:t>: Conduct sessions with applicants, admissions officers, and consultants to collect</w:t>
      </w:r>
      <w:r>
        <w:rPr>
          <w:spacing w:val="-4"/>
        </w:rPr>
        <w:t xml:space="preserve"> </w:t>
      </w:r>
      <w:r>
        <w:t>feedback</w:t>
      </w:r>
      <w:r>
        <w:rPr>
          <w:spacing w:val="-4"/>
        </w:rPr>
        <w:t xml:space="preserve"> </w:t>
      </w:r>
      <w:r>
        <w:t>on</w:t>
      </w:r>
      <w:r>
        <w:rPr>
          <w:spacing w:val="-4"/>
        </w:rPr>
        <w:t xml:space="preserve"> </w:t>
      </w:r>
      <w:r>
        <w:t>usability</w:t>
      </w:r>
      <w:r>
        <w:rPr>
          <w:spacing w:val="-4"/>
        </w:rPr>
        <w:t xml:space="preserve"> </w:t>
      </w:r>
      <w:r>
        <w:t>and</w:t>
      </w:r>
      <w:r>
        <w:rPr>
          <w:spacing w:val="-4"/>
        </w:rPr>
        <w:t xml:space="preserve"> </w:t>
      </w:r>
      <w:r>
        <w:t>accuracy.</w:t>
      </w:r>
      <w:r>
        <w:rPr>
          <w:spacing w:val="-2"/>
        </w:rPr>
        <w:t xml:space="preserve"> </w:t>
      </w:r>
      <w:r>
        <w:t>Ensuring</w:t>
      </w:r>
      <w:r>
        <w:rPr>
          <w:spacing w:val="-4"/>
        </w:rPr>
        <w:t xml:space="preserve"> </w:t>
      </w:r>
      <w:r>
        <w:t>that</w:t>
      </w:r>
      <w:r>
        <w:rPr>
          <w:spacing w:val="-4"/>
        </w:rPr>
        <w:t xml:space="preserve"> </w:t>
      </w:r>
      <w:r>
        <w:t>predictions</w:t>
      </w:r>
      <w:r>
        <w:rPr>
          <w:spacing w:val="-2"/>
        </w:rPr>
        <w:t xml:space="preserve"> </w:t>
      </w:r>
      <w:r>
        <w:t>align</w:t>
      </w:r>
      <w:r>
        <w:rPr>
          <w:spacing w:val="-2"/>
        </w:rPr>
        <w:t xml:space="preserve"> </w:t>
      </w:r>
      <w:r>
        <w:t>with</w:t>
      </w:r>
      <w:r>
        <w:rPr>
          <w:spacing w:val="-7"/>
        </w:rPr>
        <w:t xml:space="preserve"> </w:t>
      </w:r>
      <w:r>
        <w:t xml:space="preserve">expert </w:t>
      </w:r>
      <w:r>
        <w:rPr>
          <w:spacing w:val="-2"/>
        </w:rPr>
        <w:t>evaluations.</w:t>
      </w:r>
    </w:p>
    <w:p w14:paraId="524788F6" w14:textId="77777777" w:rsidR="00E21BAD" w:rsidRDefault="00E21BAD">
      <w:pPr>
        <w:pStyle w:val="BodyText"/>
        <w:spacing w:before="138"/>
      </w:pPr>
    </w:p>
    <w:p w14:paraId="1D5E37A3" w14:textId="77777777" w:rsidR="00E21BAD" w:rsidRDefault="00A41DA0">
      <w:pPr>
        <w:pStyle w:val="Heading2"/>
      </w:pPr>
      <w:r>
        <w:rPr>
          <w:spacing w:val="-2"/>
        </w:rPr>
        <w:t>Integration</w:t>
      </w:r>
      <w:r>
        <w:rPr>
          <w:spacing w:val="4"/>
        </w:rPr>
        <w:t xml:space="preserve"> </w:t>
      </w:r>
      <w:r>
        <w:rPr>
          <w:spacing w:val="-2"/>
        </w:rPr>
        <w:t>Testing</w:t>
      </w:r>
    </w:p>
    <w:p w14:paraId="42891BC4" w14:textId="77777777" w:rsidR="00E21BAD" w:rsidRDefault="00A41DA0">
      <w:pPr>
        <w:pStyle w:val="BodyText"/>
        <w:spacing w:before="137" w:line="360" w:lineRule="auto"/>
        <w:ind w:left="1713" w:right="1000"/>
      </w:pPr>
      <w:r>
        <w:t>Focus:</w:t>
      </w:r>
      <w:r>
        <w:rPr>
          <w:spacing w:val="-2"/>
        </w:rPr>
        <w:t xml:space="preserve"> </w:t>
      </w:r>
      <w:r>
        <w:t>Test</w:t>
      </w:r>
      <w:r>
        <w:rPr>
          <w:spacing w:val="-4"/>
        </w:rPr>
        <w:t xml:space="preserve"> </w:t>
      </w:r>
      <w:r>
        <w:t>interactions</w:t>
      </w:r>
      <w:r>
        <w:rPr>
          <w:spacing w:val="-4"/>
        </w:rPr>
        <w:t xml:space="preserve"> </w:t>
      </w:r>
      <w:r>
        <w:t>between</w:t>
      </w:r>
      <w:r>
        <w:rPr>
          <w:spacing w:val="-4"/>
        </w:rPr>
        <w:t xml:space="preserve"> </w:t>
      </w:r>
      <w:r>
        <w:t>system</w:t>
      </w:r>
      <w:r>
        <w:rPr>
          <w:spacing w:val="-2"/>
        </w:rPr>
        <w:t xml:space="preserve"> </w:t>
      </w:r>
      <w:r>
        <w:t>components,</w:t>
      </w:r>
      <w:r>
        <w:rPr>
          <w:spacing w:val="-4"/>
        </w:rPr>
        <w:t xml:space="preserve"> </w:t>
      </w:r>
      <w:r>
        <w:t>such</w:t>
      </w:r>
      <w:r>
        <w:rPr>
          <w:spacing w:val="-4"/>
        </w:rPr>
        <w:t xml:space="preserve"> </w:t>
      </w:r>
      <w:r>
        <w:t>as</w:t>
      </w:r>
      <w:r>
        <w:rPr>
          <w:spacing w:val="-2"/>
        </w:rPr>
        <w:t xml:space="preserve"> </w:t>
      </w:r>
      <w:r>
        <w:t>the</w:t>
      </w:r>
      <w:r>
        <w:rPr>
          <w:spacing w:val="-5"/>
        </w:rPr>
        <w:t xml:space="preserve"> </w:t>
      </w:r>
      <w:r>
        <w:t>data</w:t>
      </w:r>
      <w:r>
        <w:rPr>
          <w:spacing w:val="-5"/>
        </w:rPr>
        <w:t xml:space="preserve"> </w:t>
      </w:r>
      <w:r>
        <w:t>pipeline,</w:t>
      </w:r>
      <w:r>
        <w:rPr>
          <w:spacing w:val="-2"/>
        </w:rPr>
        <w:t xml:space="preserve"> </w:t>
      </w:r>
      <w:r>
        <w:t>model inference, and user interface.</w:t>
      </w:r>
    </w:p>
    <w:p w14:paraId="20FB06D8" w14:textId="77777777" w:rsidR="00E21BAD" w:rsidRDefault="00A41DA0">
      <w:pPr>
        <w:pStyle w:val="BodyText"/>
        <w:ind w:left="1713"/>
      </w:pPr>
      <w:r>
        <w:t>Tools:</w:t>
      </w:r>
      <w:r>
        <w:rPr>
          <w:spacing w:val="-16"/>
        </w:rPr>
        <w:t xml:space="preserve"> </w:t>
      </w:r>
      <w:r>
        <w:t>Postman</w:t>
      </w:r>
      <w:r>
        <w:rPr>
          <w:spacing w:val="-7"/>
        </w:rPr>
        <w:t xml:space="preserve"> </w:t>
      </w:r>
      <w:r>
        <w:t>(for</w:t>
      </w:r>
      <w:r>
        <w:rPr>
          <w:spacing w:val="-8"/>
        </w:rPr>
        <w:t xml:space="preserve"> </w:t>
      </w:r>
      <w:r>
        <w:t>APIs),</w:t>
      </w:r>
      <w:r>
        <w:rPr>
          <w:spacing w:val="-7"/>
        </w:rPr>
        <w:t xml:space="preserve"> </w:t>
      </w:r>
      <w:r>
        <w:t>Selenium</w:t>
      </w:r>
      <w:r>
        <w:rPr>
          <w:spacing w:val="-9"/>
        </w:rPr>
        <w:t xml:space="preserve"> </w:t>
      </w:r>
      <w:r>
        <w:t>(for</w:t>
      </w:r>
      <w:r>
        <w:rPr>
          <w:spacing w:val="-8"/>
        </w:rPr>
        <w:t xml:space="preserve"> </w:t>
      </w:r>
      <w:r>
        <w:t>UI</w:t>
      </w:r>
      <w:r>
        <w:rPr>
          <w:spacing w:val="-5"/>
        </w:rPr>
        <w:t xml:space="preserve"> </w:t>
      </w:r>
      <w:r>
        <w:rPr>
          <w:spacing w:val="-2"/>
        </w:rPr>
        <w:t>components).</w:t>
      </w:r>
    </w:p>
    <w:p w14:paraId="594261BC" w14:textId="77777777" w:rsidR="00E21BAD" w:rsidRDefault="00A41DA0">
      <w:pPr>
        <w:pStyle w:val="BodyText"/>
        <w:spacing w:before="140" w:line="360" w:lineRule="auto"/>
        <w:ind w:left="1713" w:right="1000"/>
      </w:pPr>
      <w:r>
        <w:t>Verify</w:t>
      </w:r>
      <w:r>
        <w:rPr>
          <w:spacing w:val="-8"/>
        </w:rPr>
        <w:t xml:space="preserve"> </w:t>
      </w:r>
      <w:r>
        <w:t>that</w:t>
      </w:r>
      <w:r>
        <w:rPr>
          <w:spacing w:val="-3"/>
        </w:rPr>
        <w:t xml:space="preserve"> </w:t>
      </w:r>
      <w:r>
        <w:t>the</w:t>
      </w:r>
      <w:r>
        <w:rPr>
          <w:spacing w:val="-2"/>
        </w:rPr>
        <w:t xml:space="preserve"> </w:t>
      </w:r>
      <w:r>
        <w:t>trained</w:t>
      </w:r>
      <w:r>
        <w:rPr>
          <w:spacing w:val="-6"/>
        </w:rPr>
        <w:t xml:space="preserve"> </w:t>
      </w:r>
      <w:r>
        <w:t>model</w:t>
      </w:r>
      <w:r>
        <w:rPr>
          <w:spacing w:val="-3"/>
        </w:rPr>
        <w:t xml:space="preserve"> </w:t>
      </w:r>
      <w:r>
        <w:t>integrates</w:t>
      </w:r>
      <w:r>
        <w:rPr>
          <w:spacing w:val="-1"/>
        </w:rPr>
        <w:t xml:space="preserve"> </w:t>
      </w:r>
      <w:r>
        <w:t>seamlessly</w:t>
      </w:r>
      <w:r>
        <w:rPr>
          <w:spacing w:val="-6"/>
        </w:rPr>
        <w:t xml:space="preserve"> </w:t>
      </w:r>
      <w:r>
        <w:t>with</w:t>
      </w:r>
      <w:r>
        <w:rPr>
          <w:spacing w:val="-6"/>
        </w:rPr>
        <w:t xml:space="preserve"> </w:t>
      </w:r>
      <w:r>
        <w:t>the</w:t>
      </w:r>
      <w:r>
        <w:rPr>
          <w:spacing w:val="-4"/>
        </w:rPr>
        <w:t xml:space="preserve"> </w:t>
      </w:r>
      <w:r>
        <w:t>web</w:t>
      </w:r>
      <w:r>
        <w:rPr>
          <w:spacing w:val="-1"/>
        </w:rPr>
        <w:t xml:space="preserve"> </w:t>
      </w:r>
      <w:r>
        <w:t>application</w:t>
      </w:r>
      <w:r>
        <w:rPr>
          <w:spacing w:val="-6"/>
        </w:rPr>
        <w:t xml:space="preserve"> </w:t>
      </w:r>
      <w:r>
        <w:t>to</w:t>
      </w:r>
      <w:r>
        <w:rPr>
          <w:spacing w:val="-15"/>
        </w:rPr>
        <w:t xml:space="preserve"> </w:t>
      </w:r>
      <w:r>
        <w:t>provide predictions in real-time.</w:t>
      </w:r>
    </w:p>
    <w:p w14:paraId="62AC5E42" w14:textId="77777777" w:rsidR="00E21BAD" w:rsidRDefault="00E21BAD">
      <w:pPr>
        <w:pStyle w:val="BodyText"/>
        <w:spacing w:line="360" w:lineRule="auto"/>
        <w:sectPr w:rsidR="00E21BAD">
          <w:pgSz w:w="11910" w:h="16840"/>
          <w:pgMar w:top="1340" w:right="425" w:bottom="880" w:left="425" w:header="0" w:footer="695" w:gutter="0"/>
          <w:pgBorders w:offsetFrom="page">
            <w:top w:val="single" w:sz="4" w:space="24" w:color="000000"/>
            <w:left w:val="single" w:sz="4" w:space="23" w:color="000000"/>
            <w:bottom w:val="single" w:sz="4" w:space="23" w:color="000000"/>
            <w:right w:val="single" w:sz="4" w:space="23" w:color="000000"/>
          </w:pgBorders>
          <w:cols w:space="720"/>
        </w:sectPr>
      </w:pPr>
    </w:p>
    <w:p w14:paraId="09A8F893" w14:textId="77777777" w:rsidR="00E21BAD" w:rsidRDefault="00A41DA0">
      <w:pPr>
        <w:pStyle w:val="Heading2"/>
        <w:spacing w:before="79"/>
      </w:pPr>
      <w:r>
        <w:lastRenderedPageBreak/>
        <w:t xml:space="preserve">Regression </w:t>
      </w:r>
      <w:r>
        <w:rPr>
          <w:spacing w:val="-2"/>
        </w:rPr>
        <w:t>Testing</w:t>
      </w:r>
    </w:p>
    <w:p w14:paraId="3254D6C7" w14:textId="77777777" w:rsidR="00E21BAD" w:rsidRDefault="00A41DA0">
      <w:pPr>
        <w:pStyle w:val="BodyText"/>
        <w:spacing w:before="134" w:line="360" w:lineRule="auto"/>
        <w:ind w:left="1713" w:right="1000"/>
      </w:pPr>
      <w:r>
        <w:t>Focus:</w:t>
      </w:r>
      <w:r>
        <w:rPr>
          <w:spacing w:val="35"/>
        </w:rPr>
        <w:t xml:space="preserve"> </w:t>
      </w:r>
      <w:r>
        <w:t>Ensure</w:t>
      </w:r>
      <w:r>
        <w:rPr>
          <w:spacing w:val="29"/>
        </w:rPr>
        <w:t xml:space="preserve"> </w:t>
      </w:r>
      <w:r>
        <w:t>that</w:t>
      </w:r>
      <w:r>
        <w:rPr>
          <w:spacing w:val="28"/>
        </w:rPr>
        <w:t xml:space="preserve"> </w:t>
      </w:r>
      <w:r>
        <w:t>updates</w:t>
      </w:r>
      <w:r>
        <w:rPr>
          <w:spacing w:val="28"/>
        </w:rPr>
        <w:t xml:space="preserve"> </w:t>
      </w:r>
      <w:r>
        <w:t>or</w:t>
      </w:r>
      <w:r>
        <w:rPr>
          <w:spacing w:val="32"/>
        </w:rPr>
        <w:t xml:space="preserve"> </w:t>
      </w:r>
      <w:r>
        <w:t>changes</w:t>
      </w:r>
      <w:r>
        <w:rPr>
          <w:spacing w:val="28"/>
        </w:rPr>
        <w:t xml:space="preserve"> </w:t>
      </w:r>
      <w:r>
        <w:t>to</w:t>
      </w:r>
      <w:r>
        <w:rPr>
          <w:spacing w:val="33"/>
        </w:rPr>
        <w:t xml:space="preserve"> </w:t>
      </w:r>
      <w:r>
        <w:t>the</w:t>
      </w:r>
      <w:r>
        <w:rPr>
          <w:spacing w:val="27"/>
        </w:rPr>
        <w:t xml:space="preserve"> </w:t>
      </w:r>
      <w:r>
        <w:t>system</w:t>
      </w:r>
      <w:r>
        <w:rPr>
          <w:spacing w:val="28"/>
        </w:rPr>
        <w:t xml:space="preserve"> </w:t>
      </w:r>
      <w:r>
        <w:t>do</w:t>
      </w:r>
      <w:r>
        <w:rPr>
          <w:spacing w:val="35"/>
        </w:rPr>
        <w:t xml:space="preserve"> </w:t>
      </w:r>
      <w:r>
        <w:t>not</w:t>
      </w:r>
      <w:r>
        <w:rPr>
          <w:spacing w:val="28"/>
        </w:rPr>
        <w:t xml:space="preserve"> </w:t>
      </w:r>
      <w:r>
        <w:t>introduce</w:t>
      </w:r>
      <w:r>
        <w:rPr>
          <w:spacing w:val="32"/>
        </w:rPr>
        <w:t xml:space="preserve"> </w:t>
      </w:r>
      <w:r>
        <w:t>new</w:t>
      </w:r>
      <w:r>
        <w:rPr>
          <w:spacing w:val="27"/>
        </w:rPr>
        <w:t xml:space="preserve"> </w:t>
      </w:r>
      <w:r>
        <w:t>defects. Approach: Maintain a suite of test cases to re-run after each system update.</w:t>
      </w:r>
    </w:p>
    <w:p w14:paraId="7BC04CAF" w14:textId="77777777" w:rsidR="00E21BAD" w:rsidRDefault="00A41DA0">
      <w:pPr>
        <w:pStyle w:val="BodyText"/>
        <w:spacing w:line="360" w:lineRule="auto"/>
        <w:ind w:left="1713" w:right="1000"/>
      </w:pPr>
      <w:r>
        <w:t>After</w:t>
      </w:r>
      <w:r>
        <w:rPr>
          <w:spacing w:val="-3"/>
        </w:rPr>
        <w:t xml:space="preserve"> </w:t>
      </w:r>
      <w:r>
        <w:t>hyperparameter</w:t>
      </w:r>
      <w:r>
        <w:rPr>
          <w:spacing w:val="-3"/>
        </w:rPr>
        <w:t xml:space="preserve"> </w:t>
      </w:r>
      <w:r>
        <w:t>tuning,</w:t>
      </w:r>
      <w:r>
        <w:rPr>
          <w:spacing w:val="-2"/>
        </w:rPr>
        <w:t xml:space="preserve"> </w:t>
      </w:r>
      <w:r>
        <w:t>check</w:t>
      </w:r>
      <w:r>
        <w:rPr>
          <w:spacing w:val="-4"/>
        </w:rPr>
        <w:t xml:space="preserve"> </w:t>
      </w:r>
      <w:r>
        <w:t>that</w:t>
      </w:r>
      <w:r>
        <w:rPr>
          <w:spacing w:val="-4"/>
        </w:rPr>
        <w:t xml:space="preserve"> </w:t>
      </w:r>
      <w:r>
        <w:t>the</w:t>
      </w:r>
      <w:r>
        <w:rPr>
          <w:spacing w:val="-5"/>
        </w:rPr>
        <w:t xml:space="preserve"> </w:t>
      </w:r>
      <w:r>
        <w:t>adjusted</w:t>
      </w:r>
      <w:r>
        <w:rPr>
          <w:spacing w:val="-4"/>
        </w:rPr>
        <w:t xml:space="preserve"> </w:t>
      </w:r>
      <w:r>
        <w:t>model</w:t>
      </w:r>
      <w:r>
        <w:rPr>
          <w:spacing w:val="-4"/>
        </w:rPr>
        <w:t xml:space="preserve"> </w:t>
      </w:r>
      <w:r>
        <w:t>does</w:t>
      </w:r>
      <w:r>
        <w:rPr>
          <w:spacing w:val="-4"/>
        </w:rPr>
        <w:t xml:space="preserve"> </w:t>
      </w:r>
      <w:r>
        <w:t>not</w:t>
      </w:r>
      <w:r>
        <w:rPr>
          <w:spacing w:val="-4"/>
        </w:rPr>
        <w:t xml:space="preserve"> </w:t>
      </w:r>
      <w:r>
        <w:t>negatively</w:t>
      </w:r>
      <w:r>
        <w:rPr>
          <w:spacing w:val="-2"/>
        </w:rPr>
        <w:t xml:space="preserve"> </w:t>
      </w:r>
      <w:r>
        <w:t>affect existing prediction accuracy.</w:t>
      </w:r>
    </w:p>
    <w:p w14:paraId="1B4ABEDA" w14:textId="77777777" w:rsidR="00E21BAD" w:rsidRDefault="00E21BAD">
      <w:pPr>
        <w:pStyle w:val="BodyText"/>
        <w:spacing w:before="139"/>
      </w:pPr>
    </w:p>
    <w:p w14:paraId="1D886C9E" w14:textId="1C7D5BA2" w:rsidR="00E21BAD" w:rsidRDefault="00A41DA0">
      <w:pPr>
        <w:pStyle w:val="NormalWeb"/>
        <w:spacing w:line="360" w:lineRule="auto"/>
        <w:ind w:left="1560" w:hangingChars="650" w:hanging="1560"/>
      </w:pPr>
      <w:r>
        <w:t xml:space="preserve">                          </w:t>
      </w:r>
      <w:r>
        <w:rPr>
          <w:rStyle w:val="Strong"/>
        </w:rPr>
        <w:t>Functional Testing</w:t>
      </w:r>
      <w:r>
        <w:br/>
        <w:t>Focus: Validate system features against functional requirements.</w:t>
      </w:r>
      <w:r>
        <w:br/>
        <w:t>Techniques: Black-box testing.</w:t>
      </w:r>
      <w:r>
        <w:br/>
        <w:t xml:space="preserve">Example: Ensuring that inputting applicant data (e.g., GRE, TOEFL, CGPA) generates </w:t>
      </w:r>
      <w:r>
        <w:t>a</w:t>
      </w:r>
      <w:r>
        <w:t xml:space="preserve"> prediction of the chance of admission.</w:t>
      </w:r>
      <w:r>
        <w:br/>
        <w:t>It verifies whether each feature of the admission prediction system performs as expected.</w:t>
      </w:r>
      <w:r>
        <w:br/>
        <w:t>Test cases are derived from the specification without knowledge of internal code.</w:t>
      </w:r>
      <w:r>
        <w:br/>
        <w:t>Validation includes checking the accuracy of predictions based on historical data.</w:t>
      </w:r>
      <w:r>
        <w:br/>
        <w:t>Also ensures correct user roles (student/admin) have appropriate access to functionalities.</w:t>
      </w:r>
      <w:r>
        <w:br/>
        <w:t>Includes testing user registration, login, and role-based access.</w:t>
      </w:r>
      <w:r>
        <w:br/>
        <w:t>Helps identify missing or incorrect functionalities early i</w:t>
      </w:r>
      <w:r>
        <w:t>n development.</w:t>
      </w:r>
      <w:r>
        <w:br/>
        <w:t>Functional tests also verify data validation rules and error handling.</w:t>
      </w:r>
      <w:r>
        <w:br/>
        <w:t>Ensures predictions are not generated without complete input data.</w:t>
      </w:r>
      <w:r>
        <w:br/>
        <w:t>Supports testing boundary conditions (e.g., min/max scores for GRE, TOEFL).</w:t>
      </w:r>
      <w:r>
        <w:br/>
        <w:t>Also involves checking data persistence and retrieval from the backend.</w:t>
      </w:r>
      <w:r>
        <w:br/>
        <w:t>Provides confidence that the system behaves according to defined use cases.</w:t>
      </w:r>
    </w:p>
    <w:p w14:paraId="15BB9E73" w14:textId="77777777" w:rsidR="00E21BAD" w:rsidRDefault="00A41DA0">
      <w:pPr>
        <w:pStyle w:val="NormalWeb"/>
        <w:spacing w:line="360" w:lineRule="auto"/>
        <w:ind w:leftChars="763" w:left="1679"/>
      </w:pPr>
      <w:r>
        <w:rPr>
          <w:rStyle w:val="Strong"/>
        </w:rPr>
        <w:t>Performance Testing</w:t>
      </w:r>
      <w:r>
        <w:br/>
        <w:t>Focus: Assess the system's responsiveness and stability under various conditions.</w:t>
      </w:r>
      <w:r>
        <w:br/>
        <w:t>Techniques: Load testing and stress testing.</w:t>
      </w:r>
      <w:r>
        <w:br/>
        <w:t>Example: Simulating multiple users accessing the prediction feature simultaneously.</w:t>
      </w:r>
      <w:r>
        <w:br/>
        <w:t>It evaluates how quickly and reliably predictions are returned under peak load.</w:t>
      </w:r>
      <w:r>
        <w:br/>
        <w:t>Stress testing determines the system's breaking point and behavior during failures.</w:t>
      </w:r>
      <w:r>
        <w:br/>
        <w:t>Performance bottlenecks, memory leaks, or slow database responses are identified.</w:t>
      </w:r>
      <w:r>
        <w:br/>
        <w:t xml:space="preserve">Ensures the system scales well as the number of users </w:t>
      </w:r>
      <w:r>
        <w:t>or data volume increases.</w:t>
      </w:r>
      <w:r>
        <w:br/>
        <w:t>Includes measuring response time, throughput, and resource utilization.</w:t>
      </w:r>
      <w:r>
        <w:br/>
        <w:t>Load testing helps ensure that server and database resources are optimized.</w:t>
      </w:r>
      <w:r>
        <w:br/>
        <w:t>Test results guide decisions on system tuning and infrastructure upgrades.</w:t>
      </w:r>
    </w:p>
    <w:p w14:paraId="59BA6C54" w14:textId="77777777" w:rsidR="00E21BAD" w:rsidRDefault="00E21BAD">
      <w:pPr>
        <w:pStyle w:val="BodyText"/>
        <w:spacing w:before="138"/>
      </w:pPr>
    </w:p>
    <w:p w14:paraId="5FDAC873" w14:textId="77777777" w:rsidR="00E21BAD" w:rsidRDefault="00A41DA0">
      <w:pPr>
        <w:ind w:left="1713" w:firstLineChars="50" w:firstLine="141"/>
        <w:rPr>
          <w:b/>
          <w:sz w:val="28"/>
        </w:rPr>
      </w:pPr>
      <w:r>
        <w:rPr>
          <w:b/>
          <w:sz w:val="28"/>
        </w:rPr>
        <w:t>Test</w:t>
      </w:r>
      <w:r>
        <w:rPr>
          <w:b/>
          <w:spacing w:val="-17"/>
          <w:sz w:val="28"/>
        </w:rPr>
        <w:t xml:space="preserve"> </w:t>
      </w:r>
      <w:r>
        <w:rPr>
          <w:b/>
          <w:spacing w:val="-2"/>
          <w:sz w:val="28"/>
        </w:rPr>
        <w:t>Cases</w:t>
      </w:r>
    </w:p>
    <w:p w14:paraId="6748E03B" w14:textId="77777777" w:rsidR="00E21BAD" w:rsidRDefault="00A41DA0">
      <w:pPr>
        <w:spacing w:before="25" w:line="670" w:lineRule="atLeast"/>
        <w:ind w:left="1893" w:right="3568" w:hanging="60"/>
        <w:rPr>
          <w:b/>
          <w:sz w:val="24"/>
        </w:rPr>
      </w:pPr>
      <w:r>
        <w:rPr>
          <w:b/>
          <w:sz w:val="24"/>
        </w:rPr>
        <w:t>Preprocessing Test Cases</w:t>
      </w:r>
    </w:p>
    <w:tbl>
      <w:tblPr>
        <w:tblpPr w:leftFromText="180" w:rightFromText="180" w:vertAnchor="text" w:horzAnchor="page" w:tblpX="2299" w:tblpY="32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853"/>
        <w:gridCol w:w="2039"/>
        <w:gridCol w:w="1651"/>
        <w:gridCol w:w="1652"/>
        <w:gridCol w:w="1549"/>
      </w:tblGrid>
      <w:tr w:rsidR="00E21BAD" w14:paraId="5F5674FF" w14:textId="77777777">
        <w:trPr>
          <w:trHeight w:val="830"/>
        </w:trPr>
        <w:tc>
          <w:tcPr>
            <w:tcW w:w="1853" w:type="dxa"/>
          </w:tcPr>
          <w:p w14:paraId="71CF2C52" w14:textId="77777777" w:rsidR="00E21BAD" w:rsidRDefault="00A41DA0">
            <w:pPr>
              <w:pStyle w:val="TableParagraph"/>
              <w:spacing w:line="360" w:lineRule="auto"/>
              <w:ind w:left="129"/>
              <w:rPr>
                <w:sz w:val="24"/>
                <w:szCs w:val="24"/>
              </w:rPr>
            </w:pPr>
            <w:r>
              <w:rPr>
                <w:sz w:val="24"/>
                <w:szCs w:val="24"/>
              </w:rPr>
              <w:t>Test</w:t>
            </w:r>
            <w:r>
              <w:rPr>
                <w:spacing w:val="-9"/>
                <w:sz w:val="24"/>
                <w:szCs w:val="24"/>
              </w:rPr>
              <w:t xml:space="preserve"> </w:t>
            </w:r>
            <w:r>
              <w:rPr>
                <w:sz w:val="24"/>
                <w:szCs w:val="24"/>
              </w:rPr>
              <w:t>Case</w:t>
            </w:r>
            <w:r>
              <w:rPr>
                <w:spacing w:val="-5"/>
                <w:sz w:val="24"/>
                <w:szCs w:val="24"/>
              </w:rPr>
              <w:t xml:space="preserve"> ID</w:t>
            </w:r>
          </w:p>
        </w:tc>
        <w:tc>
          <w:tcPr>
            <w:tcW w:w="2039" w:type="dxa"/>
          </w:tcPr>
          <w:p w14:paraId="33E42D6A" w14:textId="77777777" w:rsidR="00E21BAD" w:rsidRDefault="00A41DA0">
            <w:pPr>
              <w:pStyle w:val="TableParagraph"/>
              <w:spacing w:line="360" w:lineRule="auto"/>
              <w:ind w:left="124"/>
              <w:rPr>
                <w:sz w:val="24"/>
                <w:szCs w:val="24"/>
              </w:rPr>
            </w:pPr>
            <w:r>
              <w:rPr>
                <w:sz w:val="24"/>
                <w:szCs w:val="24"/>
              </w:rPr>
              <w:t>Test</w:t>
            </w:r>
            <w:r>
              <w:rPr>
                <w:spacing w:val="-6"/>
                <w:sz w:val="24"/>
                <w:szCs w:val="24"/>
              </w:rPr>
              <w:t xml:space="preserve"> </w:t>
            </w:r>
            <w:r>
              <w:rPr>
                <w:spacing w:val="-4"/>
                <w:sz w:val="24"/>
                <w:szCs w:val="24"/>
              </w:rPr>
              <w:t>Case</w:t>
            </w:r>
          </w:p>
          <w:p w14:paraId="53AF1D70" w14:textId="77777777" w:rsidR="00E21BAD" w:rsidRDefault="00A41DA0">
            <w:pPr>
              <w:pStyle w:val="TableParagraph"/>
              <w:spacing w:before="134" w:line="360" w:lineRule="auto"/>
              <w:ind w:left="124"/>
              <w:rPr>
                <w:sz w:val="24"/>
                <w:szCs w:val="24"/>
              </w:rPr>
            </w:pPr>
            <w:r>
              <w:rPr>
                <w:spacing w:val="-2"/>
                <w:sz w:val="24"/>
                <w:szCs w:val="24"/>
              </w:rPr>
              <w:t>Description</w:t>
            </w:r>
          </w:p>
        </w:tc>
        <w:tc>
          <w:tcPr>
            <w:tcW w:w="1651" w:type="dxa"/>
          </w:tcPr>
          <w:p w14:paraId="00093B0A" w14:textId="77777777" w:rsidR="00E21BAD" w:rsidRDefault="00A41DA0">
            <w:pPr>
              <w:pStyle w:val="TableParagraph"/>
              <w:spacing w:line="360" w:lineRule="auto"/>
              <w:ind w:left="179"/>
              <w:rPr>
                <w:sz w:val="24"/>
                <w:szCs w:val="24"/>
              </w:rPr>
            </w:pPr>
            <w:r>
              <w:rPr>
                <w:spacing w:val="-2"/>
                <w:sz w:val="24"/>
                <w:szCs w:val="24"/>
              </w:rPr>
              <w:t>Input</w:t>
            </w:r>
          </w:p>
        </w:tc>
        <w:tc>
          <w:tcPr>
            <w:tcW w:w="1652" w:type="dxa"/>
          </w:tcPr>
          <w:p w14:paraId="7D2AB0F1" w14:textId="77777777" w:rsidR="00E21BAD" w:rsidRDefault="00A41DA0">
            <w:pPr>
              <w:pStyle w:val="TableParagraph"/>
              <w:spacing w:before="1" w:line="360" w:lineRule="auto"/>
              <w:ind w:left="120" w:right="642" w:hanging="1"/>
              <w:rPr>
                <w:sz w:val="24"/>
                <w:szCs w:val="24"/>
              </w:rPr>
            </w:pPr>
            <w:r>
              <w:rPr>
                <w:spacing w:val="-4"/>
                <w:sz w:val="24"/>
                <w:szCs w:val="24"/>
              </w:rPr>
              <w:t xml:space="preserve">Expected </w:t>
            </w:r>
            <w:r>
              <w:rPr>
                <w:spacing w:val="-2"/>
                <w:sz w:val="24"/>
                <w:szCs w:val="24"/>
              </w:rPr>
              <w:t>Output</w:t>
            </w:r>
          </w:p>
        </w:tc>
        <w:tc>
          <w:tcPr>
            <w:tcW w:w="1549" w:type="dxa"/>
          </w:tcPr>
          <w:p w14:paraId="69D3043D" w14:textId="77777777" w:rsidR="00E21BAD" w:rsidRDefault="00A41DA0">
            <w:pPr>
              <w:pStyle w:val="TableParagraph"/>
              <w:spacing w:before="1" w:line="360" w:lineRule="auto"/>
              <w:ind w:left="119" w:right="569"/>
              <w:rPr>
                <w:sz w:val="24"/>
                <w:szCs w:val="24"/>
              </w:rPr>
            </w:pPr>
            <w:r>
              <w:rPr>
                <w:spacing w:val="-4"/>
                <w:sz w:val="24"/>
                <w:szCs w:val="24"/>
              </w:rPr>
              <w:t xml:space="preserve">Pass/Fail </w:t>
            </w:r>
            <w:r>
              <w:rPr>
                <w:spacing w:val="-2"/>
                <w:sz w:val="24"/>
                <w:szCs w:val="24"/>
              </w:rPr>
              <w:t>Criteria</w:t>
            </w:r>
          </w:p>
        </w:tc>
      </w:tr>
      <w:tr w:rsidR="00E21BAD" w14:paraId="2D22306D" w14:textId="77777777">
        <w:trPr>
          <w:trHeight w:val="988"/>
        </w:trPr>
        <w:tc>
          <w:tcPr>
            <w:tcW w:w="1853" w:type="dxa"/>
          </w:tcPr>
          <w:p w14:paraId="12D33680" w14:textId="77777777" w:rsidR="00E21BAD" w:rsidRDefault="00A41DA0">
            <w:pPr>
              <w:pStyle w:val="TableParagraph"/>
              <w:spacing w:line="360" w:lineRule="auto"/>
              <w:rPr>
                <w:sz w:val="24"/>
                <w:szCs w:val="24"/>
              </w:rPr>
            </w:pPr>
            <w:r>
              <w:rPr>
                <w:spacing w:val="-2"/>
                <w:sz w:val="24"/>
                <w:szCs w:val="24"/>
              </w:rPr>
              <w:t>TC_01_Preprocess</w:t>
            </w:r>
          </w:p>
        </w:tc>
        <w:tc>
          <w:tcPr>
            <w:tcW w:w="2039" w:type="dxa"/>
          </w:tcPr>
          <w:p w14:paraId="4BDE9A80" w14:textId="77777777" w:rsidR="00E21BAD" w:rsidRDefault="00A41DA0">
            <w:pPr>
              <w:pStyle w:val="TableParagraph"/>
              <w:spacing w:line="360" w:lineRule="auto"/>
              <w:ind w:left="148" w:hanging="24"/>
              <w:rPr>
                <w:sz w:val="24"/>
                <w:szCs w:val="24"/>
              </w:rPr>
            </w:pPr>
            <w:r>
              <w:rPr>
                <w:spacing w:val="-2"/>
                <w:sz w:val="24"/>
                <w:szCs w:val="24"/>
              </w:rPr>
              <w:t>Verify</w:t>
            </w:r>
            <w:r>
              <w:rPr>
                <w:spacing w:val="-13"/>
                <w:sz w:val="24"/>
                <w:szCs w:val="24"/>
              </w:rPr>
              <w:t xml:space="preserve"> </w:t>
            </w:r>
            <w:r>
              <w:rPr>
                <w:spacing w:val="-2"/>
                <w:sz w:val="24"/>
                <w:szCs w:val="24"/>
              </w:rPr>
              <w:t xml:space="preserve">missing </w:t>
            </w:r>
            <w:r>
              <w:rPr>
                <w:sz w:val="24"/>
                <w:szCs w:val="24"/>
              </w:rPr>
              <w:t>value</w:t>
            </w:r>
            <w:r>
              <w:rPr>
                <w:spacing w:val="-4"/>
                <w:sz w:val="24"/>
                <w:szCs w:val="24"/>
              </w:rPr>
              <w:t xml:space="preserve"> </w:t>
            </w:r>
            <w:r>
              <w:rPr>
                <w:spacing w:val="-5"/>
                <w:sz w:val="24"/>
                <w:szCs w:val="24"/>
              </w:rPr>
              <w:t>handling</w:t>
            </w:r>
          </w:p>
        </w:tc>
        <w:tc>
          <w:tcPr>
            <w:tcW w:w="1651" w:type="dxa"/>
          </w:tcPr>
          <w:p w14:paraId="35D9FDB6" w14:textId="77777777" w:rsidR="00E21BAD" w:rsidRDefault="00A41DA0">
            <w:pPr>
              <w:pStyle w:val="TableParagraph"/>
              <w:spacing w:line="360" w:lineRule="auto"/>
              <w:ind w:left="183"/>
              <w:rPr>
                <w:sz w:val="24"/>
                <w:szCs w:val="24"/>
              </w:rPr>
            </w:pPr>
            <w:r>
              <w:rPr>
                <w:sz w:val="24"/>
                <w:szCs w:val="24"/>
              </w:rPr>
              <w:t xml:space="preserve">Dataset with </w:t>
            </w:r>
            <w:r>
              <w:rPr>
                <w:spacing w:val="-2"/>
                <w:sz w:val="24"/>
                <w:szCs w:val="24"/>
              </w:rPr>
              <w:t>missing</w:t>
            </w:r>
            <w:r>
              <w:rPr>
                <w:spacing w:val="-19"/>
                <w:sz w:val="24"/>
                <w:szCs w:val="24"/>
              </w:rPr>
              <w:t xml:space="preserve"> </w:t>
            </w:r>
            <w:r>
              <w:rPr>
                <w:spacing w:val="-2"/>
                <w:sz w:val="24"/>
                <w:szCs w:val="24"/>
              </w:rPr>
              <w:t>GRE scores</w:t>
            </w:r>
          </w:p>
        </w:tc>
        <w:tc>
          <w:tcPr>
            <w:tcW w:w="1652" w:type="dxa"/>
          </w:tcPr>
          <w:p w14:paraId="06E70776" w14:textId="77777777" w:rsidR="00E21BAD" w:rsidRDefault="00A41DA0">
            <w:pPr>
              <w:pStyle w:val="TableParagraph"/>
              <w:spacing w:line="360" w:lineRule="auto"/>
              <w:ind w:left="65" w:right="153"/>
              <w:rPr>
                <w:sz w:val="24"/>
                <w:szCs w:val="24"/>
              </w:rPr>
            </w:pPr>
            <w:r>
              <w:rPr>
                <w:spacing w:val="-2"/>
                <w:sz w:val="24"/>
                <w:szCs w:val="24"/>
              </w:rPr>
              <w:t>Missing</w:t>
            </w:r>
            <w:r>
              <w:rPr>
                <w:spacing w:val="-17"/>
                <w:sz w:val="24"/>
                <w:szCs w:val="24"/>
              </w:rPr>
              <w:t xml:space="preserve"> </w:t>
            </w:r>
            <w:r>
              <w:rPr>
                <w:spacing w:val="-2"/>
                <w:sz w:val="24"/>
                <w:szCs w:val="24"/>
              </w:rPr>
              <w:t xml:space="preserve">values </w:t>
            </w:r>
            <w:r>
              <w:rPr>
                <w:sz w:val="24"/>
                <w:szCs w:val="24"/>
              </w:rPr>
              <w:t xml:space="preserve">replaced with </w:t>
            </w:r>
            <w:r>
              <w:rPr>
                <w:spacing w:val="-2"/>
                <w:sz w:val="24"/>
                <w:szCs w:val="24"/>
              </w:rPr>
              <w:t>mean/median</w:t>
            </w:r>
          </w:p>
        </w:tc>
        <w:tc>
          <w:tcPr>
            <w:tcW w:w="1549" w:type="dxa"/>
          </w:tcPr>
          <w:p w14:paraId="6815F343" w14:textId="77777777" w:rsidR="00E21BAD" w:rsidRDefault="00A41DA0">
            <w:pPr>
              <w:pStyle w:val="TableParagraph"/>
              <w:spacing w:line="360" w:lineRule="auto"/>
              <w:ind w:left="64"/>
              <w:rPr>
                <w:sz w:val="24"/>
                <w:szCs w:val="24"/>
              </w:rPr>
            </w:pPr>
            <w:r>
              <w:rPr>
                <w:spacing w:val="-4"/>
                <w:sz w:val="24"/>
                <w:szCs w:val="24"/>
              </w:rPr>
              <w:t>Missing</w:t>
            </w:r>
            <w:r>
              <w:rPr>
                <w:spacing w:val="-19"/>
                <w:sz w:val="24"/>
                <w:szCs w:val="24"/>
              </w:rPr>
              <w:t xml:space="preserve"> </w:t>
            </w:r>
            <w:r>
              <w:rPr>
                <w:spacing w:val="-4"/>
                <w:sz w:val="24"/>
                <w:szCs w:val="24"/>
              </w:rPr>
              <w:t xml:space="preserve">values </w:t>
            </w:r>
            <w:r>
              <w:rPr>
                <w:spacing w:val="-2"/>
                <w:sz w:val="24"/>
                <w:szCs w:val="24"/>
              </w:rPr>
              <w:t>handled correctly</w:t>
            </w:r>
          </w:p>
        </w:tc>
      </w:tr>
      <w:tr w:rsidR="00E21BAD" w14:paraId="15D12A8D" w14:textId="77777777">
        <w:trPr>
          <w:trHeight w:val="1137"/>
        </w:trPr>
        <w:tc>
          <w:tcPr>
            <w:tcW w:w="1853" w:type="dxa"/>
          </w:tcPr>
          <w:p w14:paraId="13A88C55" w14:textId="77777777" w:rsidR="00E21BAD" w:rsidRDefault="00A41DA0">
            <w:pPr>
              <w:pStyle w:val="TableParagraph"/>
              <w:spacing w:line="360" w:lineRule="auto"/>
              <w:ind w:left="9"/>
              <w:rPr>
                <w:sz w:val="24"/>
                <w:szCs w:val="24"/>
              </w:rPr>
            </w:pPr>
            <w:r>
              <w:rPr>
                <w:spacing w:val="-2"/>
                <w:sz w:val="24"/>
                <w:szCs w:val="24"/>
              </w:rPr>
              <w:t>TC_02_Preprocess</w:t>
            </w:r>
          </w:p>
        </w:tc>
        <w:tc>
          <w:tcPr>
            <w:tcW w:w="2039" w:type="dxa"/>
          </w:tcPr>
          <w:p w14:paraId="441C5E56" w14:textId="77777777" w:rsidR="00E21BAD" w:rsidRDefault="00A41DA0">
            <w:pPr>
              <w:pStyle w:val="TableParagraph"/>
              <w:spacing w:line="360" w:lineRule="auto"/>
              <w:ind w:left="124" w:hanging="1"/>
              <w:rPr>
                <w:sz w:val="24"/>
                <w:szCs w:val="24"/>
              </w:rPr>
            </w:pPr>
            <w:r>
              <w:rPr>
                <w:sz w:val="24"/>
                <w:szCs w:val="24"/>
              </w:rPr>
              <w:t xml:space="preserve">Check data </w:t>
            </w:r>
            <w:r>
              <w:rPr>
                <w:spacing w:val="-6"/>
                <w:sz w:val="24"/>
                <w:szCs w:val="24"/>
              </w:rPr>
              <w:t>standardization</w:t>
            </w:r>
          </w:p>
        </w:tc>
        <w:tc>
          <w:tcPr>
            <w:tcW w:w="1651" w:type="dxa"/>
          </w:tcPr>
          <w:p w14:paraId="0F5BF1B2" w14:textId="77777777" w:rsidR="00E21BAD" w:rsidRDefault="00A41DA0">
            <w:pPr>
              <w:pStyle w:val="TableParagraph"/>
              <w:spacing w:line="360" w:lineRule="auto"/>
              <w:ind w:left="241" w:right="404" w:hanging="58"/>
              <w:rPr>
                <w:sz w:val="24"/>
                <w:szCs w:val="24"/>
              </w:rPr>
            </w:pPr>
            <w:r>
              <w:rPr>
                <w:sz w:val="24"/>
                <w:szCs w:val="24"/>
              </w:rPr>
              <w:t xml:space="preserve">Dataset with </w:t>
            </w:r>
            <w:r>
              <w:rPr>
                <w:spacing w:val="-2"/>
                <w:sz w:val="24"/>
                <w:szCs w:val="24"/>
              </w:rPr>
              <w:t>unscaled CGPA</w:t>
            </w:r>
            <w:r>
              <w:rPr>
                <w:spacing w:val="-18"/>
                <w:sz w:val="24"/>
                <w:szCs w:val="24"/>
              </w:rPr>
              <w:t xml:space="preserve"> </w:t>
            </w:r>
            <w:r>
              <w:rPr>
                <w:spacing w:val="-2"/>
                <w:sz w:val="24"/>
                <w:szCs w:val="24"/>
              </w:rPr>
              <w:t>values.</w:t>
            </w:r>
          </w:p>
        </w:tc>
        <w:tc>
          <w:tcPr>
            <w:tcW w:w="1652" w:type="dxa"/>
          </w:tcPr>
          <w:p w14:paraId="5553F515" w14:textId="77777777" w:rsidR="00E21BAD" w:rsidRDefault="00A41DA0">
            <w:pPr>
              <w:pStyle w:val="TableParagraph"/>
              <w:spacing w:line="360" w:lineRule="auto"/>
              <w:ind w:left="185" w:right="204" w:hanging="60"/>
              <w:jc w:val="both"/>
              <w:rPr>
                <w:sz w:val="24"/>
                <w:szCs w:val="24"/>
              </w:rPr>
            </w:pPr>
            <w:r>
              <w:rPr>
                <w:sz w:val="24"/>
                <w:szCs w:val="24"/>
              </w:rPr>
              <w:t>CGPA</w:t>
            </w:r>
            <w:r>
              <w:rPr>
                <w:spacing w:val="-15"/>
                <w:sz w:val="24"/>
                <w:szCs w:val="24"/>
              </w:rPr>
              <w:t xml:space="preserve"> </w:t>
            </w:r>
            <w:r>
              <w:rPr>
                <w:sz w:val="24"/>
                <w:szCs w:val="24"/>
              </w:rPr>
              <w:t xml:space="preserve">values </w:t>
            </w:r>
            <w:r>
              <w:rPr>
                <w:sz w:val="24"/>
                <w:szCs w:val="24"/>
              </w:rPr>
              <w:t>scaled</w:t>
            </w:r>
            <w:r>
              <w:rPr>
                <w:spacing w:val="-7"/>
                <w:sz w:val="24"/>
                <w:szCs w:val="24"/>
              </w:rPr>
              <w:t xml:space="preserve"> </w:t>
            </w:r>
            <w:r>
              <w:rPr>
                <w:sz w:val="24"/>
                <w:szCs w:val="24"/>
              </w:rPr>
              <w:t>to</w:t>
            </w:r>
            <w:r>
              <w:rPr>
                <w:spacing w:val="-7"/>
                <w:sz w:val="24"/>
                <w:szCs w:val="24"/>
              </w:rPr>
              <w:t xml:space="preserve"> </w:t>
            </w:r>
            <w:r>
              <w:rPr>
                <w:sz w:val="24"/>
                <w:szCs w:val="24"/>
              </w:rPr>
              <w:t xml:space="preserve">0-1 </w:t>
            </w:r>
            <w:r>
              <w:rPr>
                <w:spacing w:val="-2"/>
                <w:sz w:val="24"/>
                <w:szCs w:val="24"/>
              </w:rPr>
              <w:t>range</w:t>
            </w:r>
          </w:p>
        </w:tc>
        <w:tc>
          <w:tcPr>
            <w:tcW w:w="1549" w:type="dxa"/>
          </w:tcPr>
          <w:p w14:paraId="10EE020B" w14:textId="77777777" w:rsidR="00E21BAD" w:rsidRDefault="00A41DA0">
            <w:pPr>
              <w:pStyle w:val="TableParagraph"/>
              <w:spacing w:line="360" w:lineRule="auto"/>
              <w:ind w:left="177" w:right="574" w:hanging="58"/>
              <w:rPr>
                <w:sz w:val="24"/>
                <w:szCs w:val="24"/>
              </w:rPr>
            </w:pPr>
            <w:r>
              <w:rPr>
                <w:spacing w:val="-2"/>
                <w:sz w:val="24"/>
                <w:szCs w:val="24"/>
              </w:rPr>
              <w:t xml:space="preserve">Output </w:t>
            </w:r>
            <w:r>
              <w:rPr>
                <w:spacing w:val="-4"/>
                <w:sz w:val="24"/>
                <w:szCs w:val="24"/>
              </w:rPr>
              <w:t xml:space="preserve">matches </w:t>
            </w:r>
            <w:r>
              <w:rPr>
                <w:spacing w:val="-2"/>
                <w:sz w:val="24"/>
                <w:szCs w:val="24"/>
              </w:rPr>
              <w:t xml:space="preserve">scaling </w:t>
            </w:r>
            <w:r>
              <w:rPr>
                <w:spacing w:val="-4"/>
                <w:sz w:val="24"/>
                <w:szCs w:val="24"/>
              </w:rPr>
              <w:t>function</w:t>
            </w:r>
          </w:p>
        </w:tc>
      </w:tr>
      <w:tr w:rsidR="00E21BAD" w14:paraId="157529A6" w14:textId="77777777">
        <w:trPr>
          <w:trHeight w:val="827"/>
        </w:trPr>
        <w:tc>
          <w:tcPr>
            <w:tcW w:w="1853" w:type="dxa"/>
          </w:tcPr>
          <w:p w14:paraId="145A32CD" w14:textId="77777777" w:rsidR="00E21BAD" w:rsidRDefault="00A41DA0">
            <w:pPr>
              <w:pStyle w:val="TableParagraph"/>
              <w:spacing w:line="360" w:lineRule="auto"/>
              <w:ind w:left="9"/>
              <w:rPr>
                <w:sz w:val="24"/>
                <w:szCs w:val="24"/>
              </w:rPr>
            </w:pPr>
            <w:r>
              <w:rPr>
                <w:spacing w:val="-2"/>
                <w:sz w:val="24"/>
                <w:szCs w:val="24"/>
              </w:rPr>
              <w:t>TC_03_Preprocess</w:t>
            </w:r>
          </w:p>
        </w:tc>
        <w:tc>
          <w:tcPr>
            <w:tcW w:w="2039" w:type="dxa"/>
          </w:tcPr>
          <w:p w14:paraId="635B9233" w14:textId="77777777" w:rsidR="00E21BAD" w:rsidRDefault="00A41DA0">
            <w:pPr>
              <w:pStyle w:val="TableParagraph"/>
              <w:spacing w:before="1" w:line="360" w:lineRule="auto"/>
              <w:ind w:left="124"/>
              <w:rPr>
                <w:sz w:val="24"/>
                <w:szCs w:val="24"/>
              </w:rPr>
            </w:pPr>
            <w:r>
              <w:rPr>
                <w:spacing w:val="-2"/>
                <w:sz w:val="24"/>
                <w:szCs w:val="24"/>
              </w:rPr>
              <w:t>Test</w:t>
            </w:r>
            <w:r>
              <w:rPr>
                <w:spacing w:val="-14"/>
                <w:sz w:val="24"/>
                <w:szCs w:val="24"/>
              </w:rPr>
              <w:t xml:space="preserve"> </w:t>
            </w:r>
            <w:r>
              <w:rPr>
                <w:spacing w:val="-2"/>
                <w:sz w:val="24"/>
                <w:szCs w:val="24"/>
              </w:rPr>
              <w:t>datatype conversion</w:t>
            </w:r>
          </w:p>
        </w:tc>
        <w:tc>
          <w:tcPr>
            <w:tcW w:w="1651" w:type="dxa"/>
          </w:tcPr>
          <w:p w14:paraId="4B04A36A" w14:textId="77777777" w:rsidR="00E21BAD" w:rsidRDefault="00A41DA0">
            <w:pPr>
              <w:pStyle w:val="TableParagraph"/>
              <w:spacing w:before="1" w:line="360" w:lineRule="auto"/>
              <w:ind w:left="183"/>
              <w:rPr>
                <w:sz w:val="24"/>
                <w:szCs w:val="24"/>
              </w:rPr>
            </w:pPr>
            <w:r>
              <w:rPr>
                <w:spacing w:val="-2"/>
                <w:sz w:val="24"/>
                <w:szCs w:val="24"/>
              </w:rPr>
              <w:t>String</w:t>
            </w:r>
            <w:r>
              <w:rPr>
                <w:spacing w:val="-17"/>
                <w:sz w:val="24"/>
                <w:szCs w:val="24"/>
              </w:rPr>
              <w:t xml:space="preserve"> </w:t>
            </w:r>
            <w:r>
              <w:rPr>
                <w:spacing w:val="-2"/>
                <w:sz w:val="24"/>
                <w:szCs w:val="24"/>
              </w:rPr>
              <w:t>CGPA</w:t>
            </w:r>
            <w:r>
              <w:rPr>
                <w:spacing w:val="-15"/>
                <w:sz w:val="24"/>
                <w:szCs w:val="24"/>
              </w:rPr>
              <w:t xml:space="preserve"> </w:t>
            </w:r>
            <w:r>
              <w:rPr>
                <w:spacing w:val="-2"/>
                <w:sz w:val="24"/>
                <w:szCs w:val="24"/>
              </w:rPr>
              <w:t>in dataset.</w:t>
            </w:r>
          </w:p>
        </w:tc>
        <w:tc>
          <w:tcPr>
            <w:tcW w:w="1652" w:type="dxa"/>
          </w:tcPr>
          <w:p w14:paraId="0BFE0123" w14:textId="77777777" w:rsidR="00E21BAD" w:rsidRDefault="00A41DA0">
            <w:pPr>
              <w:pStyle w:val="TableParagraph"/>
              <w:spacing w:line="360" w:lineRule="auto"/>
              <w:ind w:left="116"/>
              <w:rPr>
                <w:sz w:val="24"/>
                <w:szCs w:val="24"/>
              </w:rPr>
            </w:pPr>
            <w:r>
              <w:rPr>
                <w:spacing w:val="-4"/>
                <w:sz w:val="24"/>
                <w:szCs w:val="24"/>
              </w:rPr>
              <w:t>CGPA</w:t>
            </w:r>
          </w:p>
          <w:p w14:paraId="2A7E5736" w14:textId="77777777" w:rsidR="00E21BAD" w:rsidRDefault="00A41DA0">
            <w:pPr>
              <w:pStyle w:val="TableParagraph"/>
              <w:spacing w:line="360" w:lineRule="auto"/>
              <w:ind w:left="185" w:right="271" w:hanging="15"/>
              <w:rPr>
                <w:sz w:val="24"/>
                <w:szCs w:val="24"/>
              </w:rPr>
            </w:pPr>
            <w:r>
              <w:rPr>
                <w:spacing w:val="-4"/>
                <w:sz w:val="24"/>
                <w:szCs w:val="24"/>
              </w:rPr>
              <w:t>Converted</w:t>
            </w:r>
            <w:r>
              <w:rPr>
                <w:spacing w:val="-22"/>
                <w:sz w:val="24"/>
                <w:szCs w:val="24"/>
              </w:rPr>
              <w:t xml:space="preserve"> </w:t>
            </w:r>
            <w:r>
              <w:rPr>
                <w:spacing w:val="-4"/>
                <w:sz w:val="24"/>
                <w:szCs w:val="24"/>
              </w:rPr>
              <w:t xml:space="preserve">to </w:t>
            </w:r>
            <w:r>
              <w:rPr>
                <w:spacing w:val="-2"/>
                <w:sz w:val="24"/>
                <w:szCs w:val="24"/>
              </w:rPr>
              <w:t>float</w:t>
            </w:r>
          </w:p>
        </w:tc>
        <w:tc>
          <w:tcPr>
            <w:tcW w:w="1549" w:type="dxa"/>
          </w:tcPr>
          <w:p w14:paraId="4BE46EA2" w14:textId="77777777" w:rsidR="00E21BAD" w:rsidRDefault="00A41DA0">
            <w:pPr>
              <w:pStyle w:val="TableParagraph"/>
              <w:spacing w:before="1" w:line="360" w:lineRule="auto"/>
              <w:ind w:left="244" w:hanging="60"/>
              <w:rPr>
                <w:sz w:val="24"/>
                <w:szCs w:val="24"/>
              </w:rPr>
            </w:pPr>
            <w:r>
              <w:rPr>
                <w:spacing w:val="-4"/>
                <w:sz w:val="24"/>
                <w:szCs w:val="24"/>
              </w:rPr>
              <w:t xml:space="preserve">Datatypes </w:t>
            </w:r>
            <w:r>
              <w:rPr>
                <w:spacing w:val="-2"/>
                <w:sz w:val="24"/>
                <w:szCs w:val="24"/>
              </w:rPr>
              <w:t>match</w:t>
            </w:r>
          </w:p>
        </w:tc>
      </w:tr>
      <w:tr w:rsidR="00E21BAD" w14:paraId="4E72405F" w14:textId="77777777">
        <w:trPr>
          <w:trHeight w:val="827"/>
        </w:trPr>
        <w:tc>
          <w:tcPr>
            <w:tcW w:w="1853" w:type="dxa"/>
          </w:tcPr>
          <w:p w14:paraId="4ACB9541" w14:textId="77777777" w:rsidR="00E21BAD" w:rsidRDefault="00A41DA0">
            <w:pPr>
              <w:pStyle w:val="TableParagraph"/>
              <w:spacing w:line="360" w:lineRule="auto"/>
              <w:ind w:left="9"/>
              <w:rPr>
                <w:spacing w:val="-2"/>
                <w:sz w:val="24"/>
                <w:szCs w:val="24"/>
              </w:rPr>
            </w:pPr>
            <w:r>
              <w:rPr>
                <w:sz w:val="24"/>
                <w:szCs w:val="24"/>
              </w:rPr>
              <w:t>TC_04_Preprocess</w:t>
            </w:r>
          </w:p>
        </w:tc>
        <w:tc>
          <w:tcPr>
            <w:tcW w:w="2039" w:type="dxa"/>
          </w:tcPr>
          <w:p w14:paraId="7F29B12E" w14:textId="77777777" w:rsidR="00E21BAD" w:rsidRDefault="00A41DA0">
            <w:pPr>
              <w:pStyle w:val="TableParagraph"/>
              <w:spacing w:before="1" w:line="360" w:lineRule="auto"/>
              <w:ind w:left="124"/>
              <w:rPr>
                <w:spacing w:val="-2"/>
                <w:sz w:val="24"/>
                <w:szCs w:val="24"/>
              </w:rPr>
            </w:pPr>
            <w:r>
              <w:rPr>
                <w:sz w:val="24"/>
                <w:szCs w:val="24"/>
              </w:rPr>
              <w:t>Test outlier detection/remova</w:t>
            </w:r>
            <w:r>
              <w:rPr>
                <w:sz w:val="24"/>
                <w:szCs w:val="24"/>
              </w:rPr>
              <w:t>l</w:t>
            </w:r>
          </w:p>
        </w:tc>
        <w:tc>
          <w:tcPr>
            <w:tcW w:w="1651" w:type="dxa"/>
          </w:tcPr>
          <w:p w14:paraId="7D7F385B" w14:textId="77777777" w:rsidR="00E21BAD" w:rsidRDefault="00A41DA0">
            <w:pPr>
              <w:pStyle w:val="TableParagraph"/>
              <w:spacing w:before="1" w:line="360" w:lineRule="auto"/>
              <w:ind w:left="183"/>
              <w:rPr>
                <w:spacing w:val="-2"/>
                <w:sz w:val="24"/>
                <w:szCs w:val="24"/>
              </w:rPr>
            </w:pPr>
            <w:r>
              <w:rPr>
                <w:sz w:val="24"/>
                <w:szCs w:val="24"/>
              </w:rPr>
              <w:t>Dataset with CGPA = -1 or GRE = 8000</w:t>
            </w:r>
          </w:p>
        </w:tc>
        <w:tc>
          <w:tcPr>
            <w:tcW w:w="1652" w:type="dxa"/>
          </w:tcPr>
          <w:p w14:paraId="14A1E4A3" w14:textId="77777777" w:rsidR="00E21BAD" w:rsidRDefault="00A41DA0">
            <w:pPr>
              <w:pStyle w:val="TableParagraph"/>
              <w:spacing w:line="360" w:lineRule="auto"/>
              <w:ind w:left="185" w:right="271" w:hanging="15"/>
              <w:rPr>
                <w:spacing w:val="-4"/>
                <w:sz w:val="24"/>
                <w:szCs w:val="24"/>
              </w:rPr>
            </w:pPr>
            <w:r>
              <w:rPr>
                <w:sz w:val="24"/>
                <w:szCs w:val="24"/>
              </w:rPr>
              <w:t>Outliers flagged or removed</w:t>
            </w:r>
          </w:p>
        </w:tc>
        <w:tc>
          <w:tcPr>
            <w:tcW w:w="1549" w:type="dxa"/>
          </w:tcPr>
          <w:p w14:paraId="21CCF225" w14:textId="77777777" w:rsidR="00E21BAD" w:rsidRDefault="00A41DA0">
            <w:pPr>
              <w:pStyle w:val="TableParagraph"/>
              <w:spacing w:before="1" w:line="360" w:lineRule="auto"/>
              <w:ind w:left="244" w:hanging="60"/>
              <w:rPr>
                <w:spacing w:val="-4"/>
                <w:sz w:val="24"/>
                <w:szCs w:val="24"/>
              </w:rPr>
            </w:pPr>
            <w:r>
              <w:rPr>
                <w:sz w:val="24"/>
                <w:szCs w:val="24"/>
              </w:rPr>
              <w:t>Outliers handled as per preprocessing strategy</w:t>
            </w:r>
          </w:p>
        </w:tc>
      </w:tr>
      <w:tr w:rsidR="00E21BAD" w14:paraId="18ADE78B" w14:textId="77777777">
        <w:trPr>
          <w:trHeight w:val="827"/>
        </w:trPr>
        <w:tc>
          <w:tcPr>
            <w:tcW w:w="1853" w:type="dxa"/>
          </w:tcPr>
          <w:p w14:paraId="101C4891" w14:textId="77777777" w:rsidR="00E21BAD" w:rsidRDefault="00A41DA0">
            <w:pPr>
              <w:pStyle w:val="TableParagraph"/>
              <w:spacing w:line="360" w:lineRule="auto"/>
              <w:ind w:left="9"/>
              <w:rPr>
                <w:sz w:val="24"/>
                <w:szCs w:val="24"/>
              </w:rPr>
            </w:pPr>
            <w:r>
              <w:rPr>
                <w:sz w:val="24"/>
                <w:szCs w:val="24"/>
              </w:rPr>
              <w:t>TC_05_Preprocess</w:t>
            </w:r>
          </w:p>
        </w:tc>
        <w:tc>
          <w:tcPr>
            <w:tcW w:w="2039" w:type="dxa"/>
          </w:tcPr>
          <w:p w14:paraId="2818A42A" w14:textId="77777777" w:rsidR="00E21BAD" w:rsidRDefault="00A41DA0">
            <w:pPr>
              <w:pStyle w:val="TableParagraph"/>
              <w:spacing w:before="1" w:line="360" w:lineRule="auto"/>
              <w:ind w:left="124"/>
              <w:rPr>
                <w:sz w:val="24"/>
                <w:szCs w:val="24"/>
              </w:rPr>
            </w:pPr>
            <w:r>
              <w:rPr>
                <w:sz w:val="24"/>
                <w:szCs w:val="24"/>
              </w:rPr>
              <w:t>Validate categorical encoding</w:t>
            </w:r>
          </w:p>
        </w:tc>
        <w:tc>
          <w:tcPr>
            <w:tcW w:w="1651" w:type="dxa"/>
          </w:tcPr>
          <w:p w14:paraId="545EAFA8" w14:textId="77777777" w:rsidR="00E21BAD" w:rsidRDefault="00A41DA0">
            <w:pPr>
              <w:pStyle w:val="TableParagraph"/>
              <w:spacing w:before="1" w:line="360" w:lineRule="auto"/>
              <w:ind w:left="183"/>
              <w:rPr>
                <w:sz w:val="24"/>
                <w:szCs w:val="24"/>
              </w:rPr>
            </w:pPr>
            <w:r>
              <w:rPr>
                <w:sz w:val="24"/>
                <w:szCs w:val="24"/>
              </w:rPr>
              <w:t>Dataset with categorical fields (e.g., SOP)</w:t>
            </w:r>
          </w:p>
        </w:tc>
        <w:tc>
          <w:tcPr>
            <w:tcW w:w="1652" w:type="dxa"/>
          </w:tcPr>
          <w:p w14:paraId="4F85960C" w14:textId="77777777" w:rsidR="00E21BAD" w:rsidRDefault="00A41DA0">
            <w:pPr>
              <w:pStyle w:val="TableParagraph"/>
              <w:spacing w:line="360" w:lineRule="auto"/>
              <w:ind w:left="185" w:right="271" w:hanging="15"/>
              <w:rPr>
                <w:sz w:val="24"/>
                <w:szCs w:val="24"/>
              </w:rPr>
            </w:pPr>
            <w:r>
              <w:rPr>
                <w:sz w:val="24"/>
                <w:szCs w:val="24"/>
              </w:rPr>
              <w:t>Categorical fields encoded numerically</w:t>
            </w:r>
          </w:p>
        </w:tc>
        <w:tc>
          <w:tcPr>
            <w:tcW w:w="1549" w:type="dxa"/>
          </w:tcPr>
          <w:p w14:paraId="52DA3847" w14:textId="77777777" w:rsidR="00E21BAD" w:rsidRDefault="00A41DA0">
            <w:pPr>
              <w:pStyle w:val="TableParagraph"/>
              <w:spacing w:before="1" w:line="360" w:lineRule="auto"/>
              <w:ind w:left="244" w:hanging="60"/>
              <w:rPr>
                <w:sz w:val="24"/>
                <w:szCs w:val="24"/>
              </w:rPr>
            </w:pPr>
            <w:r>
              <w:rPr>
                <w:sz w:val="24"/>
                <w:szCs w:val="24"/>
              </w:rPr>
              <w:t>Encoded output as expected</w:t>
            </w:r>
          </w:p>
        </w:tc>
      </w:tr>
      <w:tr w:rsidR="00E21BAD" w14:paraId="41AB58FD" w14:textId="77777777">
        <w:trPr>
          <w:trHeight w:val="827"/>
        </w:trPr>
        <w:tc>
          <w:tcPr>
            <w:tcW w:w="1853" w:type="dxa"/>
          </w:tcPr>
          <w:p w14:paraId="62987A9D" w14:textId="77777777" w:rsidR="00E21BAD" w:rsidRDefault="00A41DA0">
            <w:pPr>
              <w:pStyle w:val="TableParagraph"/>
              <w:spacing w:line="360" w:lineRule="auto"/>
              <w:ind w:left="9"/>
              <w:rPr>
                <w:sz w:val="24"/>
                <w:szCs w:val="24"/>
              </w:rPr>
            </w:pPr>
            <w:r>
              <w:rPr>
                <w:sz w:val="24"/>
                <w:szCs w:val="24"/>
              </w:rPr>
              <w:t>TC_06_Preprocess</w:t>
            </w:r>
          </w:p>
        </w:tc>
        <w:tc>
          <w:tcPr>
            <w:tcW w:w="2039" w:type="dxa"/>
          </w:tcPr>
          <w:p w14:paraId="0EA4BEF1" w14:textId="77777777" w:rsidR="00E21BAD" w:rsidRDefault="00A41DA0">
            <w:pPr>
              <w:pStyle w:val="TableParagraph"/>
              <w:spacing w:before="1" w:line="360" w:lineRule="auto"/>
              <w:ind w:left="124"/>
              <w:rPr>
                <w:sz w:val="24"/>
                <w:szCs w:val="24"/>
              </w:rPr>
            </w:pPr>
            <w:r>
              <w:rPr>
                <w:sz w:val="24"/>
                <w:szCs w:val="24"/>
              </w:rPr>
              <w:t>Check duplicate removal</w:t>
            </w:r>
          </w:p>
        </w:tc>
        <w:tc>
          <w:tcPr>
            <w:tcW w:w="1651" w:type="dxa"/>
          </w:tcPr>
          <w:p w14:paraId="613DD839" w14:textId="77777777" w:rsidR="00E21BAD" w:rsidRDefault="00A41DA0">
            <w:pPr>
              <w:pStyle w:val="TableParagraph"/>
              <w:spacing w:before="1" w:line="360" w:lineRule="auto"/>
              <w:ind w:left="183"/>
              <w:rPr>
                <w:sz w:val="24"/>
                <w:szCs w:val="24"/>
              </w:rPr>
            </w:pPr>
            <w:r>
              <w:rPr>
                <w:sz w:val="24"/>
                <w:szCs w:val="24"/>
              </w:rPr>
              <w:t>Dataset with duplicate records</w:t>
            </w:r>
          </w:p>
        </w:tc>
        <w:tc>
          <w:tcPr>
            <w:tcW w:w="1652" w:type="dxa"/>
          </w:tcPr>
          <w:p w14:paraId="1C9CF726" w14:textId="77777777" w:rsidR="00E21BAD" w:rsidRDefault="00A41DA0">
            <w:pPr>
              <w:pStyle w:val="TableParagraph"/>
              <w:spacing w:line="360" w:lineRule="auto"/>
              <w:ind w:left="185" w:right="271" w:hanging="15"/>
              <w:rPr>
                <w:sz w:val="24"/>
                <w:szCs w:val="24"/>
              </w:rPr>
            </w:pPr>
            <w:r>
              <w:rPr>
                <w:sz w:val="24"/>
                <w:szCs w:val="24"/>
              </w:rPr>
              <w:t>Duplicate records removed</w:t>
            </w:r>
          </w:p>
        </w:tc>
        <w:tc>
          <w:tcPr>
            <w:tcW w:w="1549" w:type="dxa"/>
          </w:tcPr>
          <w:p w14:paraId="4CC22A9F" w14:textId="77777777" w:rsidR="00E21BAD" w:rsidRDefault="00A41DA0">
            <w:pPr>
              <w:pStyle w:val="TableParagraph"/>
              <w:spacing w:before="1" w:line="360" w:lineRule="auto"/>
              <w:ind w:left="244" w:hanging="60"/>
              <w:rPr>
                <w:sz w:val="24"/>
                <w:szCs w:val="24"/>
              </w:rPr>
            </w:pPr>
            <w:r>
              <w:rPr>
                <w:sz w:val="24"/>
                <w:szCs w:val="24"/>
              </w:rPr>
              <w:t>No</w:t>
            </w:r>
          </w:p>
          <w:p w14:paraId="4FE9E9FB" w14:textId="77777777" w:rsidR="00E21BAD" w:rsidRDefault="00A41DA0">
            <w:pPr>
              <w:pStyle w:val="TableParagraph"/>
              <w:spacing w:before="1" w:line="360" w:lineRule="auto"/>
              <w:ind w:left="244" w:hanging="60"/>
              <w:rPr>
                <w:sz w:val="24"/>
                <w:szCs w:val="24"/>
              </w:rPr>
            </w:pPr>
            <w:r>
              <w:rPr>
                <w:sz w:val="24"/>
                <w:szCs w:val="24"/>
              </w:rPr>
              <w:t>Duplicate</w:t>
            </w:r>
          </w:p>
          <w:p w14:paraId="5BC22251" w14:textId="77777777" w:rsidR="00E21BAD" w:rsidRDefault="00A41DA0">
            <w:pPr>
              <w:pStyle w:val="TableParagraph"/>
              <w:spacing w:before="1" w:line="360" w:lineRule="auto"/>
              <w:ind w:left="244" w:hanging="60"/>
              <w:rPr>
                <w:sz w:val="24"/>
                <w:szCs w:val="24"/>
              </w:rPr>
            </w:pPr>
            <w:r>
              <w:rPr>
                <w:sz w:val="24"/>
                <w:szCs w:val="24"/>
              </w:rPr>
              <w:t>entries remain</w:t>
            </w:r>
          </w:p>
        </w:tc>
      </w:tr>
      <w:tr w:rsidR="00E21BAD" w14:paraId="61A71170" w14:textId="77777777">
        <w:trPr>
          <w:trHeight w:val="827"/>
        </w:trPr>
        <w:tc>
          <w:tcPr>
            <w:tcW w:w="1853" w:type="dxa"/>
          </w:tcPr>
          <w:p w14:paraId="6581BA66" w14:textId="77777777" w:rsidR="00E21BAD" w:rsidRDefault="00A41DA0">
            <w:pPr>
              <w:pStyle w:val="TableParagraph"/>
              <w:spacing w:line="360" w:lineRule="auto"/>
              <w:ind w:left="9"/>
              <w:rPr>
                <w:sz w:val="24"/>
                <w:szCs w:val="24"/>
              </w:rPr>
            </w:pPr>
            <w:r>
              <w:rPr>
                <w:sz w:val="24"/>
                <w:szCs w:val="24"/>
              </w:rPr>
              <w:t>TC_07_Preprocess</w:t>
            </w:r>
          </w:p>
        </w:tc>
        <w:tc>
          <w:tcPr>
            <w:tcW w:w="2039" w:type="dxa"/>
          </w:tcPr>
          <w:p w14:paraId="3CD8C8C0" w14:textId="77777777" w:rsidR="00E21BAD" w:rsidRDefault="00A41DA0">
            <w:pPr>
              <w:pStyle w:val="TableParagraph"/>
              <w:spacing w:before="1" w:line="360" w:lineRule="auto"/>
              <w:ind w:left="124"/>
              <w:rPr>
                <w:sz w:val="24"/>
                <w:szCs w:val="24"/>
              </w:rPr>
            </w:pPr>
            <w:r>
              <w:rPr>
                <w:sz w:val="24"/>
                <w:szCs w:val="24"/>
              </w:rPr>
              <w:t>Validate pipeline with empty dataset</w:t>
            </w:r>
          </w:p>
        </w:tc>
        <w:tc>
          <w:tcPr>
            <w:tcW w:w="1651" w:type="dxa"/>
          </w:tcPr>
          <w:p w14:paraId="639A4497" w14:textId="77777777" w:rsidR="00E21BAD" w:rsidRDefault="00A41DA0">
            <w:pPr>
              <w:pStyle w:val="TableParagraph"/>
              <w:spacing w:before="1" w:line="360" w:lineRule="auto"/>
              <w:ind w:left="183"/>
              <w:rPr>
                <w:sz w:val="24"/>
                <w:szCs w:val="24"/>
              </w:rPr>
            </w:pPr>
            <w:r>
              <w:rPr>
                <w:sz w:val="24"/>
                <w:szCs w:val="24"/>
              </w:rPr>
              <w:t>Empty dataset</w:t>
            </w:r>
          </w:p>
        </w:tc>
        <w:tc>
          <w:tcPr>
            <w:tcW w:w="1652" w:type="dxa"/>
          </w:tcPr>
          <w:p w14:paraId="304642B4" w14:textId="77777777" w:rsidR="00E21BAD" w:rsidRDefault="00A41DA0">
            <w:pPr>
              <w:pStyle w:val="TableParagraph"/>
              <w:spacing w:line="360" w:lineRule="auto"/>
              <w:ind w:left="185" w:right="271" w:hanging="15"/>
              <w:rPr>
                <w:sz w:val="24"/>
                <w:szCs w:val="24"/>
              </w:rPr>
            </w:pPr>
            <w:r>
              <w:rPr>
                <w:sz w:val="24"/>
                <w:szCs w:val="24"/>
              </w:rPr>
              <w:t>Appropriate error or empty output</w:t>
            </w:r>
          </w:p>
        </w:tc>
        <w:tc>
          <w:tcPr>
            <w:tcW w:w="1549" w:type="dxa"/>
          </w:tcPr>
          <w:p w14:paraId="1279B1CF" w14:textId="77777777" w:rsidR="00E21BAD" w:rsidRDefault="00A41DA0">
            <w:pPr>
              <w:pStyle w:val="TableParagraph"/>
              <w:spacing w:before="1" w:line="360" w:lineRule="auto"/>
              <w:ind w:left="244" w:hanging="60"/>
              <w:rPr>
                <w:sz w:val="24"/>
                <w:szCs w:val="24"/>
              </w:rPr>
            </w:pPr>
            <w:r>
              <w:rPr>
                <w:sz w:val="24"/>
                <w:szCs w:val="24"/>
              </w:rPr>
              <w:t xml:space="preserve">System handles gracefully </w:t>
            </w:r>
          </w:p>
        </w:tc>
      </w:tr>
    </w:tbl>
    <w:p w14:paraId="6154DB37" w14:textId="77777777" w:rsidR="00E21BAD" w:rsidRDefault="00A41DA0">
      <w:pPr>
        <w:pStyle w:val="TableParagraph"/>
        <w:spacing w:line="237" w:lineRule="auto"/>
        <w:rPr>
          <w:sz w:val="24"/>
        </w:rPr>
        <w:sectPr w:rsidR="00E21BAD">
          <w:pgSz w:w="11910" w:h="16840"/>
          <w:pgMar w:top="1320" w:right="425" w:bottom="880" w:left="425" w:header="0" w:footer="695" w:gutter="0"/>
          <w:pgBorders w:offsetFrom="page">
            <w:top w:val="single" w:sz="4" w:space="24" w:color="000000"/>
            <w:left w:val="single" w:sz="4" w:space="23" w:color="000000"/>
            <w:bottom w:val="single" w:sz="4" w:space="23" w:color="000000"/>
            <w:right w:val="single" w:sz="4" w:space="23" w:color="000000"/>
          </w:pgBorders>
          <w:cols w:space="720"/>
        </w:sectPr>
      </w:pPr>
      <w:r>
        <w:rPr>
          <w:sz w:val="24"/>
        </w:rPr>
        <w:t xml:space="preserve">   </w:t>
      </w:r>
    </w:p>
    <w:p w14:paraId="0F6AAB8B" w14:textId="77777777" w:rsidR="00E21BAD" w:rsidRDefault="00A41DA0">
      <w:pPr>
        <w:ind w:firstLineChars="700" w:firstLine="1687"/>
        <w:rPr>
          <w:b/>
          <w:spacing w:val="-2"/>
          <w:sz w:val="24"/>
        </w:rPr>
      </w:pPr>
      <w:r>
        <w:rPr>
          <w:b/>
          <w:sz w:val="24"/>
        </w:rPr>
        <w:lastRenderedPageBreak/>
        <w:t>Model</w:t>
      </w:r>
      <w:r>
        <w:rPr>
          <w:b/>
          <w:spacing w:val="-12"/>
          <w:sz w:val="24"/>
        </w:rPr>
        <w:t xml:space="preserve"> </w:t>
      </w:r>
      <w:r>
        <w:rPr>
          <w:b/>
          <w:sz w:val="24"/>
        </w:rPr>
        <w:t>Training</w:t>
      </w:r>
      <w:r>
        <w:rPr>
          <w:b/>
          <w:spacing w:val="-10"/>
          <w:sz w:val="24"/>
        </w:rPr>
        <w:t xml:space="preserve"> </w:t>
      </w:r>
      <w:r>
        <w:rPr>
          <w:b/>
          <w:sz w:val="24"/>
        </w:rPr>
        <w:t>Test</w:t>
      </w:r>
      <w:r>
        <w:rPr>
          <w:b/>
          <w:spacing w:val="-8"/>
          <w:sz w:val="24"/>
        </w:rPr>
        <w:t xml:space="preserve"> </w:t>
      </w:r>
      <w:r>
        <w:rPr>
          <w:b/>
          <w:spacing w:val="-2"/>
          <w:sz w:val="24"/>
        </w:rPr>
        <w:t>Cases</w:t>
      </w:r>
    </w:p>
    <w:p w14:paraId="0A43AFD1" w14:textId="77777777" w:rsidR="00E21BAD" w:rsidRDefault="00E21BAD">
      <w:pPr>
        <w:ind w:firstLineChars="700" w:firstLine="1673"/>
        <w:rPr>
          <w:b/>
          <w:spacing w:val="-2"/>
          <w:sz w:val="24"/>
        </w:rPr>
      </w:pPr>
    </w:p>
    <w:p w14:paraId="61BCA0DE" w14:textId="77777777" w:rsidR="00E21BAD" w:rsidRDefault="00E21BAD">
      <w:pPr>
        <w:pStyle w:val="BodyText"/>
        <w:spacing w:before="5" w:after="1"/>
        <w:rPr>
          <w:b/>
          <w:sz w:val="18"/>
        </w:rPr>
      </w:pPr>
    </w:p>
    <w:tbl>
      <w:tblPr>
        <w:tblW w:w="0" w:type="auto"/>
        <w:tblInd w:w="17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033"/>
        <w:gridCol w:w="1935"/>
        <w:gridCol w:w="1561"/>
        <w:gridCol w:w="1983"/>
        <w:gridCol w:w="1642"/>
      </w:tblGrid>
      <w:tr w:rsidR="00E21BAD" w14:paraId="08BD6BC3" w14:textId="77777777">
        <w:trPr>
          <w:trHeight w:val="794"/>
        </w:trPr>
        <w:tc>
          <w:tcPr>
            <w:tcW w:w="2033" w:type="dxa"/>
          </w:tcPr>
          <w:p w14:paraId="1C744A7A" w14:textId="77777777" w:rsidR="00E21BAD" w:rsidRDefault="00A41DA0">
            <w:pPr>
              <w:pStyle w:val="TableParagraph"/>
              <w:spacing w:line="360" w:lineRule="auto"/>
              <w:ind w:left="9"/>
              <w:rPr>
                <w:sz w:val="24"/>
              </w:rPr>
            </w:pPr>
            <w:r>
              <w:rPr>
                <w:sz w:val="24"/>
              </w:rPr>
              <w:t>Test</w:t>
            </w:r>
            <w:r>
              <w:rPr>
                <w:spacing w:val="-9"/>
                <w:sz w:val="24"/>
              </w:rPr>
              <w:t xml:space="preserve"> </w:t>
            </w:r>
            <w:r>
              <w:rPr>
                <w:sz w:val="24"/>
              </w:rPr>
              <w:t>Case</w:t>
            </w:r>
            <w:r>
              <w:rPr>
                <w:spacing w:val="-5"/>
                <w:sz w:val="24"/>
              </w:rPr>
              <w:t xml:space="preserve"> ID</w:t>
            </w:r>
          </w:p>
        </w:tc>
        <w:tc>
          <w:tcPr>
            <w:tcW w:w="1935" w:type="dxa"/>
          </w:tcPr>
          <w:p w14:paraId="3459FE64" w14:textId="77777777" w:rsidR="00E21BAD" w:rsidRDefault="00A41DA0">
            <w:pPr>
              <w:pStyle w:val="TableParagraph"/>
              <w:spacing w:line="360" w:lineRule="auto"/>
              <w:ind w:left="6" w:right="324" w:firstLine="120"/>
              <w:rPr>
                <w:sz w:val="24"/>
              </w:rPr>
            </w:pPr>
            <w:r>
              <w:rPr>
                <w:sz w:val="24"/>
              </w:rPr>
              <w:t>Test</w:t>
            </w:r>
            <w:r>
              <w:rPr>
                <w:spacing w:val="-15"/>
                <w:sz w:val="24"/>
              </w:rPr>
              <w:t xml:space="preserve"> </w:t>
            </w:r>
            <w:r>
              <w:rPr>
                <w:sz w:val="24"/>
              </w:rPr>
              <w:t xml:space="preserve">Case </w:t>
            </w:r>
            <w:r>
              <w:rPr>
                <w:spacing w:val="-6"/>
                <w:sz w:val="24"/>
              </w:rPr>
              <w:t>Description</w:t>
            </w:r>
          </w:p>
        </w:tc>
        <w:tc>
          <w:tcPr>
            <w:tcW w:w="1561" w:type="dxa"/>
          </w:tcPr>
          <w:p w14:paraId="7B811485" w14:textId="77777777" w:rsidR="00E21BAD" w:rsidRDefault="00A41DA0">
            <w:pPr>
              <w:pStyle w:val="TableParagraph"/>
              <w:spacing w:line="360" w:lineRule="auto"/>
              <w:ind w:left="123"/>
              <w:rPr>
                <w:sz w:val="24"/>
              </w:rPr>
            </w:pPr>
            <w:r>
              <w:rPr>
                <w:spacing w:val="-2"/>
                <w:sz w:val="24"/>
              </w:rPr>
              <w:t>Input</w:t>
            </w:r>
          </w:p>
        </w:tc>
        <w:tc>
          <w:tcPr>
            <w:tcW w:w="1983" w:type="dxa"/>
          </w:tcPr>
          <w:p w14:paraId="21FD3C7D" w14:textId="77777777" w:rsidR="00E21BAD" w:rsidRDefault="00A41DA0">
            <w:pPr>
              <w:pStyle w:val="TableParagraph"/>
              <w:spacing w:line="360" w:lineRule="auto"/>
              <w:ind w:left="120" w:right="1030" w:hanging="58"/>
              <w:rPr>
                <w:sz w:val="24"/>
              </w:rPr>
            </w:pPr>
            <w:r>
              <w:rPr>
                <w:spacing w:val="-4"/>
                <w:sz w:val="24"/>
              </w:rPr>
              <w:t xml:space="preserve">Expected </w:t>
            </w:r>
            <w:r>
              <w:rPr>
                <w:spacing w:val="-2"/>
                <w:sz w:val="24"/>
              </w:rPr>
              <w:t>Output</w:t>
            </w:r>
          </w:p>
        </w:tc>
        <w:tc>
          <w:tcPr>
            <w:tcW w:w="1642" w:type="dxa"/>
          </w:tcPr>
          <w:p w14:paraId="0B0638CB" w14:textId="77777777" w:rsidR="00E21BAD" w:rsidRDefault="00A41DA0">
            <w:pPr>
              <w:pStyle w:val="TableParagraph"/>
              <w:spacing w:line="360" w:lineRule="auto"/>
              <w:ind w:left="119" w:right="720" w:hanging="58"/>
              <w:rPr>
                <w:sz w:val="24"/>
              </w:rPr>
            </w:pPr>
            <w:r>
              <w:rPr>
                <w:spacing w:val="-4"/>
                <w:sz w:val="24"/>
              </w:rPr>
              <w:t xml:space="preserve">Pass/Fail </w:t>
            </w:r>
            <w:r>
              <w:rPr>
                <w:spacing w:val="-2"/>
                <w:sz w:val="24"/>
              </w:rPr>
              <w:t>Criteria</w:t>
            </w:r>
          </w:p>
        </w:tc>
      </w:tr>
      <w:tr w:rsidR="00E21BAD" w14:paraId="446DE4EC" w14:textId="77777777">
        <w:trPr>
          <w:trHeight w:val="1331"/>
        </w:trPr>
        <w:tc>
          <w:tcPr>
            <w:tcW w:w="2033" w:type="dxa"/>
          </w:tcPr>
          <w:p w14:paraId="65DBCB2A" w14:textId="77777777" w:rsidR="00E21BAD" w:rsidRDefault="00A41DA0">
            <w:pPr>
              <w:pStyle w:val="TableParagraph"/>
              <w:spacing w:line="360" w:lineRule="auto"/>
              <w:ind w:left="9"/>
              <w:rPr>
                <w:sz w:val="24"/>
              </w:rPr>
            </w:pPr>
            <w:r>
              <w:rPr>
                <w:spacing w:val="-2"/>
                <w:sz w:val="24"/>
              </w:rPr>
              <w:t>TC_01_ModelTrain</w:t>
            </w:r>
          </w:p>
        </w:tc>
        <w:tc>
          <w:tcPr>
            <w:tcW w:w="1935" w:type="dxa"/>
          </w:tcPr>
          <w:p w14:paraId="3C0DF45B" w14:textId="77777777" w:rsidR="00E21BAD" w:rsidRDefault="00A41DA0">
            <w:pPr>
              <w:pStyle w:val="TableParagraph"/>
              <w:spacing w:line="360" w:lineRule="auto"/>
              <w:ind w:left="126" w:right="324"/>
              <w:rPr>
                <w:sz w:val="24"/>
              </w:rPr>
            </w:pPr>
            <w:r>
              <w:rPr>
                <w:spacing w:val="-2"/>
                <w:sz w:val="24"/>
              </w:rPr>
              <w:t>Verify</w:t>
            </w:r>
            <w:r>
              <w:rPr>
                <w:spacing w:val="-13"/>
                <w:sz w:val="24"/>
              </w:rPr>
              <w:t xml:space="preserve"> </w:t>
            </w:r>
            <w:r>
              <w:rPr>
                <w:spacing w:val="-2"/>
                <w:sz w:val="24"/>
              </w:rPr>
              <w:t>model training process.</w:t>
            </w:r>
          </w:p>
        </w:tc>
        <w:tc>
          <w:tcPr>
            <w:tcW w:w="1561" w:type="dxa"/>
          </w:tcPr>
          <w:p w14:paraId="7E6428B0" w14:textId="77777777" w:rsidR="00E21BAD" w:rsidRDefault="00A41DA0">
            <w:pPr>
              <w:pStyle w:val="TableParagraph"/>
              <w:spacing w:line="360" w:lineRule="auto"/>
              <w:ind w:left="66" w:right="96"/>
              <w:rPr>
                <w:sz w:val="24"/>
              </w:rPr>
            </w:pPr>
            <w:r>
              <w:rPr>
                <w:spacing w:val="-2"/>
                <w:sz w:val="24"/>
              </w:rPr>
              <w:t xml:space="preserve">Training dataset </w:t>
            </w:r>
            <w:r>
              <w:rPr>
                <w:spacing w:val="-4"/>
                <w:sz w:val="24"/>
              </w:rPr>
              <w:t>(cleaned).</w:t>
            </w:r>
          </w:p>
        </w:tc>
        <w:tc>
          <w:tcPr>
            <w:tcW w:w="1983" w:type="dxa"/>
          </w:tcPr>
          <w:p w14:paraId="6379DBC6" w14:textId="77777777" w:rsidR="00E21BAD" w:rsidRDefault="00A41DA0">
            <w:pPr>
              <w:pStyle w:val="TableParagraph"/>
              <w:spacing w:line="360" w:lineRule="auto"/>
              <w:ind w:left="125" w:right="20" w:hanging="60"/>
              <w:rPr>
                <w:sz w:val="24"/>
              </w:rPr>
            </w:pPr>
            <w:r>
              <w:rPr>
                <w:sz w:val="24"/>
              </w:rPr>
              <w:t xml:space="preserve">Model trained </w:t>
            </w:r>
            <w:r>
              <w:rPr>
                <w:spacing w:val="-2"/>
                <w:sz w:val="24"/>
              </w:rPr>
              <w:t>successfully without</w:t>
            </w:r>
            <w:r>
              <w:rPr>
                <w:spacing w:val="-17"/>
                <w:sz w:val="24"/>
              </w:rPr>
              <w:t xml:space="preserve"> </w:t>
            </w:r>
            <w:r>
              <w:rPr>
                <w:spacing w:val="-2"/>
                <w:sz w:val="24"/>
              </w:rPr>
              <w:t>errors</w:t>
            </w:r>
          </w:p>
        </w:tc>
        <w:tc>
          <w:tcPr>
            <w:tcW w:w="1642" w:type="dxa"/>
          </w:tcPr>
          <w:p w14:paraId="54F1343D" w14:textId="77777777" w:rsidR="00E21BAD" w:rsidRDefault="00A41DA0">
            <w:pPr>
              <w:pStyle w:val="TableParagraph"/>
              <w:spacing w:line="360" w:lineRule="auto"/>
              <w:ind w:left="126" w:hanging="60"/>
              <w:rPr>
                <w:sz w:val="24"/>
              </w:rPr>
            </w:pPr>
            <w:r>
              <w:rPr>
                <w:spacing w:val="-2"/>
                <w:sz w:val="24"/>
              </w:rPr>
              <w:t xml:space="preserve">Training completes without </w:t>
            </w:r>
            <w:r>
              <w:rPr>
                <w:spacing w:val="-4"/>
                <w:sz w:val="24"/>
              </w:rPr>
              <w:t>exceptions</w:t>
            </w:r>
          </w:p>
        </w:tc>
      </w:tr>
      <w:tr w:rsidR="00E21BAD" w14:paraId="4C576058" w14:textId="77777777">
        <w:trPr>
          <w:trHeight w:val="1334"/>
        </w:trPr>
        <w:tc>
          <w:tcPr>
            <w:tcW w:w="2033" w:type="dxa"/>
          </w:tcPr>
          <w:p w14:paraId="46F406A1" w14:textId="77777777" w:rsidR="00E21BAD" w:rsidRDefault="00A41DA0">
            <w:pPr>
              <w:pStyle w:val="TableParagraph"/>
              <w:spacing w:line="360" w:lineRule="auto"/>
              <w:ind w:left="9"/>
              <w:rPr>
                <w:sz w:val="24"/>
              </w:rPr>
            </w:pPr>
            <w:r>
              <w:rPr>
                <w:spacing w:val="-2"/>
                <w:sz w:val="24"/>
              </w:rPr>
              <w:t>TC_02_ModelTrain</w:t>
            </w:r>
          </w:p>
        </w:tc>
        <w:tc>
          <w:tcPr>
            <w:tcW w:w="1935" w:type="dxa"/>
          </w:tcPr>
          <w:p w14:paraId="1AAF209D" w14:textId="77777777" w:rsidR="00E21BAD" w:rsidRDefault="00A41DA0">
            <w:pPr>
              <w:pStyle w:val="TableParagraph"/>
              <w:spacing w:line="360" w:lineRule="auto"/>
              <w:ind w:left="126" w:right="324" w:hanging="60"/>
              <w:rPr>
                <w:sz w:val="24"/>
              </w:rPr>
            </w:pPr>
            <w:r>
              <w:rPr>
                <w:spacing w:val="-2"/>
                <w:sz w:val="24"/>
              </w:rPr>
              <w:t>Validate</w:t>
            </w:r>
            <w:r>
              <w:rPr>
                <w:spacing w:val="-16"/>
                <w:sz w:val="24"/>
              </w:rPr>
              <w:t xml:space="preserve"> </w:t>
            </w:r>
            <w:r>
              <w:rPr>
                <w:spacing w:val="-2"/>
                <w:sz w:val="24"/>
              </w:rPr>
              <w:t>feature importance ranking</w:t>
            </w:r>
          </w:p>
        </w:tc>
        <w:tc>
          <w:tcPr>
            <w:tcW w:w="1561" w:type="dxa"/>
          </w:tcPr>
          <w:p w14:paraId="4B82DD82" w14:textId="77777777" w:rsidR="00E21BAD" w:rsidRDefault="00A41DA0">
            <w:pPr>
              <w:pStyle w:val="TableParagraph"/>
              <w:spacing w:before="1" w:line="360" w:lineRule="auto"/>
              <w:ind w:left="66" w:right="96"/>
              <w:rPr>
                <w:sz w:val="24"/>
              </w:rPr>
            </w:pPr>
            <w:r>
              <w:rPr>
                <w:spacing w:val="-2"/>
                <w:sz w:val="24"/>
              </w:rPr>
              <w:t>Dataset</w:t>
            </w:r>
            <w:r>
              <w:rPr>
                <w:spacing w:val="-16"/>
                <w:sz w:val="24"/>
              </w:rPr>
              <w:t xml:space="preserve"> </w:t>
            </w:r>
            <w:r>
              <w:rPr>
                <w:spacing w:val="-2"/>
                <w:sz w:val="24"/>
              </w:rPr>
              <w:t xml:space="preserve">with </w:t>
            </w:r>
            <w:r>
              <w:rPr>
                <w:sz w:val="24"/>
              </w:rPr>
              <w:t>all</w:t>
            </w:r>
            <w:r>
              <w:rPr>
                <w:spacing w:val="-3"/>
                <w:sz w:val="24"/>
              </w:rPr>
              <w:t xml:space="preserve"> </w:t>
            </w:r>
            <w:r>
              <w:rPr>
                <w:spacing w:val="-2"/>
                <w:sz w:val="24"/>
              </w:rPr>
              <w:t>attributes</w:t>
            </w:r>
          </w:p>
        </w:tc>
        <w:tc>
          <w:tcPr>
            <w:tcW w:w="1983" w:type="dxa"/>
          </w:tcPr>
          <w:p w14:paraId="7678A016" w14:textId="77777777" w:rsidR="00E21BAD" w:rsidRDefault="00A41DA0">
            <w:pPr>
              <w:pStyle w:val="TableParagraph"/>
              <w:spacing w:before="1" w:line="360" w:lineRule="auto"/>
              <w:ind w:left="65" w:right="20"/>
              <w:rPr>
                <w:sz w:val="24"/>
              </w:rPr>
            </w:pPr>
            <w:r>
              <w:rPr>
                <w:sz w:val="24"/>
              </w:rPr>
              <w:t xml:space="preserve">Model provides </w:t>
            </w:r>
            <w:r>
              <w:rPr>
                <w:spacing w:val="-2"/>
                <w:sz w:val="24"/>
              </w:rPr>
              <w:t>ranking</w:t>
            </w:r>
            <w:r>
              <w:rPr>
                <w:spacing w:val="-15"/>
                <w:sz w:val="24"/>
              </w:rPr>
              <w:t xml:space="preserve"> </w:t>
            </w:r>
            <w:r>
              <w:rPr>
                <w:spacing w:val="-2"/>
                <w:sz w:val="24"/>
              </w:rPr>
              <w:t>of</w:t>
            </w:r>
            <w:r>
              <w:rPr>
                <w:spacing w:val="-13"/>
                <w:sz w:val="24"/>
              </w:rPr>
              <w:t xml:space="preserve"> </w:t>
            </w:r>
            <w:r>
              <w:rPr>
                <w:spacing w:val="-2"/>
                <w:sz w:val="24"/>
              </w:rPr>
              <w:t>features</w:t>
            </w:r>
          </w:p>
        </w:tc>
        <w:tc>
          <w:tcPr>
            <w:tcW w:w="1642" w:type="dxa"/>
          </w:tcPr>
          <w:p w14:paraId="0CA2605C" w14:textId="77777777" w:rsidR="00E21BAD" w:rsidRDefault="00A41DA0">
            <w:pPr>
              <w:pStyle w:val="TableParagraph"/>
              <w:spacing w:line="360" w:lineRule="auto"/>
              <w:ind w:left="66"/>
              <w:rPr>
                <w:sz w:val="24"/>
              </w:rPr>
            </w:pPr>
            <w:r>
              <w:rPr>
                <w:spacing w:val="-2"/>
                <w:sz w:val="24"/>
              </w:rPr>
              <w:t>Feature</w:t>
            </w:r>
            <w:r>
              <w:rPr>
                <w:spacing w:val="-16"/>
                <w:sz w:val="24"/>
              </w:rPr>
              <w:t xml:space="preserve"> </w:t>
            </w:r>
            <w:r>
              <w:rPr>
                <w:spacing w:val="-2"/>
                <w:sz w:val="24"/>
              </w:rPr>
              <w:t xml:space="preserve">ranking </w:t>
            </w:r>
            <w:r>
              <w:rPr>
                <w:sz w:val="24"/>
              </w:rPr>
              <w:t xml:space="preserve">aligns with </w:t>
            </w:r>
            <w:r>
              <w:rPr>
                <w:spacing w:val="-2"/>
                <w:sz w:val="24"/>
              </w:rPr>
              <w:t>domain knowledge</w:t>
            </w:r>
          </w:p>
        </w:tc>
      </w:tr>
      <w:tr w:rsidR="00E21BAD" w14:paraId="5896D8BC" w14:textId="77777777">
        <w:trPr>
          <w:trHeight w:val="1103"/>
        </w:trPr>
        <w:tc>
          <w:tcPr>
            <w:tcW w:w="2033" w:type="dxa"/>
          </w:tcPr>
          <w:p w14:paraId="4F17EF47" w14:textId="77777777" w:rsidR="00E21BAD" w:rsidRDefault="00A41DA0">
            <w:pPr>
              <w:pStyle w:val="TableParagraph"/>
              <w:spacing w:line="360" w:lineRule="auto"/>
              <w:ind w:left="9"/>
              <w:rPr>
                <w:sz w:val="24"/>
              </w:rPr>
            </w:pPr>
            <w:r>
              <w:rPr>
                <w:spacing w:val="-2"/>
                <w:sz w:val="24"/>
              </w:rPr>
              <w:t>TC_03_ModelTrain</w:t>
            </w:r>
          </w:p>
        </w:tc>
        <w:tc>
          <w:tcPr>
            <w:tcW w:w="1935" w:type="dxa"/>
          </w:tcPr>
          <w:p w14:paraId="6443526E" w14:textId="77777777" w:rsidR="00E21BAD" w:rsidRDefault="00A41DA0">
            <w:pPr>
              <w:pStyle w:val="TableParagraph"/>
              <w:spacing w:line="360" w:lineRule="auto"/>
              <w:ind w:left="66"/>
              <w:rPr>
                <w:sz w:val="24"/>
              </w:rPr>
            </w:pPr>
            <w:r>
              <w:rPr>
                <w:spacing w:val="-2"/>
                <w:sz w:val="24"/>
              </w:rPr>
              <w:t>Test</w:t>
            </w:r>
            <w:r>
              <w:rPr>
                <w:spacing w:val="-14"/>
                <w:sz w:val="24"/>
              </w:rPr>
              <w:t xml:space="preserve"> </w:t>
            </w:r>
            <w:r>
              <w:rPr>
                <w:spacing w:val="-2"/>
                <w:sz w:val="24"/>
              </w:rPr>
              <w:t xml:space="preserve">performance </w:t>
            </w:r>
            <w:r>
              <w:rPr>
                <w:sz w:val="24"/>
              </w:rPr>
              <w:t xml:space="preserve">Metrics during </w:t>
            </w:r>
            <w:r>
              <w:rPr>
                <w:spacing w:val="-2"/>
                <w:sz w:val="24"/>
              </w:rPr>
              <w:t>training</w:t>
            </w:r>
          </w:p>
        </w:tc>
        <w:tc>
          <w:tcPr>
            <w:tcW w:w="1561" w:type="dxa"/>
          </w:tcPr>
          <w:p w14:paraId="05BE256C" w14:textId="77777777" w:rsidR="00E21BAD" w:rsidRDefault="00A41DA0">
            <w:pPr>
              <w:pStyle w:val="TableParagraph"/>
              <w:spacing w:line="360" w:lineRule="auto"/>
              <w:ind w:left="126" w:right="96" w:hanging="60"/>
              <w:rPr>
                <w:sz w:val="24"/>
              </w:rPr>
            </w:pPr>
            <w:r>
              <w:rPr>
                <w:spacing w:val="-4"/>
                <w:sz w:val="24"/>
              </w:rPr>
              <w:t xml:space="preserve">Training </w:t>
            </w:r>
            <w:r>
              <w:rPr>
                <w:spacing w:val="-2"/>
                <w:sz w:val="24"/>
              </w:rPr>
              <w:t>dataset</w:t>
            </w:r>
          </w:p>
        </w:tc>
        <w:tc>
          <w:tcPr>
            <w:tcW w:w="1983" w:type="dxa"/>
          </w:tcPr>
          <w:p w14:paraId="6AAE6371" w14:textId="77777777" w:rsidR="00E21BAD" w:rsidRDefault="00A41DA0">
            <w:pPr>
              <w:pStyle w:val="TableParagraph"/>
              <w:spacing w:line="360" w:lineRule="auto"/>
              <w:ind w:left="65" w:right="20"/>
              <w:rPr>
                <w:sz w:val="24"/>
              </w:rPr>
            </w:pPr>
            <w:r>
              <w:rPr>
                <w:spacing w:val="-4"/>
                <w:sz w:val="24"/>
              </w:rPr>
              <w:t>R-squared&gt;0.8, MSE</w:t>
            </w:r>
          </w:p>
          <w:p w14:paraId="3F29E3A2" w14:textId="77777777" w:rsidR="00E21BAD" w:rsidRDefault="00A41DA0">
            <w:pPr>
              <w:pStyle w:val="TableParagraph"/>
              <w:spacing w:line="360" w:lineRule="auto"/>
              <w:ind w:left="65" w:right="20"/>
              <w:rPr>
                <w:sz w:val="24"/>
              </w:rPr>
            </w:pPr>
            <w:r>
              <w:rPr>
                <w:spacing w:val="-2"/>
                <w:sz w:val="24"/>
              </w:rPr>
              <w:t>within</w:t>
            </w:r>
            <w:r>
              <w:rPr>
                <w:spacing w:val="-17"/>
                <w:sz w:val="24"/>
              </w:rPr>
              <w:t xml:space="preserve"> </w:t>
            </w:r>
            <w:r>
              <w:rPr>
                <w:spacing w:val="-2"/>
                <w:sz w:val="24"/>
              </w:rPr>
              <w:t>acceptable limits</w:t>
            </w:r>
          </w:p>
        </w:tc>
        <w:tc>
          <w:tcPr>
            <w:tcW w:w="1642" w:type="dxa"/>
          </w:tcPr>
          <w:p w14:paraId="450E81D0" w14:textId="77777777" w:rsidR="00E21BAD" w:rsidRDefault="00A41DA0">
            <w:pPr>
              <w:pStyle w:val="TableParagraph"/>
              <w:spacing w:line="360" w:lineRule="auto"/>
              <w:ind w:left="66"/>
              <w:rPr>
                <w:sz w:val="24"/>
              </w:rPr>
            </w:pPr>
            <w:r>
              <w:rPr>
                <w:spacing w:val="-2"/>
                <w:sz w:val="24"/>
              </w:rPr>
              <w:t>Metrics</w:t>
            </w:r>
            <w:r>
              <w:rPr>
                <w:spacing w:val="-15"/>
                <w:sz w:val="24"/>
              </w:rPr>
              <w:t xml:space="preserve"> </w:t>
            </w:r>
            <w:r>
              <w:rPr>
                <w:spacing w:val="-2"/>
                <w:sz w:val="24"/>
              </w:rPr>
              <w:t>exceed threshold</w:t>
            </w:r>
          </w:p>
        </w:tc>
      </w:tr>
      <w:tr w:rsidR="00E21BAD" w14:paraId="18910075" w14:textId="77777777">
        <w:trPr>
          <w:trHeight w:val="1103"/>
        </w:trPr>
        <w:tc>
          <w:tcPr>
            <w:tcW w:w="2033" w:type="dxa"/>
          </w:tcPr>
          <w:p w14:paraId="2E058BC6" w14:textId="77777777" w:rsidR="00E21BAD" w:rsidRDefault="00A41DA0">
            <w:pPr>
              <w:pStyle w:val="TableParagraph"/>
              <w:spacing w:line="360" w:lineRule="auto"/>
              <w:ind w:left="9"/>
              <w:rPr>
                <w:spacing w:val="-2"/>
                <w:sz w:val="24"/>
              </w:rPr>
            </w:pPr>
            <w:r>
              <w:t>TC_04_ModelTrain</w:t>
            </w:r>
          </w:p>
        </w:tc>
        <w:tc>
          <w:tcPr>
            <w:tcW w:w="1935" w:type="dxa"/>
          </w:tcPr>
          <w:p w14:paraId="25CFFEDA" w14:textId="77777777" w:rsidR="00E21BAD" w:rsidRDefault="00A41DA0">
            <w:pPr>
              <w:pStyle w:val="TableParagraph"/>
              <w:spacing w:line="360" w:lineRule="auto"/>
              <w:ind w:left="66"/>
              <w:rPr>
                <w:spacing w:val="-2"/>
                <w:sz w:val="24"/>
              </w:rPr>
            </w:pPr>
            <w:r>
              <w:t>Validate model saving/loading</w:t>
            </w:r>
          </w:p>
        </w:tc>
        <w:tc>
          <w:tcPr>
            <w:tcW w:w="1561" w:type="dxa"/>
          </w:tcPr>
          <w:p w14:paraId="3770B575" w14:textId="77777777" w:rsidR="00E21BAD" w:rsidRDefault="00A41DA0">
            <w:pPr>
              <w:pStyle w:val="TableParagraph"/>
              <w:spacing w:line="360" w:lineRule="auto"/>
              <w:ind w:left="126" w:right="96" w:hanging="60"/>
              <w:rPr>
                <w:spacing w:val="-4"/>
                <w:sz w:val="24"/>
              </w:rPr>
            </w:pPr>
            <w:r>
              <w:t>Trained model</w:t>
            </w:r>
          </w:p>
        </w:tc>
        <w:tc>
          <w:tcPr>
            <w:tcW w:w="1983" w:type="dxa"/>
          </w:tcPr>
          <w:p w14:paraId="79EE0F2F" w14:textId="77777777" w:rsidR="00E21BAD" w:rsidRDefault="00A41DA0">
            <w:pPr>
              <w:pStyle w:val="TableParagraph"/>
              <w:spacing w:line="360" w:lineRule="auto"/>
              <w:ind w:left="65" w:right="20"/>
              <w:rPr>
                <w:spacing w:val="-2"/>
                <w:sz w:val="24"/>
              </w:rPr>
            </w:pPr>
            <w:r>
              <w:t xml:space="preserve">Model saved and </w:t>
            </w:r>
            <w:r>
              <w:t>reloaded successfully</w:t>
            </w:r>
          </w:p>
        </w:tc>
        <w:tc>
          <w:tcPr>
            <w:tcW w:w="1642" w:type="dxa"/>
          </w:tcPr>
          <w:p w14:paraId="3CC97B6E" w14:textId="77777777" w:rsidR="00E21BAD" w:rsidRDefault="00A41DA0">
            <w:pPr>
              <w:pStyle w:val="TableParagraph"/>
              <w:spacing w:line="360" w:lineRule="auto"/>
              <w:ind w:left="66"/>
              <w:rPr>
                <w:spacing w:val="-2"/>
                <w:sz w:val="24"/>
              </w:rPr>
            </w:pPr>
            <w:r>
              <w:t>Reloaded model gives same predictions</w:t>
            </w:r>
          </w:p>
        </w:tc>
      </w:tr>
      <w:tr w:rsidR="00E21BAD" w14:paraId="5DB3672D" w14:textId="77777777">
        <w:trPr>
          <w:trHeight w:val="1103"/>
        </w:trPr>
        <w:tc>
          <w:tcPr>
            <w:tcW w:w="2033" w:type="dxa"/>
          </w:tcPr>
          <w:p w14:paraId="0DCB45A6" w14:textId="77777777" w:rsidR="00E21BAD" w:rsidRDefault="00A41DA0">
            <w:pPr>
              <w:pStyle w:val="TableParagraph"/>
              <w:spacing w:line="360" w:lineRule="auto"/>
              <w:ind w:left="9"/>
            </w:pPr>
            <w:r>
              <w:t>TC_05_ModelTrain</w:t>
            </w:r>
          </w:p>
        </w:tc>
        <w:tc>
          <w:tcPr>
            <w:tcW w:w="1935" w:type="dxa"/>
          </w:tcPr>
          <w:p w14:paraId="4A3BAD2C" w14:textId="77777777" w:rsidR="00E21BAD" w:rsidRDefault="00A41DA0">
            <w:pPr>
              <w:pStyle w:val="TableParagraph"/>
              <w:spacing w:line="360" w:lineRule="auto"/>
              <w:ind w:left="66"/>
            </w:pPr>
            <w:r>
              <w:t>Test hyperparameter tuning</w:t>
            </w:r>
          </w:p>
        </w:tc>
        <w:tc>
          <w:tcPr>
            <w:tcW w:w="1561" w:type="dxa"/>
          </w:tcPr>
          <w:p w14:paraId="6E6F4FD7" w14:textId="77777777" w:rsidR="00E21BAD" w:rsidRDefault="00A41DA0">
            <w:pPr>
              <w:pStyle w:val="TableParagraph"/>
              <w:spacing w:line="360" w:lineRule="auto"/>
              <w:ind w:left="126" w:right="96" w:hanging="60"/>
            </w:pPr>
            <w:r>
              <w:t>Training dataset</w:t>
            </w:r>
          </w:p>
        </w:tc>
        <w:tc>
          <w:tcPr>
            <w:tcW w:w="1983" w:type="dxa"/>
          </w:tcPr>
          <w:p w14:paraId="3F56E9A9" w14:textId="77777777" w:rsidR="00E21BAD" w:rsidRDefault="00A41DA0">
            <w:pPr>
              <w:pStyle w:val="TableParagraph"/>
              <w:spacing w:line="360" w:lineRule="auto"/>
              <w:ind w:left="65" w:right="20"/>
            </w:pPr>
            <w:r>
              <w:t>Best parameters found and reported</w:t>
            </w:r>
          </w:p>
        </w:tc>
        <w:tc>
          <w:tcPr>
            <w:tcW w:w="1642" w:type="dxa"/>
          </w:tcPr>
          <w:p w14:paraId="044ECA4C" w14:textId="77777777" w:rsidR="00E21BAD" w:rsidRDefault="00A41DA0">
            <w:pPr>
              <w:pStyle w:val="TableParagraph"/>
              <w:spacing w:line="360" w:lineRule="auto"/>
              <w:ind w:left="66"/>
            </w:pPr>
            <w:r>
              <w:t>Report includes tuned parameters</w:t>
            </w:r>
          </w:p>
        </w:tc>
      </w:tr>
      <w:tr w:rsidR="00E21BAD" w14:paraId="2CCA567B" w14:textId="77777777">
        <w:trPr>
          <w:trHeight w:val="1103"/>
        </w:trPr>
        <w:tc>
          <w:tcPr>
            <w:tcW w:w="2033" w:type="dxa"/>
          </w:tcPr>
          <w:p w14:paraId="468A1193" w14:textId="77777777" w:rsidR="00E21BAD" w:rsidRDefault="00A41DA0">
            <w:pPr>
              <w:pStyle w:val="TableParagraph"/>
              <w:spacing w:line="360" w:lineRule="auto"/>
              <w:ind w:left="9"/>
            </w:pPr>
            <w:r>
              <w:t>TC_06_ModelTrain</w:t>
            </w:r>
          </w:p>
        </w:tc>
        <w:tc>
          <w:tcPr>
            <w:tcW w:w="1935" w:type="dxa"/>
          </w:tcPr>
          <w:p w14:paraId="39D10148" w14:textId="77777777" w:rsidR="00E21BAD" w:rsidRDefault="00A41DA0">
            <w:pPr>
              <w:pStyle w:val="TableParagraph"/>
              <w:spacing w:line="360" w:lineRule="auto"/>
              <w:ind w:left="66"/>
            </w:pPr>
            <w:r>
              <w:t>Test reproducibility with random seed</w:t>
            </w:r>
          </w:p>
        </w:tc>
        <w:tc>
          <w:tcPr>
            <w:tcW w:w="1561" w:type="dxa"/>
          </w:tcPr>
          <w:p w14:paraId="222AE892" w14:textId="77777777" w:rsidR="00E21BAD" w:rsidRDefault="00A41DA0">
            <w:pPr>
              <w:pStyle w:val="TableParagraph"/>
              <w:spacing w:line="360" w:lineRule="auto"/>
              <w:ind w:left="126" w:right="96" w:hanging="60"/>
            </w:pPr>
            <w:r>
              <w:t>Training dataset with fixed seed</w:t>
            </w:r>
          </w:p>
        </w:tc>
        <w:tc>
          <w:tcPr>
            <w:tcW w:w="1983" w:type="dxa"/>
          </w:tcPr>
          <w:p w14:paraId="6328F278" w14:textId="77777777" w:rsidR="00E21BAD" w:rsidRDefault="00A41DA0">
            <w:pPr>
              <w:pStyle w:val="TableParagraph"/>
              <w:spacing w:line="360" w:lineRule="auto"/>
              <w:ind w:left="65" w:right="20"/>
            </w:pPr>
            <w:r>
              <w:t>Same model metrics on repeated runs</w:t>
            </w:r>
          </w:p>
        </w:tc>
        <w:tc>
          <w:tcPr>
            <w:tcW w:w="1642" w:type="dxa"/>
          </w:tcPr>
          <w:p w14:paraId="34EABFBC" w14:textId="77777777" w:rsidR="00E21BAD" w:rsidRDefault="00A41DA0">
            <w:pPr>
              <w:pStyle w:val="TableParagraph"/>
              <w:spacing w:line="360" w:lineRule="auto"/>
              <w:ind w:left="66"/>
            </w:pPr>
            <w:r>
              <w:t>Same model metrics on repeated runs</w:t>
            </w:r>
          </w:p>
        </w:tc>
      </w:tr>
      <w:tr w:rsidR="00E21BAD" w14:paraId="4D0995F2" w14:textId="77777777">
        <w:trPr>
          <w:trHeight w:val="1103"/>
        </w:trPr>
        <w:tc>
          <w:tcPr>
            <w:tcW w:w="2033" w:type="dxa"/>
          </w:tcPr>
          <w:p w14:paraId="69647596" w14:textId="77777777" w:rsidR="00E21BAD" w:rsidRDefault="00A41DA0">
            <w:pPr>
              <w:pStyle w:val="TableParagraph"/>
              <w:spacing w:line="360" w:lineRule="auto"/>
              <w:ind w:left="9"/>
            </w:pPr>
            <w:r>
              <w:t>TC_07_ModelTrain</w:t>
            </w:r>
          </w:p>
        </w:tc>
        <w:tc>
          <w:tcPr>
            <w:tcW w:w="1935" w:type="dxa"/>
          </w:tcPr>
          <w:p w14:paraId="4DFFF194" w14:textId="77777777" w:rsidR="00E21BAD" w:rsidRDefault="00A41DA0">
            <w:pPr>
              <w:pStyle w:val="TableParagraph"/>
              <w:spacing w:line="360" w:lineRule="auto"/>
              <w:ind w:left="66"/>
            </w:pPr>
            <w:r>
              <w:t xml:space="preserve">Validate error handling for </w:t>
            </w:r>
            <w:r>
              <w:br/>
              <w:t>corrupted data</w:t>
            </w:r>
          </w:p>
        </w:tc>
        <w:tc>
          <w:tcPr>
            <w:tcW w:w="1561" w:type="dxa"/>
          </w:tcPr>
          <w:p w14:paraId="6EE39ECB" w14:textId="77777777" w:rsidR="00E21BAD" w:rsidRDefault="00A41DA0">
            <w:pPr>
              <w:pStyle w:val="TableParagraph"/>
              <w:spacing w:line="360" w:lineRule="auto"/>
              <w:ind w:left="126" w:right="96" w:hanging="60"/>
            </w:pPr>
            <w:r>
              <w:t xml:space="preserve">Corrupted or malformed </w:t>
            </w:r>
            <w:r>
              <w:br/>
              <w:t>dataset</w:t>
            </w:r>
          </w:p>
        </w:tc>
        <w:tc>
          <w:tcPr>
            <w:tcW w:w="1983" w:type="dxa"/>
          </w:tcPr>
          <w:p w14:paraId="2D4FBE65" w14:textId="77777777" w:rsidR="00E21BAD" w:rsidRDefault="00A41DA0">
            <w:pPr>
              <w:pStyle w:val="TableParagraph"/>
              <w:spacing w:line="360" w:lineRule="auto"/>
              <w:ind w:left="65" w:right="20"/>
            </w:pPr>
            <w:r>
              <w:t>Meaningful error message</w:t>
            </w:r>
            <w:r>
              <w:t xml:space="preserve"> </w:t>
            </w:r>
          </w:p>
        </w:tc>
        <w:tc>
          <w:tcPr>
            <w:tcW w:w="1642" w:type="dxa"/>
          </w:tcPr>
          <w:p w14:paraId="6747EADA" w14:textId="77777777" w:rsidR="00E21BAD" w:rsidRDefault="00A41DA0">
            <w:pPr>
              <w:pStyle w:val="TableParagraph"/>
              <w:spacing w:line="360" w:lineRule="auto"/>
              <w:ind w:left="66"/>
            </w:pPr>
            <w:r>
              <w:t>Clear Error</w:t>
            </w:r>
          </w:p>
        </w:tc>
      </w:tr>
    </w:tbl>
    <w:p w14:paraId="03CA3C36" w14:textId="77777777" w:rsidR="00E21BAD" w:rsidRDefault="00E21BAD">
      <w:pPr>
        <w:pStyle w:val="BodyText"/>
        <w:rPr>
          <w:b/>
        </w:rPr>
      </w:pPr>
    </w:p>
    <w:p w14:paraId="00748830" w14:textId="77777777" w:rsidR="00E21BAD" w:rsidRDefault="00A41DA0">
      <w:pPr>
        <w:pStyle w:val="BodyText"/>
        <w:rPr>
          <w:b/>
        </w:rPr>
      </w:pPr>
      <w:r>
        <w:rPr>
          <w:b/>
        </w:rPr>
        <w:t xml:space="preserve">                            </w:t>
      </w:r>
    </w:p>
    <w:p w14:paraId="11993F21" w14:textId="77777777" w:rsidR="00E21BAD" w:rsidRDefault="00E21BAD">
      <w:pPr>
        <w:pStyle w:val="BodyText"/>
        <w:rPr>
          <w:b/>
        </w:rPr>
      </w:pPr>
    </w:p>
    <w:p w14:paraId="3F17967A" w14:textId="77777777" w:rsidR="00E21BAD" w:rsidRDefault="00E21BAD">
      <w:pPr>
        <w:pStyle w:val="BodyText"/>
        <w:rPr>
          <w:b/>
        </w:rPr>
      </w:pPr>
    </w:p>
    <w:p w14:paraId="06F4A239" w14:textId="77777777" w:rsidR="00E21BAD" w:rsidRDefault="00E21BAD">
      <w:pPr>
        <w:pStyle w:val="BodyText"/>
        <w:rPr>
          <w:b/>
        </w:rPr>
      </w:pPr>
    </w:p>
    <w:p w14:paraId="7200230B" w14:textId="77777777" w:rsidR="00E21BAD" w:rsidRDefault="00E21BAD">
      <w:pPr>
        <w:pStyle w:val="BodyText"/>
        <w:rPr>
          <w:b/>
        </w:rPr>
      </w:pPr>
    </w:p>
    <w:p w14:paraId="0A4D61FF" w14:textId="77777777" w:rsidR="00E21BAD" w:rsidRDefault="00E21BAD">
      <w:pPr>
        <w:pStyle w:val="BodyText"/>
        <w:rPr>
          <w:b/>
        </w:rPr>
      </w:pPr>
    </w:p>
    <w:p w14:paraId="55B536FF" w14:textId="77777777" w:rsidR="00E21BAD" w:rsidRDefault="00E21BAD">
      <w:pPr>
        <w:pStyle w:val="BodyText"/>
        <w:rPr>
          <w:b/>
        </w:rPr>
      </w:pPr>
    </w:p>
    <w:p w14:paraId="240BB9CB" w14:textId="77777777" w:rsidR="00E21BAD" w:rsidRDefault="00E21BAD">
      <w:pPr>
        <w:pStyle w:val="BodyText"/>
        <w:rPr>
          <w:b/>
        </w:rPr>
      </w:pPr>
    </w:p>
    <w:p w14:paraId="70E35C76" w14:textId="77777777" w:rsidR="00E21BAD" w:rsidRDefault="00E21BAD">
      <w:pPr>
        <w:pStyle w:val="BodyText"/>
        <w:rPr>
          <w:b/>
        </w:rPr>
      </w:pPr>
    </w:p>
    <w:p w14:paraId="5D5F1227" w14:textId="77777777" w:rsidR="00E21BAD" w:rsidRDefault="00A41DA0">
      <w:pPr>
        <w:ind w:left="1713"/>
        <w:rPr>
          <w:b/>
          <w:sz w:val="24"/>
        </w:rPr>
      </w:pPr>
      <w:r>
        <w:rPr>
          <w:b/>
          <w:sz w:val="24"/>
        </w:rPr>
        <w:lastRenderedPageBreak/>
        <w:t>Prediction</w:t>
      </w:r>
      <w:r>
        <w:rPr>
          <w:b/>
          <w:spacing w:val="-15"/>
          <w:sz w:val="24"/>
        </w:rPr>
        <w:t xml:space="preserve"> </w:t>
      </w:r>
      <w:r>
        <w:rPr>
          <w:b/>
          <w:sz w:val="24"/>
        </w:rPr>
        <w:t>Functionality</w:t>
      </w:r>
      <w:r>
        <w:rPr>
          <w:b/>
          <w:spacing w:val="-15"/>
          <w:sz w:val="24"/>
        </w:rPr>
        <w:t xml:space="preserve"> </w:t>
      </w:r>
      <w:r>
        <w:rPr>
          <w:b/>
          <w:sz w:val="24"/>
        </w:rPr>
        <w:t>Test</w:t>
      </w:r>
      <w:r>
        <w:rPr>
          <w:b/>
          <w:spacing w:val="-15"/>
          <w:sz w:val="24"/>
        </w:rPr>
        <w:t xml:space="preserve"> </w:t>
      </w:r>
      <w:r>
        <w:rPr>
          <w:b/>
          <w:spacing w:val="-2"/>
          <w:sz w:val="24"/>
        </w:rPr>
        <w:t>Cases</w:t>
      </w:r>
    </w:p>
    <w:tbl>
      <w:tblPr>
        <w:tblpPr w:leftFromText="180" w:rightFromText="180" w:vertAnchor="text" w:horzAnchor="page" w:tblpX="2151" w:tblpY="222"/>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579"/>
        <w:gridCol w:w="1819"/>
        <w:gridCol w:w="1699"/>
        <w:gridCol w:w="1985"/>
        <w:gridCol w:w="1985"/>
      </w:tblGrid>
      <w:tr w:rsidR="00E21BAD" w14:paraId="41CFFAA0" w14:textId="77777777">
        <w:trPr>
          <w:trHeight w:val="794"/>
        </w:trPr>
        <w:tc>
          <w:tcPr>
            <w:tcW w:w="1579" w:type="dxa"/>
          </w:tcPr>
          <w:p w14:paraId="2348429A" w14:textId="77777777" w:rsidR="00E21BAD" w:rsidRDefault="00A41DA0">
            <w:pPr>
              <w:pStyle w:val="TableParagraph"/>
              <w:spacing w:before="255" w:line="360" w:lineRule="auto"/>
              <w:ind w:left="21"/>
              <w:rPr>
                <w:b/>
                <w:sz w:val="24"/>
              </w:rPr>
            </w:pPr>
            <w:r>
              <w:rPr>
                <w:b/>
                <w:sz w:val="24"/>
              </w:rPr>
              <w:t>Test</w:t>
            </w:r>
            <w:r>
              <w:rPr>
                <w:b/>
                <w:spacing w:val="-9"/>
                <w:sz w:val="24"/>
              </w:rPr>
              <w:t xml:space="preserve"> </w:t>
            </w:r>
            <w:r>
              <w:rPr>
                <w:b/>
                <w:sz w:val="24"/>
              </w:rPr>
              <w:t>Case</w:t>
            </w:r>
            <w:r>
              <w:rPr>
                <w:b/>
                <w:spacing w:val="-5"/>
                <w:sz w:val="24"/>
              </w:rPr>
              <w:t xml:space="preserve"> ID</w:t>
            </w:r>
          </w:p>
        </w:tc>
        <w:tc>
          <w:tcPr>
            <w:tcW w:w="1819" w:type="dxa"/>
          </w:tcPr>
          <w:p w14:paraId="262FDF05" w14:textId="77777777" w:rsidR="00E21BAD" w:rsidRDefault="00A41DA0">
            <w:pPr>
              <w:pStyle w:val="TableParagraph"/>
              <w:spacing w:before="1" w:line="360" w:lineRule="auto"/>
              <w:ind w:left="67" w:hanging="20"/>
              <w:rPr>
                <w:b/>
                <w:sz w:val="24"/>
              </w:rPr>
            </w:pPr>
            <w:r>
              <w:rPr>
                <w:b/>
                <w:sz w:val="24"/>
              </w:rPr>
              <w:t xml:space="preserve">Test Case </w:t>
            </w:r>
            <w:r>
              <w:rPr>
                <w:b/>
                <w:spacing w:val="-4"/>
                <w:sz w:val="24"/>
              </w:rPr>
              <w:t>Description</w:t>
            </w:r>
          </w:p>
        </w:tc>
        <w:tc>
          <w:tcPr>
            <w:tcW w:w="1699" w:type="dxa"/>
          </w:tcPr>
          <w:p w14:paraId="158B8AD3" w14:textId="77777777" w:rsidR="00E21BAD" w:rsidRDefault="00A41DA0">
            <w:pPr>
              <w:pStyle w:val="TableParagraph"/>
              <w:spacing w:before="255" w:line="360" w:lineRule="auto"/>
              <w:ind w:left="67"/>
              <w:rPr>
                <w:b/>
                <w:sz w:val="24"/>
              </w:rPr>
            </w:pPr>
            <w:r>
              <w:rPr>
                <w:b/>
                <w:spacing w:val="-2"/>
                <w:sz w:val="24"/>
              </w:rPr>
              <w:t>Input</w:t>
            </w:r>
          </w:p>
        </w:tc>
        <w:tc>
          <w:tcPr>
            <w:tcW w:w="1985" w:type="dxa"/>
          </w:tcPr>
          <w:p w14:paraId="2559897C" w14:textId="77777777" w:rsidR="00E21BAD" w:rsidRDefault="00A41DA0">
            <w:pPr>
              <w:pStyle w:val="TableParagraph"/>
              <w:spacing w:before="234" w:line="360" w:lineRule="auto"/>
              <w:ind w:left="67"/>
              <w:rPr>
                <w:b/>
                <w:sz w:val="24"/>
              </w:rPr>
            </w:pPr>
            <w:r>
              <w:rPr>
                <w:b/>
                <w:spacing w:val="-5"/>
                <w:sz w:val="24"/>
              </w:rPr>
              <w:t>Expected</w:t>
            </w:r>
            <w:r>
              <w:rPr>
                <w:b/>
                <w:spacing w:val="1"/>
                <w:sz w:val="24"/>
              </w:rPr>
              <w:t xml:space="preserve"> </w:t>
            </w:r>
            <w:r>
              <w:rPr>
                <w:b/>
                <w:spacing w:val="-2"/>
                <w:sz w:val="24"/>
              </w:rPr>
              <w:t>Output</w:t>
            </w:r>
          </w:p>
        </w:tc>
        <w:tc>
          <w:tcPr>
            <w:tcW w:w="1985" w:type="dxa"/>
          </w:tcPr>
          <w:p w14:paraId="76FC22CD" w14:textId="77777777" w:rsidR="00E21BAD" w:rsidRDefault="00A41DA0">
            <w:pPr>
              <w:pStyle w:val="TableParagraph"/>
              <w:spacing w:before="234" w:line="360" w:lineRule="auto"/>
              <w:ind w:left="69"/>
              <w:rPr>
                <w:b/>
                <w:sz w:val="24"/>
              </w:rPr>
            </w:pPr>
            <w:r>
              <w:rPr>
                <w:b/>
                <w:spacing w:val="-2"/>
                <w:sz w:val="24"/>
              </w:rPr>
              <w:t>Pass/Fail</w:t>
            </w:r>
            <w:r>
              <w:rPr>
                <w:b/>
                <w:spacing w:val="-11"/>
                <w:sz w:val="24"/>
              </w:rPr>
              <w:t xml:space="preserve"> </w:t>
            </w:r>
            <w:r>
              <w:rPr>
                <w:b/>
                <w:spacing w:val="-2"/>
                <w:sz w:val="24"/>
              </w:rPr>
              <w:t>Criteria</w:t>
            </w:r>
          </w:p>
        </w:tc>
      </w:tr>
      <w:tr w:rsidR="00E21BAD" w14:paraId="5C766FC8" w14:textId="77777777">
        <w:trPr>
          <w:trHeight w:val="1065"/>
        </w:trPr>
        <w:tc>
          <w:tcPr>
            <w:tcW w:w="1579" w:type="dxa"/>
          </w:tcPr>
          <w:p w14:paraId="62CE922E" w14:textId="77777777" w:rsidR="00E21BAD" w:rsidRDefault="00A41DA0">
            <w:pPr>
              <w:pStyle w:val="TableParagraph"/>
              <w:spacing w:before="258" w:line="360" w:lineRule="auto"/>
              <w:ind w:left="21"/>
              <w:rPr>
                <w:sz w:val="24"/>
              </w:rPr>
            </w:pPr>
            <w:r>
              <w:rPr>
                <w:spacing w:val="-2"/>
                <w:sz w:val="24"/>
              </w:rPr>
              <w:t>TC_01_Predict</w:t>
            </w:r>
          </w:p>
        </w:tc>
        <w:tc>
          <w:tcPr>
            <w:tcW w:w="1819" w:type="dxa"/>
          </w:tcPr>
          <w:p w14:paraId="29CAE88C" w14:textId="77777777" w:rsidR="00E21BAD" w:rsidRDefault="00A41DA0">
            <w:pPr>
              <w:pStyle w:val="TableParagraph"/>
              <w:spacing w:line="360" w:lineRule="auto"/>
              <w:ind w:left="67"/>
              <w:rPr>
                <w:sz w:val="24"/>
              </w:rPr>
            </w:pPr>
            <w:r>
              <w:rPr>
                <w:spacing w:val="-4"/>
                <w:sz w:val="24"/>
              </w:rPr>
              <w:t>Verify</w:t>
            </w:r>
            <w:r>
              <w:rPr>
                <w:spacing w:val="-17"/>
                <w:sz w:val="24"/>
              </w:rPr>
              <w:t xml:space="preserve"> </w:t>
            </w:r>
            <w:r>
              <w:rPr>
                <w:spacing w:val="-4"/>
                <w:sz w:val="24"/>
              </w:rPr>
              <w:t xml:space="preserve">prediction </w:t>
            </w:r>
            <w:r>
              <w:rPr>
                <w:sz w:val="24"/>
              </w:rPr>
              <w:t>output format</w:t>
            </w:r>
          </w:p>
        </w:tc>
        <w:tc>
          <w:tcPr>
            <w:tcW w:w="1699" w:type="dxa"/>
          </w:tcPr>
          <w:p w14:paraId="684803AC" w14:textId="77777777" w:rsidR="00E21BAD" w:rsidRDefault="00A41DA0">
            <w:pPr>
              <w:pStyle w:val="TableParagraph"/>
              <w:spacing w:line="360" w:lineRule="auto"/>
              <w:ind w:left="189"/>
              <w:rPr>
                <w:sz w:val="24"/>
              </w:rPr>
            </w:pPr>
            <w:r>
              <w:rPr>
                <w:sz w:val="24"/>
              </w:rPr>
              <w:t>GRE:</w:t>
            </w:r>
            <w:r>
              <w:rPr>
                <w:spacing w:val="-2"/>
                <w:sz w:val="24"/>
              </w:rPr>
              <w:t xml:space="preserve"> </w:t>
            </w:r>
            <w:r>
              <w:rPr>
                <w:spacing w:val="-4"/>
                <w:sz w:val="24"/>
              </w:rPr>
              <w:t>320,</w:t>
            </w:r>
          </w:p>
          <w:p w14:paraId="2DC1BBE5" w14:textId="77777777" w:rsidR="00E21BAD" w:rsidRDefault="00A41DA0">
            <w:pPr>
              <w:pStyle w:val="TableParagraph"/>
              <w:spacing w:line="360" w:lineRule="auto"/>
              <w:ind w:left="189"/>
              <w:rPr>
                <w:sz w:val="24"/>
              </w:rPr>
            </w:pPr>
            <w:r>
              <w:rPr>
                <w:sz w:val="24"/>
              </w:rPr>
              <w:t>TOEFL:</w:t>
            </w:r>
            <w:r>
              <w:rPr>
                <w:spacing w:val="-13"/>
                <w:sz w:val="24"/>
              </w:rPr>
              <w:t xml:space="preserve"> </w:t>
            </w:r>
            <w:r>
              <w:rPr>
                <w:spacing w:val="-4"/>
                <w:sz w:val="24"/>
              </w:rPr>
              <w:t>110,</w:t>
            </w:r>
          </w:p>
          <w:p w14:paraId="7C5214EF" w14:textId="77777777" w:rsidR="00E21BAD" w:rsidRDefault="00A41DA0">
            <w:pPr>
              <w:pStyle w:val="TableParagraph"/>
              <w:spacing w:line="360" w:lineRule="auto"/>
              <w:ind w:left="189"/>
              <w:rPr>
                <w:sz w:val="24"/>
              </w:rPr>
            </w:pPr>
            <w:r>
              <w:rPr>
                <w:sz w:val="24"/>
              </w:rPr>
              <w:t>CGPA:</w:t>
            </w:r>
            <w:r>
              <w:rPr>
                <w:spacing w:val="-7"/>
                <w:sz w:val="24"/>
              </w:rPr>
              <w:t xml:space="preserve"> </w:t>
            </w:r>
            <w:r>
              <w:rPr>
                <w:spacing w:val="-5"/>
                <w:sz w:val="24"/>
              </w:rPr>
              <w:t>8.5</w:t>
            </w:r>
          </w:p>
        </w:tc>
        <w:tc>
          <w:tcPr>
            <w:tcW w:w="1985" w:type="dxa"/>
          </w:tcPr>
          <w:p w14:paraId="73F9FF5F" w14:textId="77777777" w:rsidR="00E21BAD" w:rsidRDefault="00A41DA0">
            <w:pPr>
              <w:pStyle w:val="TableParagraph"/>
              <w:spacing w:line="360" w:lineRule="auto"/>
              <w:ind w:left="129" w:hanging="63"/>
              <w:rPr>
                <w:sz w:val="24"/>
              </w:rPr>
            </w:pPr>
            <w:r>
              <w:rPr>
                <w:spacing w:val="-2"/>
                <w:sz w:val="24"/>
              </w:rPr>
              <w:t>Predicted</w:t>
            </w:r>
            <w:r>
              <w:rPr>
                <w:spacing w:val="-15"/>
                <w:sz w:val="24"/>
              </w:rPr>
              <w:t xml:space="preserve"> </w:t>
            </w:r>
            <w:r>
              <w:rPr>
                <w:spacing w:val="-2"/>
                <w:sz w:val="24"/>
              </w:rPr>
              <w:t>chance</w:t>
            </w:r>
            <w:r>
              <w:rPr>
                <w:spacing w:val="-13"/>
                <w:sz w:val="24"/>
              </w:rPr>
              <w:t xml:space="preserve"> </w:t>
            </w:r>
            <w:r>
              <w:rPr>
                <w:spacing w:val="-2"/>
                <w:sz w:val="24"/>
              </w:rPr>
              <w:t xml:space="preserve">of </w:t>
            </w:r>
            <w:r>
              <w:rPr>
                <w:sz w:val="24"/>
              </w:rPr>
              <w:t>admit (0-1)</w:t>
            </w:r>
          </w:p>
        </w:tc>
        <w:tc>
          <w:tcPr>
            <w:tcW w:w="1985" w:type="dxa"/>
          </w:tcPr>
          <w:p w14:paraId="58C6C4BD" w14:textId="77777777" w:rsidR="00E21BAD" w:rsidRDefault="00A41DA0">
            <w:pPr>
              <w:pStyle w:val="TableParagraph"/>
              <w:spacing w:line="360" w:lineRule="auto"/>
              <w:ind w:left="129" w:hanging="60"/>
              <w:rPr>
                <w:sz w:val="24"/>
              </w:rPr>
            </w:pPr>
            <w:r>
              <w:rPr>
                <w:sz w:val="24"/>
              </w:rPr>
              <w:t xml:space="preserve">Output is a valid </w:t>
            </w:r>
            <w:r>
              <w:rPr>
                <w:spacing w:val="-2"/>
                <w:sz w:val="24"/>
              </w:rPr>
              <w:t>probability</w:t>
            </w:r>
            <w:r>
              <w:rPr>
                <w:spacing w:val="-17"/>
                <w:sz w:val="24"/>
              </w:rPr>
              <w:t xml:space="preserve"> </w:t>
            </w:r>
            <w:r>
              <w:rPr>
                <w:spacing w:val="-4"/>
                <w:sz w:val="24"/>
              </w:rPr>
              <w:t>score</w:t>
            </w:r>
          </w:p>
        </w:tc>
      </w:tr>
      <w:tr w:rsidR="00E21BAD" w14:paraId="6C7093AE" w14:textId="77777777">
        <w:trPr>
          <w:trHeight w:val="1065"/>
        </w:trPr>
        <w:tc>
          <w:tcPr>
            <w:tcW w:w="1579" w:type="dxa"/>
          </w:tcPr>
          <w:p w14:paraId="46AB45CA" w14:textId="77777777" w:rsidR="00E21BAD" w:rsidRDefault="00A41DA0">
            <w:pPr>
              <w:pStyle w:val="TableParagraph"/>
              <w:spacing w:before="258" w:line="360" w:lineRule="auto"/>
              <w:ind w:left="21"/>
              <w:rPr>
                <w:sz w:val="24"/>
              </w:rPr>
            </w:pPr>
            <w:r>
              <w:rPr>
                <w:spacing w:val="-2"/>
                <w:sz w:val="24"/>
              </w:rPr>
              <w:t>TC_02_Predict</w:t>
            </w:r>
          </w:p>
        </w:tc>
        <w:tc>
          <w:tcPr>
            <w:tcW w:w="1819" w:type="dxa"/>
          </w:tcPr>
          <w:p w14:paraId="33A13312" w14:textId="77777777" w:rsidR="00E21BAD" w:rsidRDefault="00A41DA0">
            <w:pPr>
              <w:pStyle w:val="TableParagraph"/>
              <w:spacing w:before="1" w:line="360" w:lineRule="auto"/>
              <w:ind w:left="151" w:hanging="25"/>
              <w:rPr>
                <w:sz w:val="24"/>
              </w:rPr>
            </w:pPr>
            <w:r>
              <w:rPr>
                <w:sz w:val="24"/>
              </w:rPr>
              <w:t xml:space="preserve">Test prediction </w:t>
            </w:r>
            <w:r>
              <w:rPr>
                <w:spacing w:val="-2"/>
                <w:sz w:val="24"/>
              </w:rPr>
              <w:t>with</w:t>
            </w:r>
            <w:r>
              <w:rPr>
                <w:spacing w:val="-15"/>
                <w:sz w:val="24"/>
              </w:rPr>
              <w:t xml:space="preserve"> </w:t>
            </w:r>
            <w:r>
              <w:rPr>
                <w:spacing w:val="-2"/>
                <w:sz w:val="24"/>
              </w:rPr>
              <w:t>edge</w:t>
            </w:r>
            <w:r>
              <w:rPr>
                <w:spacing w:val="-13"/>
                <w:sz w:val="24"/>
              </w:rPr>
              <w:t xml:space="preserve"> </w:t>
            </w:r>
            <w:r>
              <w:rPr>
                <w:spacing w:val="-2"/>
                <w:sz w:val="24"/>
              </w:rPr>
              <w:t>values</w:t>
            </w:r>
          </w:p>
        </w:tc>
        <w:tc>
          <w:tcPr>
            <w:tcW w:w="1699" w:type="dxa"/>
          </w:tcPr>
          <w:p w14:paraId="4A310777" w14:textId="77777777" w:rsidR="00E21BAD" w:rsidRDefault="00A41DA0">
            <w:pPr>
              <w:pStyle w:val="TableParagraph"/>
              <w:spacing w:line="360" w:lineRule="auto"/>
              <w:ind w:left="249"/>
              <w:rPr>
                <w:sz w:val="24"/>
              </w:rPr>
            </w:pPr>
            <w:r>
              <w:rPr>
                <w:sz w:val="24"/>
              </w:rPr>
              <w:t>GRE:</w:t>
            </w:r>
            <w:r>
              <w:rPr>
                <w:spacing w:val="-2"/>
                <w:sz w:val="24"/>
              </w:rPr>
              <w:t xml:space="preserve"> </w:t>
            </w:r>
            <w:r>
              <w:rPr>
                <w:spacing w:val="-5"/>
                <w:sz w:val="24"/>
              </w:rPr>
              <w:t>0,</w:t>
            </w:r>
          </w:p>
          <w:p w14:paraId="55F83679" w14:textId="77777777" w:rsidR="00E21BAD" w:rsidRDefault="00A41DA0">
            <w:pPr>
              <w:pStyle w:val="TableParagraph"/>
              <w:spacing w:before="2" w:line="360" w:lineRule="auto"/>
              <w:ind w:left="249"/>
              <w:rPr>
                <w:sz w:val="24"/>
              </w:rPr>
            </w:pPr>
            <w:r>
              <w:rPr>
                <w:sz w:val="24"/>
              </w:rPr>
              <w:t>TOEFL:</w:t>
            </w:r>
            <w:r>
              <w:rPr>
                <w:spacing w:val="-13"/>
                <w:sz w:val="24"/>
              </w:rPr>
              <w:t xml:space="preserve"> </w:t>
            </w:r>
            <w:r>
              <w:rPr>
                <w:spacing w:val="-5"/>
                <w:sz w:val="24"/>
              </w:rPr>
              <w:t>0,</w:t>
            </w:r>
          </w:p>
          <w:p w14:paraId="2E4E9C6C" w14:textId="77777777" w:rsidR="00E21BAD" w:rsidRDefault="00A41DA0">
            <w:pPr>
              <w:pStyle w:val="TableParagraph"/>
              <w:spacing w:line="360" w:lineRule="auto"/>
              <w:ind w:left="249"/>
              <w:rPr>
                <w:sz w:val="24"/>
              </w:rPr>
            </w:pPr>
            <w:r>
              <w:rPr>
                <w:sz w:val="24"/>
              </w:rPr>
              <w:t>CGPA:</w:t>
            </w:r>
            <w:r>
              <w:rPr>
                <w:spacing w:val="-7"/>
                <w:sz w:val="24"/>
              </w:rPr>
              <w:t xml:space="preserve"> </w:t>
            </w:r>
            <w:r>
              <w:rPr>
                <w:spacing w:val="-10"/>
                <w:sz w:val="24"/>
              </w:rPr>
              <w:t>0</w:t>
            </w:r>
          </w:p>
        </w:tc>
        <w:tc>
          <w:tcPr>
            <w:tcW w:w="1985" w:type="dxa"/>
          </w:tcPr>
          <w:p w14:paraId="18D39442" w14:textId="77777777" w:rsidR="00E21BAD" w:rsidRDefault="00A41DA0">
            <w:pPr>
              <w:pStyle w:val="TableParagraph"/>
              <w:spacing w:before="1" w:line="360" w:lineRule="auto"/>
              <w:ind w:left="129" w:right="315" w:hanging="60"/>
              <w:rPr>
                <w:sz w:val="24"/>
              </w:rPr>
            </w:pPr>
            <w:r>
              <w:rPr>
                <w:spacing w:val="-2"/>
                <w:sz w:val="24"/>
              </w:rPr>
              <w:t>Low</w:t>
            </w:r>
            <w:r>
              <w:rPr>
                <w:spacing w:val="-15"/>
                <w:sz w:val="24"/>
              </w:rPr>
              <w:t xml:space="preserve"> </w:t>
            </w:r>
            <w:r>
              <w:rPr>
                <w:spacing w:val="-2"/>
                <w:sz w:val="24"/>
              </w:rPr>
              <w:t>chance</w:t>
            </w:r>
            <w:r>
              <w:rPr>
                <w:spacing w:val="-13"/>
                <w:sz w:val="24"/>
              </w:rPr>
              <w:t xml:space="preserve"> </w:t>
            </w:r>
            <w:r>
              <w:rPr>
                <w:spacing w:val="-2"/>
                <w:sz w:val="24"/>
              </w:rPr>
              <w:t>of admit</w:t>
            </w:r>
          </w:p>
        </w:tc>
        <w:tc>
          <w:tcPr>
            <w:tcW w:w="1985" w:type="dxa"/>
          </w:tcPr>
          <w:p w14:paraId="07EB6439" w14:textId="77777777" w:rsidR="00E21BAD" w:rsidRDefault="00A41DA0">
            <w:pPr>
              <w:pStyle w:val="TableParagraph"/>
              <w:spacing w:before="1" w:line="360" w:lineRule="auto"/>
              <w:ind w:left="129" w:right="315" w:hanging="60"/>
              <w:rPr>
                <w:sz w:val="24"/>
              </w:rPr>
            </w:pPr>
            <w:r>
              <w:rPr>
                <w:spacing w:val="-2"/>
                <w:sz w:val="24"/>
              </w:rPr>
              <w:t>Prediction</w:t>
            </w:r>
            <w:r>
              <w:rPr>
                <w:spacing w:val="-17"/>
                <w:sz w:val="24"/>
              </w:rPr>
              <w:t xml:space="preserve"> </w:t>
            </w:r>
            <w:r>
              <w:rPr>
                <w:spacing w:val="-2"/>
                <w:sz w:val="24"/>
              </w:rPr>
              <w:t xml:space="preserve">aligns </w:t>
            </w:r>
            <w:r>
              <w:rPr>
                <w:sz w:val="24"/>
              </w:rPr>
              <w:t>with</w:t>
            </w:r>
            <w:r>
              <w:rPr>
                <w:spacing w:val="-1"/>
                <w:sz w:val="24"/>
              </w:rPr>
              <w:t xml:space="preserve"> </w:t>
            </w:r>
            <w:r>
              <w:rPr>
                <w:sz w:val="24"/>
              </w:rPr>
              <w:t xml:space="preserve">input </w:t>
            </w:r>
            <w:r>
              <w:rPr>
                <w:spacing w:val="-2"/>
                <w:sz w:val="24"/>
              </w:rPr>
              <w:t>logic</w:t>
            </w:r>
          </w:p>
        </w:tc>
      </w:tr>
      <w:tr w:rsidR="00E21BAD" w14:paraId="3D71F0FB" w14:textId="77777777">
        <w:trPr>
          <w:trHeight w:val="1106"/>
        </w:trPr>
        <w:tc>
          <w:tcPr>
            <w:tcW w:w="1579" w:type="dxa"/>
          </w:tcPr>
          <w:p w14:paraId="35DE6429" w14:textId="77777777" w:rsidR="00E21BAD" w:rsidRDefault="00A41DA0">
            <w:pPr>
              <w:pStyle w:val="TableParagraph"/>
              <w:spacing w:before="255" w:line="360" w:lineRule="auto"/>
              <w:ind w:left="21"/>
              <w:rPr>
                <w:sz w:val="24"/>
              </w:rPr>
            </w:pPr>
            <w:r>
              <w:rPr>
                <w:spacing w:val="-2"/>
                <w:sz w:val="24"/>
              </w:rPr>
              <w:t>TC_03_Predict</w:t>
            </w:r>
          </w:p>
        </w:tc>
        <w:tc>
          <w:tcPr>
            <w:tcW w:w="1819" w:type="dxa"/>
          </w:tcPr>
          <w:p w14:paraId="2FB54CBE" w14:textId="77777777" w:rsidR="00E21BAD" w:rsidRDefault="00A41DA0">
            <w:pPr>
              <w:pStyle w:val="TableParagraph"/>
              <w:spacing w:line="360" w:lineRule="auto"/>
              <w:ind w:left="179" w:hanging="53"/>
              <w:rPr>
                <w:sz w:val="24"/>
              </w:rPr>
            </w:pPr>
            <w:r>
              <w:rPr>
                <w:spacing w:val="-2"/>
                <w:sz w:val="24"/>
              </w:rPr>
              <w:t>Test</w:t>
            </w:r>
            <w:r>
              <w:rPr>
                <w:spacing w:val="-14"/>
                <w:sz w:val="24"/>
              </w:rPr>
              <w:t xml:space="preserve"> </w:t>
            </w:r>
            <w:r>
              <w:rPr>
                <w:spacing w:val="-2"/>
                <w:sz w:val="24"/>
              </w:rPr>
              <w:t xml:space="preserve">prediction </w:t>
            </w:r>
            <w:r>
              <w:rPr>
                <w:sz w:val="24"/>
              </w:rPr>
              <w:t xml:space="preserve">For high- </w:t>
            </w:r>
            <w:r>
              <w:rPr>
                <w:spacing w:val="-2"/>
                <w:sz w:val="24"/>
              </w:rPr>
              <w:t>performing</w:t>
            </w:r>
          </w:p>
          <w:p w14:paraId="594DD250" w14:textId="77777777" w:rsidR="00E21BAD" w:rsidRDefault="00A41DA0">
            <w:pPr>
              <w:pStyle w:val="TableParagraph"/>
              <w:spacing w:line="360" w:lineRule="auto"/>
              <w:ind w:left="179"/>
              <w:rPr>
                <w:sz w:val="24"/>
              </w:rPr>
            </w:pPr>
            <w:r>
              <w:rPr>
                <w:spacing w:val="-2"/>
                <w:sz w:val="24"/>
              </w:rPr>
              <w:t>candidate</w:t>
            </w:r>
          </w:p>
        </w:tc>
        <w:tc>
          <w:tcPr>
            <w:tcW w:w="1699" w:type="dxa"/>
          </w:tcPr>
          <w:p w14:paraId="198A373C" w14:textId="77777777" w:rsidR="00E21BAD" w:rsidRDefault="00A41DA0">
            <w:pPr>
              <w:pStyle w:val="TableParagraph"/>
              <w:spacing w:line="360" w:lineRule="auto"/>
              <w:ind w:left="189"/>
              <w:rPr>
                <w:sz w:val="24"/>
              </w:rPr>
            </w:pPr>
            <w:r>
              <w:rPr>
                <w:sz w:val="24"/>
              </w:rPr>
              <w:t>GRE:</w:t>
            </w:r>
            <w:r>
              <w:rPr>
                <w:spacing w:val="-2"/>
                <w:sz w:val="24"/>
              </w:rPr>
              <w:t xml:space="preserve"> </w:t>
            </w:r>
            <w:r>
              <w:rPr>
                <w:spacing w:val="-4"/>
                <w:sz w:val="24"/>
              </w:rPr>
              <w:t>340,</w:t>
            </w:r>
          </w:p>
          <w:p w14:paraId="6675A90C" w14:textId="77777777" w:rsidR="00E21BAD" w:rsidRDefault="00A41DA0">
            <w:pPr>
              <w:pStyle w:val="TableParagraph"/>
              <w:spacing w:before="2" w:line="360" w:lineRule="auto"/>
              <w:ind w:left="189"/>
              <w:rPr>
                <w:sz w:val="24"/>
              </w:rPr>
            </w:pPr>
            <w:r>
              <w:rPr>
                <w:sz w:val="24"/>
              </w:rPr>
              <w:t>TOEFL:</w:t>
            </w:r>
            <w:r>
              <w:rPr>
                <w:spacing w:val="-13"/>
                <w:sz w:val="24"/>
              </w:rPr>
              <w:t xml:space="preserve"> </w:t>
            </w:r>
            <w:r>
              <w:rPr>
                <w:spacing w:val="-4"/>
                <w:sz w:val="24"/>
              </w:rPr>
              <w:t>120,</w:t>
            </w:r>
          </w:p>
          <w:p w14:paraId="4AE330AA" w14:textId="77777777" w:rsidR="00E21BAD" w:rsidRDefault="00A41DA0">
            <w:pPr>
              <w:pStyle w:val="TableParagraph"/>
              <w:spacing w:line="360" w:lineRule="auto"/>
              <w:ind w:left="189"/>
              <w:rPr>
                <w:sz w:val="24"/>
              </w:rPr>
            </w:pPr>
            <w:r>
              <w:rPr>
                <w:sz w:val="24"/>
              </w:rPr>
              <w:t>CGPA:</w:t>
            </w:r>
            <w:r>
              <w:rPr>
                <w:spacing w:val="-7"/>
                <w:sz w:val="24"/>
              </w:rPr>
              <w:t xml:space="preserve"> </w:t>
            </w:r>
            <w:r>
              <w:rPr>
                <w:spacing w:val="-5"/>
                <w:sz w:val="24"/>
              </w:rPr>
              <w:t>10</w:t>
            </w:r>
          </w:p>
        </w:tc>
        <w:tc>
          <w:tcPr>
            <w:tcW w:w="1985" w:type="dxa"/>
          </w:tcPr>
          <w:p w14:paraId="08CEB48A" w14:textId="77777777" w:rsidR="00E21BAD" w:rsidRDefault="00A41DA0">
            <w:pPr>
              <w:pStyle w:val="TableParagraph"/>
              <w:spacing w:line="360" w:lineRule="auto"/>
              <w:ind w:left="175" w:hanging="46"/>
              <w:rPr>
                <w:sz w:val="24"/>
              </w:rPr>
            </w:pPr>
            <w:r>
              <w:rPr>
                <w:spacing w:val="-2"/>
                <w:sz w:val="24"/>
              </w:rPr>
              <w:t>High</w:t>
            </w:r>
            <w:r>
              <w:rPr>
                <w:spacing w:val="-13"/>
                <w:sz w:val="24"/>
              </w:rPr>
              <w:t xml:space="preserve"> </w:t>
            </w:r>
            <w:r>
              <w:rPr>
                <w:spacing w:val="-2"/>
                <w:sz w:val="24"/>
              </w:rPr>
              <w:t>chance</w:t>
            </w:r>
            <w:r>
              <w:rPr>
                <w:spacing w:val="-16"/>
                <w:sz w:val="24"/>
              </w:rPr>
              <w:t xml:space="preserve"> </w:t>
            </w:r>
            <w:r>
              <w:rPr>
                <w:spacing w:val="-2"/>
                <w:sz w:val="24"/>
              </w:rPr>
              <w:t xml:space="preserve">of </w:t>
            </w:r>
            <w:r>
              <w:rPr>
                <w:sz w:val="24"/>
              </w:rPr>
              <w:t>admit (~1)</w:t>
            </w:r>
          </w:p>
        </w:tc>
        <w:tc>
          <w:tcPr>
            <w:tcW w:w="1985" w:type="dxa"/>
          </w:tcPr>
          <w:p w14:paraId="7CF0D03F" w14:textId="77777777" w:rsidR="00E21BAD" w:rsidRDefault="00A41DA0">
            <w:pPr>
              <w:pStyle w:val="TableParagraph"/>
              <w:spacing w:line="360" w:lineRule="auto"/>
              <w:ind w:left="69" w:right="315"/>
              <w:rPr>
                <w:sz w:val="24"/>
              </w:rPr>
            </w:pPr>
            <w:r>
              <w:rPr>
                <w:spacing w:val="-2"/>
                <w:sz w:val="24"/>
              </w:rPr>
              <w:t>Prediction</w:t>
            </w:r>
            <w:r>
              <w:rPr>
                <w:spacing w:val="-17"/>
                <w:sz w:val="24"/>
              </w:rPr>
              <w:t xml:space="preserve"> </w:t>
            </w:r>
            <w:r>
              <w:rPr>
                <w:spacing w:val="-2"/>
                <w:sz w:val="24"/>
              </w:rPr>
              <w:t xml:space="preserve">aligns </w:t>
            </w:r>
            <w:r>
              <w:rPr>
                <w:sz w:val="24"/>
              </w:rPr>
              <w:t>with input logic</w:t>
            </w:r>
          </w:p>
        </w:tc>
      </w:tr>
      <w:tr w:rsidR="00E21BAD" w14:paraId="535D725C" w14:textId="77777777">
        <w:trPr>
          <w:trHeight w:val="1106"/>
        </w:trPr>
        <w:tc>
          <w:tcPr>
            <w:tcW w:w="1579" w:type="dxa"/>
          </w:tcPr>
          <w:p w14:paraId="57369CD5" w14:textId="77777777" w:rsidR="00E21BAD" w:rsidRDefault="00A41DA0">
            <w:pPr>
              <w:pStyle w:val="TableParagraph"/>
              <w:spacing w:before="255" w:line="360" w:lineRule="auto"/>
              <w:ind w:left="21"/>
              <w:rPr>
                <w:spacing w:val="-2"/>
                <w:sz w:val="24"/>
              </w:rPr>
            </w:pPr>
            <w:r>
              <w:t>TC_04_Predict</w:t>
            </w:r>
          </w:p>
        </w:tc>
        <w:tc>
          <w:tcPr>
            <w:tcW w:w="1819" w:type="dxa"/>
          </w:tcPr>
          <w:p w14:paraId="652B7470" w14:textId="77777777" w:rsidR="00E21BAD" w:rsidRDefault="00A41DA0">
            <w:pPr>
              <w:pStyle w:val="TableParagraph"/>
              <w:spacing w:line="360" w:lineRule="auto"/>
              <w:ind w:left="179"/>
              <w:rPr>
                <w:spacing w:val="-2"/>
                <w:sz w:val="24"/>
              </w:rPr>
            </w:pPr>
            <w:r>
              <w:t>Test prediction with invalid inputs</w:t>
            </w:r>
          </w:p>
        </w:tc>
        <w:tc>
          <w:tcPr>
            <w:tcW w:w="1699" w:type="dxa"/>
          </w:tcPr>
          <w:p w14:paraId="4F1EDD74" w14:textId="77777777" w:rsidR="00E21BAD" w:rsidRDefault="00A41DA0">
            <w:pPr>
              <w:pStyle w:val="TableParagraph"/>
              <w:spacing w:line="360" w:lineRule="auto"/>
              <w:ind w:left="189"/>
              <w:rPr>
                <w:sz w:val="24"/>
              </w:rPr>
            </w:pPr>
            <w:r>
              <w:t>GRE: "abc", TOEFL: -10, CGPA: "N/A"</w:t>
            </w:r>
          </w:p>
        </w:tc>
        <w:tc>
          <w:tcPr>
            <w:tcW w:w="1985" w:type="dxa"/>
          </w:tcPr>
          <w:p w14:paraId="6E229323" w14:textId="77777777" w:rsidR="00E21BAD" w:rsidRDefault="00A41DA0">
            <w:pPr>
              <w:pStyle w:val="TableParagraph"/>
              <w:spacing w:line="360" w:lineRule="auto"/>
              <w:ind w:left="175" w:hanging="46"/>
              <w:rPr>
                <w:spacing w:val="-2"/>
                <w:sz w:val="24"/>
              </w:rPr>
            </w:pPr>
            <w:r>
              <w:t>Error or prompt to correct inputs</w:t>
            </w:r>
          </w:p>
        </w:tc>
        <w:tc>
          <w:tcPr>
            <w:tcW w:w="1985" w:type="dxa"/>
          </w:tcPr>
          <w:p w14:paraId="3F73AA6A" w14:textId="77777777" w:rsidR="00E21BAD" w:rsidRDefault="00A41DA0">
            <w:pPr>
              <w:pStyle w:val="TableParagraph"/>
              <w:spacing w:line="360" w:lineRule="auto"/>
              <w:ind w:left="69" w:right="315"/>
              <w:rPr>
                <w:spacing w:val="-2"/>
                <w:sz w:val="24"/>
              </w:rPr>
            </w:pPr>
            <w:r>
              <w:t>Error message shown without crash</w:t>
            </w:r>
          </w:p>
        </w:tc>
      </w:tr>
      <w:tr w:rsidR="00E21BAD" w14:paraId="69E1965F" w14:textId="77777777">
        <w:trPr>
          <w:trHeight w:val="1106"/>
        </w:trPr>
        <w:tc>
          <w:tcPr>
            <w:tcW w:w="1579" w:type="dxa"/>
          </w:tcPr>
          <w:p w14:paraId="42F902B2" w14:textId="77777777" w:rsidR="00E21BAD" w:rsidRDefault="00A41DA0">
            <w:pPr>
              <w:pStyle w:val="TableParagraph"/>
              <w:spacing w:before="255" w:line="360" w:lineRule="auto"/>
              <w:ind w:left="21"/>
            </w:pPr>
            <w:r>
              <w:t>TC_05_Predict</w:t>
            </w:r>
          </w:p>
        </w:tc>
        <w:tc>
          <w:tcPr>
            <w:tcW w:w="1819" w:type="dxa"/>
          </w:tcPr>
          <w:p w14:paraId="65E9473F" w14:textId="77777777" w:rsidR="00E21BAD" w:rsidRDefault="00A41DA0">
            <w:pPr>
              <w:pStyle w:val="TableParagraph"/>
              <w:spacing w:line="360" w:lineRule="auto"/>
              <w:ind w:left="179"/>
            </w:pPr>
            <w:r>
              <w:t>Validate batch prediction</w:t>
            </w:r>
          </w:p>
        </w:tc>
        <w:tc>
          <w:tcPr>
            <w:tcW w:w="1699" w:type="dxa"/>
          </w:tcPr>
          <w:p w14:paraId="415F1AE5" w14:textId="77777777" w:rsidR="00E21BAD" w:rsidRDefault="00A41DA0">
            <w:pPr>
              <w:pStyle w:val="TableParagraph"/>
              <w:spacing w:line="360" w:lineRule="auto"/>
              <w:ind w:left="189"/>
            </w:pPr>
            <w:r>
              <w:t>Batch of 50 applicant records</w:t>
            </w:r>
          </w:p>
        </w:tc>
        <w:tc>
          <w:tcPr>
            <w:tcW w:w="1985" w:type="dxa"/>
          </w:tcPr>
          <w:p w14:paraId="7897A951" w14:textId="77777777" w:rsidR="00E21BAD" w:rsidRDefault="00A41DA0">
            <w:pPr>
              <w:pStyle w:val="TableParagraph"/>
              <w:spacing w:line="360" w:lineRule="auto"/>
              <w:ind w:left="175" w:hanging="46"/>
            </w:pPr>
            <w:r>
              <w:t>Batch predictions returned</w:t>
            </w:r>
          </w:p>
        </w:tc>
        <w:tc>
          <w:tcPr>
            <w:tcW w:w="1985" w:type="dxa"/>
          </w:tcPr>
          <w:p w14:paraId="6D47785E" w14:textId="77777777" w:rsidR="00E21BAD" w:rsidRDefault="00A41DA0">
            <w:pPr>
              <w:pStyle w:val="TableParagraph"/>
              <w:spacing w:line="360" w:lineRule="auto"/>
              <w:ind w:left="69" w:right="315"/>
            </w:pPr>
            <w:r>
              <w:t>Predictions generated for all records</w:t>
            </w:r>
          </w:p>
        </w:tc>
      </w:tr>
      <w:tr w:rsidR="00E21BAD" w14:paraId="1BBE4085" w14:textId="77777777">
        <w:trPr>
          <w:trHeight w:val="1106"/>
        </w:trPr>
        <w:tc>
          <w:tcPr>
            <w:tcW w:w="1579" w:type="dxa"/>
          </w:tcPr>
          <w:p w14:paraId="0E52ADD4" w14:textId="77777777" w:rsidR="00E21BAD" w:rsidRDefault="00A41DA0">
            <w:pPr>
              <w:pStyle w:val="TableParagraph"/>
              <w:spacing w:before="255" w:line="360" w:lineRule="auto"/>
              <w:ind w:left="21"/>
            </w:pPr>
            <w:r>
              <w:t>TC_06_Predict</w:t>
            </w:r>
          </w:p>
        </w:tc>
        <w:tc>
          <w:tcPr>
            <w:tcW w:w="1819" w:type="dxa"/>
          </w:tcPr>
          <w:p w14:paraId="14E36666" w14:textId="77777777" w:rsidR="00E21BAD" w:rsidRDefault="00A41DA0">
            <w:pPr>
              <w:pStyle w:val="TableParagraph"/>
              <w:spacing w:line="360" w:lineRule="auto"/>
              <w:ind w:left="179"/>
            </w:pPr>
            <w:r>
              <w:t>Test multi-model prediction comparison</w:t>
            </w:r>
          </w:p>
        </w:tc>
        <w:tc>
          <w:tcPr>
            <w:tcW w:w="1699" w:type="dxa"/>
          </w:tcPr>
          <w:p w14:paraId="72DC1C5C" w14:textId="77777777" w:rsidR="00E21BAD" w:rsidRDefault="00A41DA0">
            <w:pPr>
              <w:pStyle w:val="TableParagraph"/>
              <w:spacing w:line="360" w:lineRule="auto"/>
              <w:ind w:left="189"/>
            </w:pPr>
            <w:r>
              <w:t>Applicant data + multiple models (if available)</w:t>
            </w:r>
          </w:p>
        </w:tc>
        <w:tc>
          <w:tcPr>
            <w:tcW w:w="1985" w:type="dxa"/>
          </w:tcPr>
          <w:p w14:paraId="0138F64D" w14:textId="77777777" w:rsidR="00E21BAD" w:rsidRDefault="00A41DA0">
            <w:pPr>
              <w:pStyle w:val="TableParagraph"/>
              <w:spacing w:line="360" w:lineRule="auto"/>
              <w:ind w:left="175" w:hanging="46"/>
            </w:pPr>
            <w:r>
              <w:t>Predictions from different models</w:t>
            </w:r>
          </w:p>
        </w:tc>
        <w:tc>
          <w:tcPr>
            <w:tcW w:w="1985" w:type="dxa"/>
          </w:tcPr>
          <w:p w14:paraId="014DABA3" w14:textId="77777777" w:rsidR="00E21BAD" w:rsidRDefault="00A41DA0">
            <w:pPr>
              <w:pStyle w:val="TableParagraph"/>
              <w:spacing w:line="360" w:lineRule="auto"/>
              <w:ind w:left="69" w:right="315"/>
            </w:pPr>
            <w:r>
              <w:t>Consistency check between models (if required)</w:t>
            </w:r>
          </w:p>
        </w:tc>
      </w:tr>
      <w:tr w:rsidR="00E21BAD" w14:paraId="1D61A278" w14:textId="77777777">
        <w:trPr>
          <w:trHeight w:val="1106"/>
        </w:trPr>
        <w:tc>
          <w:tcPr>
            <w:tcW w:w="1579" w:type="dxa"/>
          </w:tcPr>
          <w:p w14:paraId="6CBDE50C" w14:textId="77777777" w:rsidR="00E21BAD" w:rsidRDefault="00A41DA0">
            <w:pPr>
              <w:pStyle w:val="TableParagraph"/>
              <w:spacing w:before="255" w:line="360" w:lineRule="auto"/>
              <w:ind w:left="21"/>
            </w:pPr>
            <w:r>
              <w:t>TC_07_Predict</w:t>
            </w:r>
          </w:p>
        </w:tc>
        <w:tc>
          <w:tcPr>
            <w:tcW w:w="1819" w:type="dxa"/>
          </w:tcPr>
          <w:p w14:paraId="4C08EDCA" w14:textId="77777777" w:rsidR="00E21BAD" w:rsidRDefault="00A41DA0">
            <w:pPr>
              <w:pStyle w:val="TableParagraph"/>
              <w:spacing w:line="360" w:lineRule="auto"/>
              <w:ind w:left="179"/>
            </w:pPr>
            <w:r>
              <w:t>Validate prediction caching (if applicable)</w:t>
            </w:r>
          </w:p>
        </w:tc>
        <w:tc>
          <w:tcPr>
            <w:tcW w:w="1699" w:type="dxa"/>
          </w:tcPr>
          <w:p w14:paraId="0D973A53" w14:textId="77777777" w:rsidR="00E21BAD" w:rsidRDefault="00A41DA0">
            <w:pPr>
              <w:pStyle w:val="TableParagraph"/>
              <w:spacing w:line="360" w:lineRule="auto"/>
              <w:ind w:left="189"/>
            </w:pPr>
            <w:r>
              <w:t>Repeat same applicant data</w:t>
            </w:r>
          </w:p>
        </w:tc>
        <w:tc>
          <w:tcPr>
            <w:tcW w:w="1985" w:type="dxa"/>
          </w:tcPr>
          <w:p w14:paraId="7DA530C1" w14:textId="77777777" w:rsidR="00E21BAD" w:rsidRDefault="00A41DA0">
            <w:pPr>
              <w:pStyle w:val="TableParagraph"/>
              <w:spacing w:line="360" w:lineRule="auto"/>
              <w:ind w:left="175" w:hanging="46"/>
            </w:pPr>
            <w:r>
              <w:t>Result returned from cache</w:t>
            </w:r>
          </w:p>
        </w:tc>
        <w:tc>
          <w:tcPr>
            <w:tcW w:w="1985" w:type="dxa"/>
          </w:tcPr>
          <w:p w14:paraId="454C5B91" w14:textId="77777777" w:rsidR="00E21BAD" w:rsidRDefault="00A41DA0">
            <w:pPr>
              <w:pStyle w:val="TableParagraph"/>
              <w:spacing w:line="360" w:lineRule="auto"/>
              <w:ind w:left="69" w:right="315"/>
            </w:pPr>
            <w:r>
              <w:t>Faster response time for repeated requests</w:t>
            </w:r>
          </w:p>
        </w:tc>
      </w:tr>
    </w:tbl>
    <w:p w14:paraId="45A2926F" w14:textId="77777777" w:rsidR="00E21BAD" w:rsidRDefault="00E21BAD">
      <w:pPr>
        <w:pStyle w:val="BodyText"/>
        <w:spacing w:before="70" w:after="1"/>
        <w:rPr>
          <w:b/>
          <w:sz w:val="20"/>
        </w:rPr>
      </w:pPr>
    </w:p>
    <w:p w14:paraId="08D8990D" w14:textId="77777777" w:rsidR="00E21BAD" w:rsidRDefault="00E21BAD">
      <w:pPr>
        <w:pStyle w:val="TableParagraph"/>
        <w:rPr>
          <w:sz w:val="24"/>
        </w:rPr>
        <w:sectPr w:rsidR="00E21BAD">
          <w:pgSz w:w="11910" w:h="16840"/>
          <w:pgMar w:top="1920" w:right="425" w:bottom="880" w:left="425" w:header="0" w:footer="695" w:gutter="0"/>
          <w:pgBorders w:offsetFrom="page">
            <w:top w:val="single" w:sz="4" w:space="24" w:color="000000"/>
            <w:left w:val="single" w:sz="4" w:space="23" w:color="000000"/>
            <w:bottom w:val="single" w:sz="4" w:space="23" w:color="000000"/>
            <w:right w:val="single" w:sz="4" w:space="23" w:color="000000"/>
          </w:pgBorders>
          <w:cols w:space="720"/>
        </w:sectPr>
      </w:pPr>
    </w:p>
    <w:p w14:paraId="78742A56" w14:textId="77777777" w:rsidR="00E21BAD" w:rsidRDefault="00E21BAD">
      <w:pPr>
        <w:pStyle w:val="BodyText"/>
        <w:spacing w:before="28"/>
        <w:rPr>
          <w:b/>
        </w:rPr>
      </w:pPr>
    </w:p>
    <w:p w14:paraId="1B89224D" w14:textId="77777777" w:rsidR="00E21BAD" w:rsidRDefault="00A41DA0">
      <w:pPr>
        <w:ind w:firstLineChars="750" w:firstLine="1807"/>
        <w:rPr>
          <w:b/>
          <w:sz w:val="24"/>
        </w:rPr>
      </w:pPr>
      <w:r>
        <w:rPr>
          <w:b/>
          <w:sz w:val="24"/>
        </w:rPr>
        <w:t>Edge</w:t>
      </w:r>
      <w:r>
        <w:rPr>
          <w:b/>
          <w:spacing w:val="-14"/>
          <w:sz w:val="24"/>
        </w:rPr>
        <w:t xml:space="preserve"> </w:t>
      </w:r>
      <w:r>
        <w:rPr>
          <w:b/>
          <w:sz w:val="24"/>
        </w:rPr>
        <w:t>Case</w:t>
      </w:r>
      <w:r>
        <w:rPr>
          <w:b/>
          <w:spacing w:val="-10"/>
          <w:sz w:val="24"/>
        </w:rPr>
        <w:t xml:space="preserve"> </w:t>
      </w:r>
      <w:r>
        <w:rPr>
          <w:b/>
          <w:sz w:val="24"/>
        </w:rPr>
        <w:t>Test</w:t>
      </w:r>
      <w:r>
        <w:rPr>
          <w:b/>
          <w:spacing w:val="1"/>
          <w:sz w:val="24"/>
        </w:rPr>
        <w:t xml:space="preserve"> </w:t>
      </w:r>
      <w:r>
        <w:rPr>
          <w:b/>
          <w:spacing w:val="-4"/>
          <w:sz w:val="24"/>
        </w:rPr>
        <w:t>Cases</w:t>
      </w:r>
    </w:p>
    <w:p w14:paraId="76F59D97" w14:textId="77777777" w:rsidR="00E21BAD" w:rsidRDefault="00E21BAD">
      <w:pPr>
        <w:pStyle w:val="BodyText"/>
        <w:spacing w:before="10"/>
        <w:rPr>
          <w:b/>
          <w:sz w:val="13"/>
        </w:rPr>
      </w:pPr>
    </w:p>
    <w:tbl>
      <w:tblPr>
        <w:tblW w:w="0" w:type="auto"/>
        <w:tblInd w:w="18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75"/>
        <w:gridCol w:w="1788"/>
        <w:gridCol w:w="1498"/>
        <w:gridCol w:w="1860"/>
        <w:gridCol w:w="2119"/>
      </w:tblGrid>
      <w:tr w:rsidR="00E21BAD" w14:paraId="1440CF25" w14:textId="77777777">
        <w:trPr>
          <w:trHeight w:val="796"/>
        </w:trPr>
        <w:tc>
          <w:tcPr>
            <w:tcW w:w="1675" w:type="dxa"/>
          </w:tcPr>
          <w:p w14:paraId="47AB9DD8" w14:textId="77777777" w:rsidR="00E21BAD" w:rsidRDefault="00A41DA0">
            <w:pPr>
              <w:pStyle w:val="TableParagraph"/>
              <w:spacing w:line="360" w:lineRule="auto"/>
              <w:ind w:left="9"/>
              <w:rPr>
                <w:sz w:val="24"/>
              </w:rPr>
            </w:pPr>
            <w:r>
              <w:rPr>
                <w:sz w:val="24"/>
              </w:rPr>
              <w:t>Test</w:t>
            </w:r>
            <w:r>
              <w:rPr>
                <w:spacing w:val="-9"/>
                <w:sz w:val="24"/>
              </w:rPr>
              <w:t xml:space="preserve"> </w:t>
            </w:r>
            <w:r>
              <w:rPr>
                <w:sz w:val="24"/>
              </w:rPr>
              <w:t>Case</w:t>
            </w:r>
            <w:r>
              <w:rPr>
                <w:spacing w:val="-5"/>
                <w:sz w:val="24"/>
              </w:rPr>
              <w:t xml:space="preserve"> ID</w:t>
            </w:r>
          </w:p>
        </w:tc>
        <w:tc>
          <w:tcPr>
            <w:tcW w:w="1788" w:type="dxa"/>
          </w:tcPr>
          <w:p w14:paraId="1DD34834" w14:textId="77777777" w:rsidR="00E21BAD" w:rsidRDefault="00A41DA0">
            <w:pPr>
              <w:pStyle w:val="TableParagraph"/>
              <w:spacing w:before="1" w:line="360" w:lineRule="auto"/>
              <w:ind w:left="67"/>
              <w:rPr>
                <w:sz w:val="24"/>
              </w:rPr>
            </w:pPr>
            <w:r>
              <w:rPr>
                <w:sz w:val="24"/>
              </w:rPr>
              <w:t xml:space="preserve">Test Case </w:t>
            </w:r>
            <w:r>
              <w:rPr>
                <w:spacing w:val="-6"/>
                <w:sz w:val="24"/>
              </w:rPr>
              <w:t>Description</w:t>
            </w:r>
          </w:p>
        </w:tc>
        <w:tc>
          <w:tcPr>
            <w:tcW w:w="1498" w:type="dxa"/>
          </w:tcPr>
          <w:p w14:paraId="4D85B979" w14:textId="77777777" w:rsidR="00E21BAD" w:rsidRDefault="00A41DA0">
            <w:pPr>
              <w:pStyle w:val="TableParagraph"/>
              <w:spacing w:line="360" w:lineRule="auto"/>
              <w:ind w:left="67"/>
              <w:rPr>
                <w:sz w:val="24"/>
              </w:rPr>
            </w:pPr>
            <w:r>
              <w:rPr>
                <w:spacing w:val="-2"/>
                <w:sz w:val="24"/>
              </w:rPr>
              <w:t>Input</w:t>
            </w:r>
          </w:p>
        </w:tc>
        <w:tc>
          <w:tcPr>
            <w:tcW w:w="1860" w:type="dxa"/>
          </w:tcPr>
          <w:p w14:paraId="1E2934D8" w14:textId="77777777" w:rsidR="00E21BAD" w:rsidRDefault="00A41DA0">
            <w:pPr>
              <w:pStyle w:val="TableParagraph"/>
              <w:spacing w:line="360" w:lineRule="auto"/>
              <w:ind w:left="61"/>
              <w:rPr>
                <w:sz w:val="24"/>
              </w:rPr>
            </w:pPr>
            <w:r>
              <w:rPr>
                <w:spacing w:val="-2"/>
                <w:sz w:val="24"/>
              </w:rPr>
              <w:t>Expected</w:t>
            </w:r>
            <w:r>
              <w:rPr>
                <w:spacing w:val="-9"/>
                <w:sz w:val="24"/>
              </w:rPr>
              <w:t xml:space="preserve"> </w:t>
            </w:r>
            <w:r>
              <w:rPr>
                <w:spacing w:val="-2"/>
                <w:sz w:val="24"/>
              </w:rPr>
              <w:t>Output</w:t>
            </w:r>
          </w:p>
        </w:tc>
        <w:tc>
          <w:tcPr>
            <w:tcW w:w="2119" w:type="dxa"/>
          </w:tcPr>
          <w:p w14:paraId="2DDD0CCD" w14:textId="77777777" w:rsidR="00E21BAD" w:rsidRDefault="00A41DA0">
            <w:pPr>
              <w:pStyle w:val="TableParagraph"/>
              <w:spacing w:line="360" w:lineRule="auto"/>
              <w:ind w:left="66"/>
              <w:rPr>
                <w:sz w:val="24"/>
              </w:rPr>
            </w:pPr>
            <w:r>
              <w:rPr>
                <w:spacing w:val="-2"/>
                <w:sz w:val="24"/>
              </w:rPr>
              <w:t>Pass/Fail</w:t>
            </w:r>
            <w:r>
              <w:rPr>
                <w:spacing w:val="-15"/>
                <w:sz w:val="24"/>
              </w:rPr>
              <w:t xml:space="preserve"> </w:t>
            </w:r>
            <w:r>
              <w:rPr>
                <w:spacing w:val="-2"/>
                <w:sz w:val="24"/>
              </w:rPr>
              <w:t>Criteria</w:t>
            </w:r>
          </w:p>
        </w:tc>
      </w:tr>
      <w:tr w:rsidR="00E21BAD" w14:paraId="0B5B29C7" w14:textId="77777777">
        <w:trPr>
          <w:trHeight w:val="1333"/>
        </w:trPr>
        <w:tc>
          <w:tcPr>
            <w:tcW w:w="1675" w:type="dxa"/>
          </w:tcPr>
          <w:p w14:paraId="15577A89" w14:textId="77777777" w:rsidR="00E21BAD" w:rsidRDefault="00A41DA0">
            <w:pPr>
              <w:pStyle w:val="TableParagraph"/>
              <w:spacing w:line="360" w:lineRule="auto"/>
              <w:ind w:left="9"/>
              <w:rPr>
                <w:sz w:val="24"/>
              </w:rPr>
            </w:pPr>
            <w:r>
              <w:rPr>
                <w:spacing w:val="-2"/>
                <w:sz w:val="24"/>
              </w:rPr>
              <w:t>TC_01_Edge</w:t>
            </w:r>
          </w:p>
        </w:tc>
        <w:tc>
          <w:tcPr>
            <w:tcW w:w="1788" w:type="dxa"/>
          </w:tcPr>
          <w:p w14:paraId="5804A72B" w14:textId="77777777" w:rsidR="00E21BAD" w:rsidRDefault="00A41DA0">
            <w:pPr>
              <w:pStyle w:val="TableParagraph"/>
              <w:spacing w:before="1" w:line="360" w:lineRule="auto"/>
              <w:ind w:leftChars="112" w:left="246"/>
              <w:rPr>
                <w:sz w:val="24"/>
              </w:rPr>
            </w:pPr>
            <w:r>
              <w:rPr>
                <w:spacing w:val="-2"/>
                <w:sz w:val="24"/>
              </w:rPr>
              <w:t>Test</w:t>
            </w:r>
            <w:r>
              <w:rPr>
                <w:spacing w:val="-14"/>
                <w:sz w:val="24"/>
              </w:rPr>
              <w:t xml:space="preserve"> </w:t>
            </w:r>
            <w:r>
              <w:rPr>
                <w:spacing w:val="-2"/>
                <w:sz w:val="24"/>
              </w:rPr>
              <w:t>with</w:t>
            </w:r>
            <w:r>
              <w:rPr>
                <w:spacing w:val="-17"/>
                <w:sz w:val="24"/>
              </w:rPr>
              <w:t xml:space="preserve"> </w:t>
            </w:r>
            <w:r>
              <w:rPr>
                <w:spacing w:val="-2"/>
                <w:sz w:val="24"/>
              </w:rPr>
              <w:t xml:space="preserve">missing </w:t>
            </w:r>
            <w:r>
              <w:rPr>
                <w:sz w:val="24"/>
              </w:rPr>
              <w:t>or null fields</w:t>
            </w:r>
          </w:p>
        </w:tc>
        <w:tc>
          <w:tcPr>
            <w:tcW w:w="1498" w:type="dxa"/>
          </w:tcPr>
          <w:p w14:paraId="458E0ED0" w14:textId="77777777" w:rsidR="00E21BAD" w:rsidRDefault="00A41DA0">
            <w:pPr>
              <w:pStyle w:val="TableParagraph"/>
              <w:spacing w:line="360" w:lineRule="auto"/>
              <w:ind w:left="67"/>
              <w:rPr>
                <w:sz w:val="24"/>
              </w:rPr>
            </w:pPr>
            <w:r>
              <w:rPr>
                <w:sz w:val="24"/>
              </w:rPr>
              <w:t>GRE:</w:t>
            </w:r>
            <w:r>
              <w:rPr>
                <w:spacing w:val="-2"/>
                <w:sz w:val="24"/>
              </w:rPr>
              <w:t xml:space="preserve"> </w:t>
            </w:r>
            <w:r>
              <w:rPr>
                <w:spacing w:val="-4"/>
                <w:sz w:val="24"/>
              </w:rPr>
              <w:t>320,</w:t>
            </w:r>
          </w:p>
          <w:p w14:paraId="75DB1481" w14:textId="77777777" w:rsidR="00E21BAD" w:rsidRDefault="00A41DA0">
            <w:pPr>
              <w:pStyle w:val="TableParagraph"/>
              <w:spacing w:before="2" w:line="360" w:lineRule="auto"/>
              <w:ind w:left="67"/>
              <w:rPr>
                <w:sz w:val="24"/>
              </w:rPr>
            </w:pPr>
            <w:r>
              <w:rPr>
                <w:spacing w:val="-4"/>
                <w:sz w:val="24"/>
              </w:rPr>
              <w:t>TOEFL:</w:t>
            </w:r>
            <w:r>
              <w:rPr>
                <w:spacing w:val="-14"/>
                <w:sz w:val="24"/>
              </w:rPr>
              <w:t xml:space="preserve"> </w:t>
            </w:r>
            <w:r>
              <w:rPr>
                <w:spacing w:val="-4"/>
                <w:sz w:val="24"/>
              </w:rPr>
              <w:t xml:space="preserve">null, </w:t>
            </w:r>
            <w:r>
              <w:rPr>
                <w:sz w:val="24"/>
              </w:rPr>
              <w:t>CGPA: 9.0.</w:t>
            </w:r>
          </w:p>
        </w:tc>
        <w:tc>
          <w:tcPr>
            <w:tcW w:w="1860" w:type="dxa"/>
          </w:tcPr>
          <w:p w14:paraId="70AE9BFC" w14:textId="77777777" w:rsidR="00E21BAD" w:rsidRDefault="00A41DA0">
            <w:pPr>
              <w:pStyle w:val="TableParagraph"/>
              <w:spacing w:line="360" w:lineRule="auto"/>
              <w:ind w:left="62" w:right="93" w:firstLine="2"/>
              <w:rPr>
                <w:sz w:val="24"/>
              </w:rPr>
            </w:pPr>
            <w:r>
              <w:rPr>
                <w:sz w:val="24"/>
              </w:rPr>
              <w:t xml:space="preserve">Prediction still </w:t>
            </w:r>
            <w:r>
              <w:rPr>
                <w:spacing w:val="-2"/>
                <w:sz w:val="24"/>
              </w:rPr>
              <w:t>generated (handling</w:t>
            </w:r>
            <w:r>
              <w:rPr>
                <w:spacing w:val="-20"/>
                <w:sz w:val="24"/>
              </w:rPr>
              <w:t xml:space="preserve"> </w:t>
            </w:r>
            <w:r>
              <w:rPr>
                <w:spacing w:val="-2"/>
                <w:sz w:val="24"/>
              </w:rPr>
              <w:t>missing fields)</w:t>
            </w:r>
          </w:p>
        </w:tc>
        <w:tc>
          <w:tcPr>
            <w:tcW w:w="2119" w:type="dxa"/>
          </w:tcPr>
          <w:p w14:paraId="75A30DF3" w14:textId="77777777" w:rsidR="00E21BAD" w:rsidRDefault="00A41DA0">
            <w:pPr>
              <w:pStyle w:val="TableParagraph"/>
              <w:spacing w:line="360" w:lineRule="auto"/>
              <w:ind w:left="66"/>
              <w:rPr>
                <w:sz w:val="24"/>
              </w:rPr>
            </w:pPr>
            <w:r>
              <w:rPr>
                <w:sz w:val="24"/>
              </w:rPr>
              <w:t xml:space="preserve">System does not </w:t>
            </w:r>
            <w:r>
              <w:rPr>
                <w:spacing w:val="-2"/>
                <w:sz w:val="24"/>
              </w:rPr>
              <w:t>crash,</w:t>
            </w:r>
            <w:r>
              <w:rPr>
                <w:spacing w:val="-15"/>
                <w:sz w:val="24"/>
              </w:rPr>
              <w:t xml:space="preserve"> </w:t>
            </w:r>
            <w:r>
              <w:rPr>
                <w:spacing w:val="-2"/>
                <w:sz w:val="24"/>
              </w:rPr>
              <w:t>and</w:t>
            </w:r>
            <w:r>
              <w:rPr>
                <w:spacing w:val="-13"/>
                <w:sz w:val="24"/>
              </w:rPr>
              <w:t xml:space="preserve"> </w:t>
            </w:r>
            <w:r>
              <w:rPr>
                <w:spacing w:val="-2"/>
                <w:sz w:val="24"/>
              </w:rPr>
              <w:t>output</w:t>
            </w:r>
            <w:r>
              <w:rPr>
                <w:spacing w:val="-14"/>
                <w:sz w:val="24"/>
              </w:rPr>
              <w:t xml:space="preserve"> </w:t>
            </w:r>
            <w:r>
              <w:rPr>
                <w:spacing w:val="-2"/>
                <w:sz w:val="24"/>
              </w:rPr>
              <w:t>is valid</w:t>
            </w:r>
          </w:p>
        </w:tc>
      </w:tr>
      <w:tr w:rsidR="00E21BAD" w14:paraId="2A4A4782" w14:textId="77777777">
        <w:trPr>
          <w:trHeight w:val="1065"/>
        </w:trPr>
        <w:tc>
          <w:tcPr>
            <w:tcW w:w="1675" w:type="dxa"/>
          </w:tcPr>
          <w:p w14:paraId="435E6C91" w14:textId="77777777" w:rsidR="00E21BAD" w:rsidRDefault="00A41DA0">
            <w:pPr>
              <w:pStyle w:val="TableParagraph"/>
              <w:spacing w:line="360" w:lineRule="auto"/>
              <w:ind w:left="9"/>
              <w:rPr>
                <w:sz w:val="24"/>
              </w:rPr>
            </w:pPr>
            <w:r>
              <w:rPr>
                <w:spacing w:val="-2"/>
                <w:sz w:val="24"/>
              </w:rPr>
              <w:t>TC_02_Edge</w:t>
            </w:r>
          </w:p>
        </w:tc>
        <w:tc>
          <w:tcPr>
            <w:tcW w:w="1788" w:type="dxa"/>
          </w:tcPr>
          <w:p w14:paraId="1877D623" w14:textId="77777777" w:rsidR="00E21BAD" w:rsidRDefault="00A41DA0">
            <w:pPr>
              <w:pStyle w:val="TableParagraph"/>
              <w:spacing w:before="1" w:line="360" w:lineRule="auto"/>
              <w:ind w:leftChars="112" w:left="246"/>
              <w:rPr>
                <w:sz w:val="24"/>
              </w:rPr>
            </w:pPr>
            <w:r>
              <w:rPr>
                <w:spacing w:val="-2"/>
                <w:sz w:val="24"/>
              </w:rPr>
              <w:t>Test</w:t>
            </w:r>
            <w:r>
              <w:rPr>
                <w:spacing w:val="-14"/>
                <w:sz w:val="24"/>
              </w:rPr>
              <w:t xml:space="preserve"> </w:t>
            </w:r>
            <w:r>
              <w:rPr>
                <w:spacing w:val="-2"/>
                <w:sz w:val="24"/>
              </w:rPr>
              <w:t>with</w:t>
            </w:r>
            <w:r>
              <w:rPr>
                <w:spacing w:val="-17"/>
                <w:sz w:val="24"/>
              </w:rPr>
              <w:t xml:space="preserve"> </w:t>
            </w:r>
            <w:r>
              <w:rPr>
                <w:spacing w:val="-2"/>
                <w:sz w:val="24"/>
              </w:rPr>
              <w:t xml:space="preserve">extreme </w:t>
            </w:r>
            <w:r>
              <w:rPr>
                <w:spacing w:val="-4"/>
                <w:sz w:val="24"/>
              </w:rPr>
              <w:t>high</w:t>
            </w:r>
          </w:p>
          <w:p w14:paraId="485EBFED" w14:textId="77777777" w:rsidR="00E21BAD" w:rsidRDefault="00A41DA0">
            <w:pPr>
              <w:pStyle w:val="TableParagraph"/>
              <w:spacing w:before="1" w:line="360" w:lineRule="auto"/>
              <w:ind w:firstLineChars="50" w:firstLine="119"/>
              <w:rPr>
                <w:sz w:val="24"/>
              </w:rPr>
            </w:pPr>
            <w:r>
              <w:rPr>
                <w:spacing w:val="-2"/>
                <w:sz w:val="24"/>
              </w:rPr>
              <w:t>values</w:t>
            </w:r>
          </w:p>
        </w:tc>
        <w:tc>
          <w:tcPr>
            <w:tcW w:w="1498" w:type="dxa"/>
          </w:tcPr>
          <w:p w14:paraId="75F5BE50" w14:textId="77777777" w:rsidR="00E21BAD" w:rsidRDefault="00A41DA0">
            <w:pPr>
              <w:pStyle w:val="TableParagraph"/>
              <w:spacing w:line="360" w:lineRule="auto"/>
              <w:rPr>
                <w:sz w:val="24"/>
              </w:rPr>
            </w:pPr>
            <w:r>
              <w:rPr>
                <w:sz w:val="24"/>
              </w:rPr>
              <w:t>GRE:</w:t>
            </w:r>
            <w:r>
              <w:rPr>
                <w:spacing w:val="-2"/>
                <w:sz w:val="24"/>
              </w:rPr>
              <w:t xml:space="preserve"> </w:t>
            </w:r>
            <w:r>
              <w:rPr>
                <w:spacing w:val="-4"/>
                <w:sz w:val="24"/>
              </w:rPr>
              <w:t>400,</w:t>
            </w:r>
          </w:p>
          <w:p w14:paraId="6F92ED62" w14:textId="77777777" w:rsidR="00E21BAD" w:rsidRDefault="00A41DA0">
            <w:pPr>
              <w:pStyle w:val="TableParagraph"/>
              <w:spacing w:before="2" w:line="360" w:lineRule="auto"/>
              <w:rPr>
                <w:sz w:val="24"/>
              </w:rPr>
            </w:pPr>
            <w:r>
              <w:rPr>
                <w:sz w:val="24"/>
              </w:rPr>
              <w:t>TOEFL:</w:t>
            </w:r>
            <w:r>
              <w:rPr>
                <w:spacing w:val="-13"/>
                <w:sz w:val="24"/>
              </w:rPr>
              <w:t xml:space="preserve"> </w:t>
            </w:r>
            <w:r>
              <w:rPr>
                <w:spacing w:val="-4"/>
                <w:sz w:val="24"/>
              </w:rPr>
              <w:t>200,</w:t>
            </w:r>
          </w:p>
          <w:p w14:paraId="72A9BF36" w14:textId="77777777" w:rsidR="00E21BAD" w:rsidRDefault="00A41DA0">
            <w:pPr>
              <w:pStyle w:val="TableParagraph"/>
              <w:spacing w:line="360" w:lineRule="auto"/>
              <w:rPr>
                <w:sz w:val="24"/>
              </w:rPr>
            </w:pPr>
            <w:r>
              <w:rPr>
                <w:sz w:val="24"/>
              </w:rPr>
              <w:t>CGPA:</w:t>
            </w:r>
            <w:r>
              <w:rPr>
                <w:spacing w:val="-6"/>
                <w:sz w:val="24"/>
              </w:rPr>
              <w:t xml:space="preserve"> </w:t>
            </w:r>
            <w:r>
              <w:rPr>
                <w:spacing w:val="-4"/>
                <w:sz w:val="24"/>
              </w:rPr>
              <w:t>15.0</w:t>
            </w:r>
          </w:p>
        </w:tc>
        <w:tc>
          <w:tcPr>
            <w:tcW w:w="1860" w:type="dxa"/>
          </w:tcPr>
          <w:p w14:paraId="75196922" w14:textId="77777777" w:rsidR="00E21BAD" w:rsidRDefault="00A41DA0">
            <w:pPr>
              <w:pStyle w:val="TableParagraph"/>
              <w:spacing w:line="360" w:lineRule="auto"/>
              <w:ind w:left="4" w:right="382"/>
              <w:rPr>
                <w:sz w:val="24"/>
              </w:rPr>
            </w:pPr>
            <w:r>
              <w:rPr>
                <w:spacing w:val="-2"/>
                <w:sz w:val="24"/>
              </w:rPr>
              <w:t>Error</w:t>
            </w:r>
            <w:r>
              <w:rPr>
                <w:spacing w:val="-18"/>
                <w:sz w:val="24"/>
              </w:rPr>
              <w:t xml:space="preserve"> </w:t>
            </w:r>
            <w:r>
              <w:rPr>
                <w:spacing w:val="-2"/>
                <w:sz w:val="24"/>
              </w:rPr>
              <w:t>or</w:t>
            </w:r>
            <w:r>
              <w:rPr>
                <w:spacing w:val="-18"/>
                <w:sz w:val="24"/>
              </w:rPr>
              <w:t xml:space="preserve"> </w:t>
            </w:r>
            <w:r>
              <w:rPr>
                <w:spacing w:val="-2"/>
                <w:sz w:val="24"/>
              </w:rPr>
              <w:t>capped prediction output</w:t>
            </w:r>
          </w:p>
        </w:tc>
        <w:tc>
          <w:tcPr>
            <w:tcW w:w="2119" w:type="dxa"/>
          </w:tcPr>
          <w:p w14:paraId="6AE33A8E" w14:textId="77777777" w:rsidR="00E21BAD" w:rsidRDefault="00A41DA0">
            <w:pPr>
              <w:pStyle w:val="TableParagraph"/>
              <w:spacing w:before="1" w:line="360" w:lineRule="auto"/>
              <w:ind w:left="6"/>
              <w:rPr>
                <w:sz w:val="24"/>
              </w:rPr>
            </w:pPr>
            <w:r>
              <w:rPr>
                <w:spacing w:val="-2"/>
                <w:sz w:val="24"/>
              </w:rPr>
              <w:t>Output</w:t>
            </w:r>
            <w:r>
              <w:rPr>
                <w:spacing w:val="-14"/>
                <w:sz w:val="24"/>
              </w:rPr>
              <w:t xml:space="preserve"> </w:t>
            </w:r>
            <w:r>
              <w:rPr>
                <w:spacing w:val="-2"/>
                <w:sz w:val="24"/>
              </w:rPr>
              <w:t>within</w:t>
            </w:r>
            <w:r>
              <w:rPr>
                <w:spacing w:val="-17"/>
                <w:sz w:val="24"/>
              </w:rPr>
              <w:t xml:space="preserve"> </w:t>
            </w:r>
            <w:r>
              <w:rPr>
                <w:spacing w:val="-2"/>
                <w:sz w:val="24"/>
              </w:rPr>
              <w:t>logical bounds</w:t>
            </w:r>
          </w:p>
        </w:tc>
      </w:tr>
      <w:tr w:rsidR="00E21BAD" w14:paraId="5333C199" w14:textId="77777777">
        <w:trPr>
          <w:trHeight w:val="1065"/>
        </w:trPr>
        <w:tc>
          <w:tcPr>
            <w:tcW w:w="1675" w:type="dxa"/>
          </w:tcPr>
          <w:p w14:paraId="7EA60BAE" w14:textId="77777777" w:rsidR="00E21BAD" w:rsidRDefault="00A41DA0">
            <w:pPr>
              <w:pStyle w:val="TableParagraph"/>
              <w:spacing w:line="360" w:lineRule="auto"/>
              <w:ind w:left="9"/>
              <w:rPr>
                <w:spacing w:val="-2"/>
                <w:sz w:val="24"/>
              </w:rPr>
            </w:pPr>
            <w:r>
              <w:t>TC_03_Edge</w:t>
            </w:r>
          </w:p>
        </w:tc>
        <w:tc>
          <w:tcPr>
            <w:tcW w:w="1788" w:type="dxa"/>
          </w:tcPr>
          <w:p w14:paraId="431B2106" w14:textId="77777777" w:rsidR="00E21BAD" w:rsidRDefault="00A41DA0">
            <w:pPr>
              <w:pStyle w:val="TableParagraph"/>
              <w:spacing w:before="1" w:line="360" w:lineRule="auto"/>
              <w:ind w:leftChars="3" w:left="126" w:hangingChars="50" w:hanging="119"/>
              <w:rPr>
                <w:spacing w:val="-2"/>
                <w:sz w:val="24"/>
              </w:rPr>
            </w:pPr>
            <w:r>
              <w:rPr>
                <w:spacing w:val="-2"/>
                <w:sz w:val="24"/>
              </w:rPr>
              <w:t xml:space="preserve"> </w:t>
            </w:r>
            <w:r>
              <w:t xml:space="preserve">Test </w:t>
            </w:r>
            <w:r>
              <w:t>with very large batch size</w:t>
            </w:r>
          </w:p>
        </w:tc>
        <w:tc>
          <w:tcPr>
            <w:tcW w:w="1498" w:type="dxa"/>
          </w:tcPr>
          <w:p w14:paraId="02CEC51D" w14:textId="77777777" w:rsidR="00E21BAD" w:rsidRDefault="00A41DA0">
            <w:pPr>
              <w:pStyle w:val="TableParagraph"/>
              <w:spacing w:line="360" w:lineRule="auto"/>
              <w:rPr>
                <w:sz w:val="24"/>
              </w:rPr>
            </w:pPr>
            <w:r>
              <w:t>10,000 applicant records</w:t>
            </w:r>
          </w:p>
        </w:tc>
        <w:tc>
          <w:tcPr>
            <w:tcW w:w="1860" w:type="dxa"/>
          </w:tcPr>
          <w:p w14:paraId="516CAC85" w14:textId="77777777" w:rsidR="00E21BAD" w:rsidRDefault="00A41DA0">
            <w:pPr>
              <w:pStyle w:val="TableParagraph"/>
              <w:spacing w:line="360" w:lineRule="auto"/>
              <w:ind w:leftChars="101" w:left="222" w:right="382"/>
              <w:rPr>
                <w:spacing w:val="-2"/>
                <w:sz w:val="24"/>
              </w:rPr>
            </w:pPr>
            <w:r>
              <w:t>Predictions returned or memory error handled</w:t>
            </w:r>
          </w:p>
        </w:tc>
        <w:tc>
          <w:tcPr>
            <w:tcW w:w="2119" w:type="dxa"/>
          </w:tcPr>
          <w:p w14:paraId="512352FE" w14:textId="77777777" w:rsidR="00E21BAD" w:rsidRDefault="00A41DA0">
            <w:pPr>
              <w:pStyle w:val="TableParagraph"/>
              <w:spacing w:before="1" w:line="360" w:lineRule="auto"/>
              <w:ind w:left="6"/>
              <w:rPr>
                <w:spacing w:val="-2"/>
                <w:sz w:val="24"/>
              </w:rPr>
            </w:pPr>
            <w:r>
              <w:rPr>
                <w:spacing w:val="-2"/>
                <w:sz w:val="24"/>
              </w:rPr>
              <w:t xml:space="preserve">  </w:t>
            </w:r>
            <w:r>
              <w:t>System remains stable</w:t>
            </w:r>
          </w:p>
        </w:tc>
      </w:tr>
      <w:tr w:rsidR="00E21BAD" w14:paraId="273A667A" w14:textId="77777777">
        <w:trPr>
          <w:trHeight w:val="1065"/>
        </w:trPr>
        <w:tc>
          <w:tcPr>
            <w:tcW w:w="1675" w:type="dxa"/>
          </w:tcPr>
          <w:p w14:paraId="0396F6EF" w14:textId="77777777" w:rsidR="00E21BAD" w:rsidRDefault="00A41DA0">
            <w:pPr>
              <w:pStyle w:val="TableParagraph"/>
              <w:spacing w:line="360" w:lineRule="auto"/>
              <w:ind w:left="9"/>
              <w:rPr>
                <w:spacing w:val="-2"/>
                <w:sz w:val="24"/>
              </w:rPr>
            </w:pPr>
            <w:r>
              <w:t>TC_04_Edge</w:t>
            </w:r>
          </w:p>
        </w:tc>
        <w:tc>
          <w:tcPr>
            <w:tcW w:w="1788" w:type="dxa"/>
          </w:tcPr>
          <w:p w14:paraId="518BD4F6" w14:textId="77777777" w:rsidR="00E21BAD" w:rsidRDefault="00A41DA0">
            <w:pPr>
              <w:pStyle w:val="TableParagraph"/>
              <w:spacing w:before="1" w:line="360" w:lineRule="auto"/>
              <w:ind w:leftChars="3" w:left="126" w:hangingChars="50" w:hanging="119"/>
              <w:rPr>
                <w:spacing w:val="-2"/>
                <w:sz w:val="24"/>
              </w:rPr>
            </w:pPr>
            <w:r>
              <w:rPr>
                <w:spacing w:val="-2"/>
                <w:sz w:val="24"/>
              </w:rPr>
              <w:t xml:space="preserve"> </w:t>
            </w:r>
            <w:r>
              <w:t>Test API request timeout</w:t>
            </w:r>
          </w:p>
        </w:tc>
        <w:tc>
          <w:tcPr>
            <w:tcW w:w="1498" w:type="dxa"/>
          </w:tcPr>
          <w:p w14:paraId="7C75CCA9" w14:textId="77777777" w:rsidR="00E21BAD" w:rsidRDefault="00A41DA0">
            <w:pPr>
              <w:pStyle w:val="TableParagraph"/>
              <w:spacing w:line="360" w:lineRule="auto"/>
              <w:rPr>
                <w:sz w:val="24"/>
              </w:rPr>
            </w:pPr>
            <w:r>
              <w:t>Prediction API with delayed response</w:t>
            </w:r>
          </w:p>
        </w:tc>
        <w:tc>
          <w:tcPr>
            <w:tcW w:w="1860" w:type="dxa"/>
          </w:tcPr>
          <w:p w14:paraId="4E3973CB" w14:textId="77777777" w:rsidR="00E21BAD" w:rsidRDefault="00A41DA0">
            <w:pPr>
              <w:pStyle w:val="TableParagraph"/>
              <w:spacing w:line="360" w:lineRule="auto"/>
              <w:ind w:leftChars="1" w:left="121" w:right="382" w:hangingChars="50" w:hanging="119"/>
              <w:rPr>
                <w:spacing w:val="-2"/>
                <w:sz w:val="24"/>
              </w:rPr>
            </w:pPr>
            <w:r>
              <w:rPr>
                <w:spacing w:val="-2"/>
                <w:sz w:val="24"/>
              </w:rPr>
              <w:t xml:space="preserve">  </w:t>
            </w:r>
            <w:r>
              <w:t xml:space="preserve">Timeout error or fallback </w:t>
            </w:r>
            <w:r>
              <w:t xml:space="preserve"> </w:t>
            </w:r>
            <w:r>
              <w:t>response</w:t>
            </w:r>
          </w:p>
        </w:tc>
        <w:tc>
          <w:tcPr>
            <w:tcW w:w="2119" w:type="dxa"/>
          </w:tcPr>
          <w:p w14:paraId="0D1C0B17" w14:textId="77777777" w:rsidR="00E21BAD" w:rsidRDefault="00A41DA0">
            <w:pPr>
              <w:pStyle w:val="TableParagraph"/>
              <w:spacing w:before="1" w:line="360" w:lineRule="auto"/>
              <w:ind w:left="6"/>
            </w:pPr>
            <w:r>
              <w:rPr>
                <w:spacing w:val="-2"/>
                <w:sz w:val="24"/>
              </w:rPr>
              <w:t xml:space="preserve"> </w:t>
            </w:r>
            <w:r>
              <w:t xml:space="preserve">System times out </w:t>
            </w:r>
          </w:p>
          <w:p w14:paraId="07E22AC1" w14:textId="77777777" w:rsidR="00E21BAD" w:rsidRDefault="00E21BAD">
            <w:pPr>
              <w:pStyle w:val="TableParagraph"/>
              <w:spacing w:before="1" w:line="360" w:lineRule="auto"/>
              <w:ind w:left="6"/>
            </w:pPr>
          </w:p>
          <w:p w14:paraId="0A8EE6D6" w14:textId="77777777" w:rsidR="00E21BAD" w:rsidRDefault="00A41DA0">
            <w:pPr>
              <w:pStyle w:val="TableParagraph"/>
              <w:spacing w:before="1" w:line="360" w:lineRule="auto"/>
              <w:ind w:left="6" w:firstLineChars="50" w:firstLine="110"/>
              <w:rPr>
                <w:spacing w:val="-2"/>
                <w:sz w:val="24"/>
              </w:rPr>
            </w:pPr>
            <w:r>
              <w:t>gracefully</w:t>
            </w:r>
          </w:p>
        </w:tc>
      </w:tr>
      <w:tr w:rsidR="00E21BAD" w14:paraId="500F9069" w14:textId="77777777">
        <w:trPr>
          <w:trHeight w:val="1065"/>
        </w:trPr>
        <w:tc>
          <w:tcPr>
            <w:tcW w:w="1675" w:type="dxa"/>
          </w:tcPr>
          <w:p w14:paraId="067A1BC8" w14:textId="77777777" w:rsidR="00E21BAD" w:rsidRDefault="00A41DA0">
            <w:pPr>
              <w:pStyle w:val="TableParagraph"/>
              <w:spacing w:line="360" w:lineRule="auto"/>
              <w:ind w:left="9"/>
            </w:pPr>
            <w:r>
              <w:t>TC_05_Edge</w:t>
            </w:r>
          </w:p>
        </w:tc>
        <w:tc>
          <w:tcPr>
            <w:tcW w:w="1788" w:type="dxa"/>
          </w:tcPr>
          <w:p w14:paraId="158889BF" w14:textId="77777777" w:rsidR="00E21BAD" w:rsidRDefault="00A41DA0">
            <w:pPr>
              <w:pStyle w:val="TableParagraph"/>
              <w:spacing w:before="1" w:line="360" w:lineRule="auto"/>
              <w:ind w:leftChars="103" w:left="227"/>
              <w:rPr>
                <w:spacing w:val="-2"/>
                <w:sz w:val="24"/>
              </w:rPr>
            </w:pPr>
            <w:r>
              <w:t>Test prediction without authentication (if API)</w:t>
            </w:r>
          </w:p>
        </w:tc>
        <w:tc>
          <w:tcPr>
            <w:tcW w:w="1498" w:type="dxa"/>
          </w:tcPr>
          <w:p w14:paraId="32191FCE" w14:textId="77777777" w:rsidR="00E21BAD" w:rsidRDefault="00A41DA0">
            <w:pPr>
              <w:pStyle w:val="TableParagraph"/>
              <w:spacing w:line="360" w:lineRule="auto"/>
              <w:rPr>
                <w:sz w:val="24"/>
              </w:rPr>
            </w:pPr>
            <w:r>
              <w:t>No auth token</w:t>
            </w:r>
          </w:p>
        </w:tc>
        <w:tc>
          <w:tcPr>
            <w:tcW w:w="1860" w:type="dxa"/>
          </w:tcPr>
          <w:p w14:paraId="08E5FD41" w14:textId="77777777" w:rsidR="00E21BAD" w:rsidRDefault="00A41DA0">
            <w:pPr>
              <w:pStyle w:val="TableParagraph"/>
              <w:spacing w:line="360" w:lineRule="auto"/>
              <w:ind w:leftChars="1" w:left="121" w:right="382" w:hangingChars="50" w:hanging="119"/>
              <w:rPr>
                <w:spacing w:val="-2"/>
                <w:sz w:val="24"/>
              </w:rPr>
            </w:pPr>
            <w:r>
              <w:rPr>
                <w:spacing w:val="-2"/>
                <w:sz w:val="24"/>
              </w:rPr>
              <w:t xml:space="preserve">  </w:t>
            </w:r>
            <w:r>
              <w:t>Authentication error</w:t>
            </w:r>
          </w:p>
        </w:tc>
        <w:tc>
          <w:tcPr>
            <w:tcW w:w="2119" w:type="dxa"/>
          </w:tcPr>
          <w:p w14:paraId="7A314ACD" w14:textId="77777777" w:rsidR="00E21BAD" w:rsidRDefault="00A41DA0">
            <w:pPr>
              <w:pStyle w:val="TableParagraph"/>
              <w:spacing w:before="1" w:line="360" w:lineRule="auto"/>
              <w:ind w:left="6"/>
              <w:rPr>
                <w:spacing w:val="-2"/>
                <w:sz w:val="24"/>
              </w:rPr>
            </w:pPr>
            <w:r>
              <w:rPr>
                <w:spacing w:val="-2"/>
                <w:sz w:val="24"/>
              </w:rPr>
              <w:t xml:space="preserve">  </w:t>
            </w:r>
            <w:r>
              <w:t>Correct error response</w:t>
            </w:r>
          </w:p>
        </w:tc>
      </w:tr>
    </w:tbl>
    <w:p w14:paraId="0023E264" w14:textId="77777777" w:rsidR="00E21BAD" w:rsidRDefault="00E21BAD">
      <w:pPr>
        <w:pStyle w:val="BodyText"/>
        <w:rPr>
          <w:b/>
        </w:rPr>
      </w:pPr>
    </w:p>
    <w:p w14:paraId="7BB0CC6C" w14:textId="77777777" w:rsidR="00E21BAD" w:rsidRDefault="00E21BAD">
      <w:pPr>
        <w:pStyle w:val="BodyText"/>
        <w:rPr>
          <w:b/>
        </w:rPr>
      </w:pPr>
    </w:p>
    <w:p w14:paraId="489F50FC" w14:textId="77777777" w:rsidR="00E21BAD" w:rsidRDefault="00E21BAD">
      <w:pPr>
        <w:pStyle w:val="BodyText"/>
        <w:spacing w:before="43"/>
        <w:rPr>
          <w:b/>
        </w:rPr>
      </w:pPr>
    </w:p>
    <w:p w14:paraId="22F29E41" w14:textId="77777777" w:rsidR="00E21BAD" w:rsidRDefault="00A41DA0">
      <w:pPr>
        <w:ind w:left="1833"/>
        <w:rPr>
          <w:b/>
          <w:sz w:val="24"/>
        </w:rPr>
      </w:pPr>
      <w:r>
        <w:rPr>
          <w:b/>
          <w:sz w:val="24"/>
        </w:rPr>
        <w:t>Usability</w:t>
      </w:r>
      <w:r>
        <w:rPr>
          <w:b/>
          <w:spacing w:val="-16"/>
          <w:sz w:val="24"/>
        </w:rPr>
        <w:t xml:space="preserve"> </w:t>
      </w:r>
      <w:r>
        <w:rPr>
          <w:b/>
          <w:sz w:val="24"/>
        </w:rPr>
        <w:t>Test</w:t>
      </w:r>
      <w:r>
        <w:rPr>
          <w:b/>
          <w:spacing w:val="-5"/>
          <w:sz w:val="24"/>
        </w:rPr>
        <w:t xml:space="preserve"> </w:t>
      </w:r>
      <w:r>
        <w:rPr>
          <w:b/>
          <w:spacing w:val="-4"/>
          <w:sz w:val="24"/>
        </w:rPr>
        <w:t>Cases</w:t>
      </w:r>
    </w:p>
    <w:p w14:paraId="50ADDAC3" w14:textId="77777777" w:rsidR="00E21BAD" w:rsidRDefault="00E21BAD">
      <w:pPr>
        <w:pStyle w:val="BodyText"/>
        <w:spacing w:before="129"/>
        <w:rPr>
          <w:b/>
          <w:sz w:val="20"/>
        </w:rPr>
      </w:pPr>
    </w:p>
    <w:tbl>
      <w:tblPr>
        <w:tblW w:w="0" w:type="auto"/>
        <w:tblInd w:w="18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728"/>
        <w:gridCol w:w="1706"/>
        <w:gridCol w:w="1644"/>
        <w:gridCol w:w="1685"/>
        <w:gridCol w:w="1666"/>
      </w:tblGrid>
      <w:tr w:rsidR="00E21BAD" w14:paraId="6D7B810F" w14:textId="77777777">
        <w:trPr>
          <w:trHeight w:val="796"/>
        </w:trPr>
        <w:tc>
          <w:tcPr>
            <w:tcW w:w="1728" w:type="dxa"/>
          </w:tcPr>
          <w:p w14:paraId="38AE38B1" w14:textId="77777777" w:rsidR="00E21BAD" w:rsidRDefault="00A41DA0">
            <w:pPr>
              <w:pStyle w:val="TableParagraph"/>
              <w:spacing w:line="270" w:lineRule="exact"/>
              <w:ind w:left="127"/>
              <w:rPr>
                <w:sz w:val="24"/>
              </w:rPr>
            </w:pPr>
            <w:r>
              <w:rPr>
                <w:sz w:val="24"/>
              </w:rPr>
              <w:t>Test</w:t>
            </w:r>
            <w:r>
              <w:rPr>
                <w:spacing w:val="-9"/>
                <w:sz w:val="24"/>
              </w:rPr>
              <w:t xml:space="preserve"> </w:t>
            </w:r>
            <w:r>
              <w:rPr>
                <w:sz w:val="24"/>
              </w:rPr>
              <w:t>Case</w:t>
            </w:r>
            <w:r>
              <w:rPr>
                <w:spacing w:val="-5"/>
                <w:sz w:val="24"/>
              </w:rPr>
              <w:t xml:space="preserve"> ID</w:t>
            </w:r>
          </w:p>
        </w:tc>
        <w:tc>
          <w:tcPr>
            <w:tcW w:w="1706" w:type="dxa"/>
          </w:tcPr>
          <w:p w14:paraId="0EC1AD94" w14:textId="77777777" w:rsidR="00E21BAD" w:rsidRDefault="00A41DA0">
            <w:pPr>
              <w:pStyle w:val="TableParagraph"/>
              <w:spacing w:before="1" w:line="237" w:lineRule="auto"/>
              <w:ind w:left="66" w:right="124"/>
              <w:rPr>
                <w:sz w:val="24"/>
              </w:rPr>
            </w:pPr>
            <w:r>
              <w:rPr>
                <w:spacing w:val="-2"/>
                <w:sz w:val="24"/>
              </w:rPr>
              <w:t xml:space="preserve">TestCase </w:t>
            </w:r>
            <w:r>
              <w:rPr>
                <w:spacing w:val="-6"/>
                <w:sz w:val="24"/>
              </w:rPr>
              <w:t>Description</w:t>
            </w:r>
          </w:p>
        </w:tc>
        <w:tc>
          <w:tcPr>
            <w:tcW w:w="1644" w:type="dxa"/>
          </w:tcPr>
          <w:p w14:paraId="372CC0FC" w14:textId="77777777" w:rsidR="00E21BAD" w:rsidRDefault="00A41DA0">
            <w:pPr>
              <w:pStyle w:val="TableParagraph"/>
              <w:spacing w:line="270" w:lineRule="exact"/>
              <w:ind w:left="67"/>
              <w:rPr>
                <w:sz w:val="24"/>
              </w:rPr>
            </w:pPr>
            <w:r>
              <w:rPr>
                <w:spacing w:val="-2"/>
                <w:sz w:val="24"/>
              </w:rPr>
              <w:t>Input</w:t>
            </w:r>
          </w:p>
        </w:tc>
        <w:tc>
          <w:tcPr>
            <w:tcW w:w="1685" w:type="dxa"/>
          </w:tcPr>
          <w:p w14:paraId="4AF4628E" w14:textId="77777777" w:rsidR="00E21BAD" w:rsidRDefault="00A41DA0">
            <w:pPr>
              <w:pStyle w:val="TableParagraph"/>
              <w:spacing w:line="270" w:lineRule="exact"/>
              <w:ind w:left="62"/>
              <w:rPr>
                <w:sz w:val="24"/>
              </w:rPr>
            </w:pPr>
            <w:r>
              <w:rPr>
                <w:spacing w:val="-2"/>
                <w:sz w:val="24"/>
              </w:rPr>
              <w:t>Expected</w:t>
            </w:r>
            <w:r>
              <w:rPr>
                <w:spacing w:val="-9"/>
                <w:sz w:val="24"/>
              </w:rPr>
              <w:t xml:space="preserve"> </w:t>
            </w:r>
            <w:r>
              <w:rPr>
                <w:spacing w:val="-2"/>
                <w:sz w:val="24"/>
              </w:rPr>
              <w:t>Output</w:t>
            </w:r>
          </w:p>
        </w:tc>
        <w:tc>
          <w:tcPr>
            <w:tcW w:w="1666" w:type="dxa"/>
          </w:tcPr>
          <w:p w14:paraId="1C75C7B7" w14:textId="77777777" w:rsidR="00E21BAD" w:rsidRDefault="00A41DA0">
            <w:pPr>
              <w:pStyle w:val="TableParagraph"/>
              <w:spacing w:before="1" w:line="237" w:lineRule="auto"/>
              <w:ind w:left="64" w:right="82"/>
              <w:rPr>
                <w:sz w:val="24"/>
              </w:rPr>
            </w:pPr>
            <w:r>
              <w:rPr>
                <w:spacing w:val="-6"/>
                <w:sz w:val="24"/>
              </w:rPr>
              <w:t xml:space="preserve">Pass/Fail </w:t>
            </w:r>
            <w:r>
              <w:rPr>
                <w:spacing w:val="-2"/>
                <w:sz w:val="24"/>
              </w:rPr>
              <w:t>Criteria</w:t>
            </w:r>
          </w:p>
        </w:tc>
      </w:tr>
      <w:tr w:rsidR="00E21BAD" w14:paraId="6A0815B9" w14:textId="77777777">
        <w:trPr>
          <w:trHeight w:val="1103"/>
        </w:trPr>
        <w:tc>
          <w:tcPr>
            <w:tcW w:w="1728" w:type="dxa"/>
          </w:tcPr>
          <w:p w14:paraId="36130487" w14:textId="77777777" w:rsidR="00E21BAD" w:rsidRDefault="00A41DA0">
            <w:pPr>
              <w:pStyle w:val="TableParagraph"/>
              <w:spacing w:line="270" w:lineRule="exact"/>
              <w:rPr>
                <w:sz w:val="24"/>
              </w:rPr>
            </w:pPr>
            <w:r>
              <w:rPr>
                <w:spacing w:val="-2"/>
                <w:sz w:val="24"/>
              </w:rPr>
              <w:t>TC_01_Usability</w:t>
            </w:r>
          </w:p>
        </w:tc>
        <w:tc>
          <w:tcPr>
            <w:tcW w:w="1706" w:type="dxa"/>
          </w:tcPr>
          <w:p w14:paraId="12A16E10" w14:textId="77777777" w:rsidR="00E21BAD" w:rsidRDefault="00A41DA0">
            <w:pPr>
              <w:pStyle w:val="TableParagraph"/>
              <w:spacing w:before="1" w:line="237" w:lineRule="auto"/>
              <w:ind w:left="66" w:right="124"/>
              <w:rPr>
                <w:sz w:val="24"/>
              </w:rPr>
            </w:pPr>
            <w:r>
              <w:rPr>
                <w:spacing w:val="-2"/>
                <w:sz w:val="24"/>
              </w:rPr>
              <w:t>Validate</w:t>
            </w:r>
            <w:r>
              <w:rPr>
                <w:spacing w:val="-16"/>
                <w:sz w:val="24"/>
              </w:rPr>
              <w:t xml:space="preserve"> </w:t>
            </w:r>
            <w:r>
              <w:rPr>
                <w:spacing w:val="-2"/>
                <w:sz w:val="24"/>
              </w:rPr>
              <w:t>ease</w:t>
            </w:r>
            <w:r>
              <w:rPr>
                <w:spacing w:val="-16"/>
                <w:sz w:val="24"/>
              </w:rPr>
              <w:t xml:space="preserve"> </w:t>
            </w:r>
            <w:r>
              <w:rPr>
                <w:spacing w:val="-2"/>
                <w:sz w:val="24"/>
              </w:rPr>
              <w:t>of navigation</w:t>
            </w:r>
          </w:p>
        </w:tc>
        <w:tc>
          <w:tcPr>
            <w:tcW w:w="1644" w:type="dxa"/>
          </w:tcPr>
          <w:p w14:paraId="56080612" w14:textId="77777777" w:rsidR="00E21BAD" w:rsidRDefault="00A41DA0">
            <w:pPr>
              <w:pStyle w:val="TableParagraph"/>
              <w:ind w:left="67" w:right="171"/>
              <w:rPr>
                <w:sz w:val="24"/>
              </w:rPr>
            </w:pPr>
            <w:r>
              <w:rPr>
                <w:spacing w:val="-2"/>
                <w:sz w:val="24"/>
              </w:rPr>
              <w:t>User</w:t>
            </w:r>
            <w:r>
              <w:rPr>
                <w:spacing w:val="-18"/>
                <w:sz w:val="24"/>
              </w:rPr>
              <w:t xml:space="preserve"> </w:t>
            </w:r>
            <w:r>
              <w:rPr>
                <w:spacing w:val="-2"/>
                <w:sz w:val="24"/>
              </w:rPr>
              <w:t xml:space="preserve">navigates </w:t>
            </w:r>
            <w:r>
              <w:rPr>
                <w:sz w:val="24"/>
              </w:rPr>
              <w:t xml:space="preserve">through the </w:t>
            </w:r>
            <w:r>
              <w:rPr>
                <w:spacing w:val="-2"/>
                <w:sz w:val="24"/>
              </w:rPr>
              <w:t>system</w:t>
            </w:r>
          </w:p>
        </w:tc>
        <w:tc>
          <w:tcPr>
            <w:tcW w:w="1685" w:type="dxa"/>
          </w:tcPr>
          <w:p w14:paraId="0CDDCB77" w14:textId="77777777" w:rsidR="00E21BAD" w:rsidRDefault="00A41DA0">
            <w:pPr>
              <w:pStyle w:val="TableParagraph"/>
              <w:ind w:left="62" w:right="619"/>
              <w:rPr>
                <w:sz w:val="24"/>
              </w:rPr>
            </w:pPr>
            <w:r>
              <w:rPr>
                <w:spacing w:val="-2"/>
                <w:sz w:val="24"/>
              </w:rPr>
              <w:t xml:space="preserve">Smooth </w:t>
            </w:r>
            <w:r>
              <w:rPr>
                <w:spacing w:val="-4"/>
                <w:sz w:val="24"/>
              </w:rPr>
              <w:t xml:space="preserve">navigation </w:t>
            </w:r>
            <w:r>
              <w:rPr>
                <w:spacing w:val="-2"/>
                <w:sz w:val="24"/>
              </w:rPr>
              <w:t>without</w:t>
            </w:r>
          </w:p>
          <w:p w14:paraId="33D34F6D" w14:textId="77777777" w:rsidR="00E21BAD" w:rsidRDefault="00A41DA0">
            <w:pPr>
              <w:pStyle w:val="TableParagraph"/>
              <w:spacing w:line="257" w:lineRule="exact"/>
              <w:ind w:left="62"/>
              <w:rPr>
                <w:sz w:val="24"/>
              </w:rPr>
            </w:pPr>
            <w:r>
              <w:rPr>
                <w:spacing w:val="-2"/>
                <w:sz w:val="24"/>
              </w:rPr>
              <w:t>confusion</w:t>
            </w:r>
          </w:p>
        </w:tc>
        <w:tc>
          <w:tcPr>
            <w:tcW w:w="1666" w:type="dxa"/>
          </w:tcPr>
          <w:p w14:paraId="4C9ACF1B" w14:textId="77777777" w:rsidR="00E21BAD" w:rsidRDefault="00A41DA0">
            <w:pPr>
              <w:pStyle w:val="TableParagraph"/>
              <w:spacing w:before="1" w:line="237" w:lineRule="auto"/>
              <w:ind w:left="67" w:right="82"/>
              <w:rPr>
                <w:sz w:val="24"/>
              </w:rPr>
            </w:pPr>
            <w:r>
              <w:rPr>
                <w:sz w:val="24"/>
              </w:rPr>
              <w:t xml:space="preserve">Feedback from </w:t>
            </w:r>
            <w:r>
              <w:rPr>
                <w:spacing w:val="-2"/>
                <w:sz w:val="24"/>
              </w:rPr>
              <w:t>users</w:t>
            </w:r>
            <w:r>
              <w:rPr>
                <w:spacing w:val="-9"/>
                <w:sz w:val="24"/>
              </w:rPr>
              <w:t xml:space="preserve"> </w:t>
            </w:r>
            <w:r>
              <w:rPr>
                <w:spacing w:val="-2"/>
                <w:sz w:val="24"/>
              </w:rPr>
              <w:t>is</w:t>
            </w:r>
            <w:r>
              <w:rPr>
                <w:spacing w:val="-11"/>
                <w:sz w:val="24"/>
              </w:rPr>
              <w:t xml:space="preserve"> </w:t>
            </w:r>
            <w:r>
              <w:rPr>
                <w:spacing w:val="-2"/>
                <w:sz w:val="24"/>
              </w:rPr>
              <w:t>positive</w:t>
            </w:r>
          </w:p>
        </w:tc>
      </w:tr>
      <w:tr w:rsidR="00E21BAD" w14:paraId="05D21507" w14:textId="77777777">
        <w:trPr>
          <w:trHeight w:val="1103"/>
        </w:trPr>
        <w:tc>
          <w:tcPr>
            <w:tcW w:w="1728" w:type="dxa"/>
          </w:tcPr>
          <w:p w14:paraId="53364F05" w14:textId="77777777" w:rsidR="00E21BAD" w:rsidRDefault="00A41DA0">
            <w:pPr>
              <w:pStyle w:val="TableParagraph"/>
              <w:spacing w:line="270" w:lineRule="exact"/>
              <w:rPr>
                <w:sz w:val="24"/>
              </w:rPr>
            </w:pPr>
            <w:r>
              <w:rPr>
                <w:spacing w:val="-2"/>
                <w:sz w:val="24"/>
              </w:rPr>
              <w:t>TC_02_Usability</w:t>
            </w:r>
          </w:p>
        </w:tc>
        <w:tc>
          <w:tcPr>
            <w:tcW w:w="1706" w:type="dxa"/>
          </w:tcPr>
          <w:p w14:paraId="65825379" w14:textId="77777777" w:rsidR="00E21BAD" w:rsidRDefault="00A41DA0">
            <w:pPr>
              <w:pStyle w:val="TableParagraph"/>
              <w:spacing w:before="1" w:line="237" w:lineRule="auto"/>
              <w:ind w:left="66" w:right="1"/>
              <w:rPr>
                <w:sz w:val="24"/>
              </w:rPr>
            </w:pPr>
            <w:r>
              <w:rPr>
                <w:sz w:val="24"/>
              </w:rPr>
              <w:t xml:space="preserve">Test clarity of </w:t>
            </w:r>
            <w:r>
              <w:rPr>
                <w:spacing w:val="-2"/>
                <w:sz w:val="24"/>
              </w:rPr>
              <w:t>prediction</w:t>
            </w:r>
            <w:r>
              <w:rPr>
                <w:spacing w:val="-17"/>
                <w:sz w:val="24"/>
              </w:rPr>
              <w:t xml:space="preserve"> </w:t>
            </w:r>
            <w:r>
              <w:rPr>
                <w:spacing w:val="-2"/>
                <w:sz w:val="24"/>
              </w:rPr>
              <w:t>results</w:t>
            </w:r>
          </w:p>
        </w:tc>
        <w:tc>
          <w:tcPr>
            <w:tcW w:w="1644" w:type="dxa"/>
          </w:tcPr>
          <w:p w14:paraId="53C92EEF" w14:textId="77777777" w:rsidR="00E21BAD" w:rsidRDefault="00A41DA0">
            <w:pPr>
              <w:pStyle w:val="TableParagraph"/>
              <w:ind w:left="64"/>
              <w:rPr>
                <w:sz w:val="24"/>
              </w:rPr>
            </w:pPr>
            <w:r>
              <w:rPr>
                <w:spacing w:val="-6"/>
                <w:sz w:val="24"/>
              </w:rPr>
              <w:t xml:space="preserve">Prediction </w:t>
            </w:r>
            <w:r>
              <w:rPr>
                <w:spacing w:val="-2"/>
                <w:sz w:val="24"/>
              </w:rPr>
              <w:t>request submitted</w:t>
            </w:r>
          </w:p>
        </w:tc>
        <w:tc>
          <w:tcPr>
            <w:tcW w:w="1685" w:type="dxa"/>
          </w:tcPr>
          <w:p w14:paraId="681A68D4" w14:textId="77777777" w:rsidR="00E21BAD" w:rsidRDefault="00A41DA0">
            <w:pPr>
              <w:pStyle w:val="TableParagraph"/>
              <w:ind w:left="62"/>
              <w:rPr>
                <w:sz w:val="24"/>
              </w:rPr>
            </w:pPr>
            <w:r>
              <w:rPr>
                <w:spacing w:val="-2"/>
                <w:sz w:val="24"/>
              </w:rPr>
              <w:t xml:space="preserve">Prediction </w:t>
            </w:r>
            <w:r>
              <w:rPr>
                <w:spacing w:val="-4"/>
                <w:sz w:val="24"/>
              </w:rPr>
              <w:t>displayed</w:t>
            </w:r>
            <w:r>
              <w:rPr>
                <w:spacing w:val="-15"/>
                <w:sz w:val="24"/>
              </w:rPr>
              <w:t xml:space="preserve"> </w:t>
            </w:r>
            <w:r>
              <w:rPr>
                <w:spacing w:val="-4"/>
                <w:sz w:val="24"/>
              </w:rPr>
              <w:t>clearly with</w:t>
            </w:r>
          </w:p>
          <w:p w14:paraId="58347D55" w14:textId="77777777" w:rsidR="00E21BAD" w:rsidRDefault="00A41DA0">
            <w:pPr>
              <w:pStyle w:val="TableParagraph"/>
              <w:spacing w:line="257" w:lineRule="exact"/>
              <w:ind w:left="62"/>
              <w:rPr>
                <w:sz w:val="24"/>
              </w:rPr>
            </w:pPr>
            <w:r>
              <w:rPr>
                <w:spacing w:val="-2"/>
                <w:sz w:val="24"/>
              </w:rPr>
              <w:t>explanation</w:t>
            </w:r>
          </w:p>
        </w:tc>
        <w:tc>
          <w:tcPr>
            <w:tcW w:w="1666" w:type="dxa"/>
          </w:tcPr>
          <w:p w14:paraId="70B90A6E" w14:textId="77777777" w:rsidR="00E21BAD" w:rsidRDefault="00A41DA0">
            <w:pPr>
              <w:pStyle w:val="TableParagraph"/>
              <w:ind w:left="64" w:right="82"/>
              <w:rPr>
                <w:sz w:val="24"/>
              </w:rPr>
            </w:pPr>
            <w:r>
              <w:rPr>
                <w:spacing w:val="-2"/>
                <w:sz w:val="24"/>
              </w:rPr>
              <w:t xml:space="preserve">Users </w:t>
            </w:r>
            <w:r>
              <w:rPr>
                <w:spacing w:val="-4"/>
                <w:sz w:val="24"/>
              </w:rPr>
              <w:t>understand</w:t>
            </w:r>
            <w:r>
              <w:rPr>
                <w:spacing w:val="-15"/>
                <w:sz w:val="24"/>
              </w:rPr>
              <w:t xml:space="preserve"> </w:t>
            </w:r>
            <w:r>
              <w:rPr>
                <w:spacing w:val="-4"/>
                <w:sz w:val="24"/>
              </w:rPr>
              <w:t xml:space="preserve">the </w:t>
            </w:r>
            <w:r>
              <w:rPr>
                <w:spacing w:val="-2"/>
                <w:sz w:val="24"/>
              </w:rPr>
              <w:t>result</w:t>
            </w:r>
          </w:p>
        </w:tc>
      </w:tr>
    </w:tbl>
    <w:p w14:paraId="677D52C8" w14:textId="77777777" w:rsidR="00E21BAD" w:rsidRDefault="00E21BAD">
      <w:pPr>
        <w:pStyle w:val="TableParagraph"/>
        <w:rPr>
          <w:sz w:val="24"/>
        </w:rPr>
        <w:sectPr w:rsidR="00E21BAD">
          <w:pgSz w:w="11910" w:h="16840"/>
          <w:pgMar w:top="1920" w:right="425" w:bottom="880" w:left="425" w:header="0" w:footer="695" w:gutter="0"/>
          <w:pgBorders w:offsetFrom="page">
            <w:top w:val="single" w:sz="4" w:space="24" w:color="000000"/>
            <w:left w:val="single" w:sz="4" w:space="23" w:color="000000"/>
            <w:bottom w:val="single" w:sz="4" w:space="23" w:color="000000"/>
            <w:right w:val="single" w:sz="4" w:space="23" w:color="000000"/>
          </w:pgBorders>
          <w:cols w:space="720"/>
        </w:sectPr>
      </w:pPr>
    </w:p>
    <w:p w14:paraId="4DDDA70F" w14:textId="77777777" w:rsidR="00E21BAD" w:rsidRDefault="00A41DA0">
      <w:pPr>
        <w:pStyle w:val="Heading1"/>
        <w:numPr>
          <w:ilvl w:val="1"/>
          <w:numId w:val="5"/>
        </w:numPr>
        <w:tabs>
          <w:tab w:val="left" w:pos="2280"/>
        </w:tabs>
        <w:ind w:left="2280" w:hanging="426"/>
      </w:pPr>
      <w:r>
        <w:lastRenderedPageBreak/>
        <w:t>DEFECT</w:t>
      </w:r>
      <w:r>
        <w:rPr>
          <w:spacing w:val="-10"/>
        </w:rPr>
        <w:t xml:space="preserve"> </w:t>
      </w:r>
      <w:r>
        <w:rPr>
          <w:spacing w:val="-2"/>
        </w:rPr>
        <w:t>REPORT</w:t>
      </w:r>
    </w:p>
    <w:p w14:paraId="4B5ED393" w14:textId="77777777" w:rsidR="00E21BAD" w:rsidRDefault="00E21BAD">
      <w:pPr>
        <w:pStyle w:val="BodyText"/>
        <w:rPr>
          <w:b/>
          <w:sz w:val="20"/>
        </w:rPr>
      </w:pPr>
    </w:p>
    <w:p w14:paraId="0FE7822D" w14:textId="77777777" w:rsidR="00E21BAD" w:rsidRDefault="00E21BAD">
      <w:pPr>
        <w:pStyle w:val="BodyText"/>
        <w:spacing w:before="19"/>
        <w:rPr>
          <w:b/>
          <w:sz w:val="20"/>
        </w:rPr>
      </w:pPr>
    </w:p>
    <w:tbl>
      <w:tblPr>
        <w:tblW w:w="0" w:type="auto"/>
        <w:tblInd w:w="17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77"/>
        <w:gridCol w:w="1030"/>
        <w:gridCol w:w="1350"/>
        <w:gridCol w:w="506"/>
        <w:gridCol w:w="764"/>
        <w:gridCol w:w="1300"/>
        <w:gridCol w:w="1133"/>
        <w:gridCol w:w="994"/>
        <w:gridCol w:w="850"/>
        <w:gridCol w:w="708"/>
      </w:tblGrid>
      <w:tr w:rsidR="00E21BAD" w14:paraId="6227D51A" w14:textId="77777777">
        <w:trPr>
          <w:trHeight w:val="1242"/>
        </w:trPr>
        <w:tc>
          <w:tcPr>
            <w:tcW w:w="577" w:type="dxa"/>
          </w:tcPr>
          <w:p w14:paraId="3F79AEAC" w14:textId="77777777" w:rsidR="00E21BAD" w:rsidRDefault="00A41DA0">
            <w:pPr>
              <w:pStyle w:val="TableParagraph"/>
              <w:spacing w:line="360" w:lineRule="auto"/>
              <w:ind w:left="112" w:right="118"/>
              <w:rPr>
                <w:sz w:val="24"/>
              </w:rPr>
            </w:pPr>
            <w:r>
              <w:rPr>
                <w:spacing w:val="-6"/>
                <w:sz w:val="24"/>
              </w:rPr>
              <w:t xml:space="preserve">Defe </w:t>
            </w:r>
            <w:r>
              <w:rPr>
                <w:sz w:val="24"/>
              </w:rPr>
              <w:t>ct</w:t>
            </w:r>
            <w:r>
              <w:rPr>
                <w:spacing w:val="-3"/>
                <w:sz w:val="24"/>
              </w:rPr>
              <w:t xml:space="preserve"> </w:t>
            </w:r>
            <w:r>
              <w:rPr>
                <w:spacing w:val="-5"/>
                <w:sz w:val="24"/>
              </w:rPr>
              <w:t>Id</w:t>
            </w:r>
          </w:p>
        </w:tc>
        <w:tc>
          <w:tcPr>
            <w:tcW w:w="1030" w:type="dxa"/>
          </w:tcPr>
          <w:p w14:paraId="3A2ECA69" w14:textId="77777777" w:rsidR="00E21BAD" w:rsidRDefault="00A41DA0">
            <w:pPr>
              <w:pStyle w:val="TableParagraph"/>
              <w:spacing w:line="360" w:lineRule="auto"/>
              <w:ind w:left="112"/>
              <w:rPr>
                <w:sz w:val="24"/>
              </w:rPr>
            </w:pPr>
            <w:r>
              <w:rPr>
                <w:spacing w:val="-2"/>
                <w:sz w:val="24"/>
              </w:rPr>
              <w:t xml:space="preserve">Defect </w:t>
            </w:r>
            <w:r>
              <w:rPr>
                <w:spacing w:val="-4"/>
                <w:sz w:val="24"/>
              </w:rPr>
              <w:t>Descriptio</w:t>
            </w:r>
          </w:p>
          <w:p w14:paraId="3017F463" w14:textId="77777777" w:rsidR="00E21BAD" w:rsidRDefault="00A41DA0">
            <w:pPr>
              <w:pStyle w:val="TableParagraph"/>
              <w:spacing w:line="360" w:lineRule="auto"/>
              <w:ind w:left="112"/>
              <w:rPr>
                <w:sz w:val="24"/>
              </w:rPr>
            </w:pPr>
            <w:r>
              <w:rPr>
                <w:spacing w:val="-10"/>
                <w:sz w:val="24"/>
              </w:rPr>
              <w:t>n</w:t>
            </w:r>
          </w:p>
        </w:tc>
        <w:tc>
          <w:tcPr>
            <w:tcW w:w="1350" w:type="dxa"/>
          </w:tcPr>
          <w:p w14:paraId="2207566E" w14:textId="77777777" w:rsidR="00E21BAD" w:rsidRDefault="00A41DA0">
            <w:pPr>
              <w:pStyle w:val="TableParagraph"/>
              <w:spacing w:line="360" w:lineRule="auto"/>
              <w:ind w:left="112" w:right="191"/>
              <w:rPr>
                <w:sz w:val="24"/>
              </w:rPr>
            </w:pPr>
            <w:r>
              <w:rPr>
                <w:spacing w:val="-4"/>
                <w:sz w:val="24"/>
              </w:rPr>
              <w:t>Mod ule</w:t>
            </w:r>
          </w:p>
        </w:tc>
        <w:tc>
          <w:tcPr>
            <w:tcW w:w="506" w:type="dxa"/>
          </w:tcPr>
          <w:p w14:paraId="0E8B72FC" w14:textId="77777777" w:rsidR="00E21BAD" w:rsidRDefault="00A41DA0">
            <w:pPr>
              <w:pStyle w:val="TableParagraph"/>
              <w:spacing w:line="360" w:lineRule="auto"/>
              <w:ind w:left="110" w:right="108"/>
              <w:rPr>
                <w:sz w:val="24"/>
              </w:rPr>
            </w:pPr>
            <w:r>
              <w:rPr>
                <w:spacing w:val="-4"/>
                <w:sz w:val="24"/>
              </w:rPr>
              <w:t>Prior ity</w:t>
            </w:r>
          </w:p>
        </w:tc>
        <w:tc>
          <w:tcPr>
            <w:tcW w:w="764" w:type="dxa"/>
          </w:tcPr>
          <w:p w14:paraId="16C6E9CB" w14:textId="77777777" w:rsidR="00E21BAD" w:rsidRDefault="00A41DA0">
            <w:pPr>
              <w:pStyle w:val="TableParagraph"/>
              <w:spacing w:line="360" w:lineRule="auto"/>
              <w:ind w:left="112" w:right="116"/>
              <w:rPr>
                <w:sz w:val="24"/>
              </w:rPr>
            </w:pPr>
            <w:r>
              <w:rPr>
                <w:spacing w:val="-4"/>
                <w:sz w:val="24"/>
              </w:rPr>
              <w:t>Sever ity</w:t>
            </w:r>
          </w:p>
        </w:tc>
        <w:tc>
          <w:tcPr>
            <w:tcW w:w="1300" w:type="dxa"/>
          </w:tcPr>
          <w:p w14:paraId="6803C5B8" w14:textId="77777777" w:rsidR="00E21BAD" w:rsidRDefault="00A41DA0">
            <w:pPr>
              <w:pStyle w:val="TableParagraph"/>
              <w:spacing w:line="360" w:lineRule="auto"/>
              <w:ind w:left="112" w:right="114"/>
              <w:rPr>
                <w:sz w:val="24"/>
              </w:rPr>
            </w:pPr>
            <w:r>
              <w:rPr>
                <w:sz w:val="24"/>
              </w:rPr>
              <w:t xml:space="preserve">Steps to </w:t>
            </w:r>
            <w:r>
              <w:rPr>
                <w:spacing w:val="-4"/>
                <w:sz w:val="24"/>
              </w:rPr>
              <w:t>reproduce</w:t>
            </w:r>
          </w:p>
        </w:tc>
        <w:tc>
          <w:tcPr>
            <w:tcW w:w="1133" w:type="dxa"/>
          </w:tcPr>
          <w:p w14:paraId="73C50DCA" w14:textId="77777777" w:rsidR="00E21BAD" w:rsidRDefault="00A41DA0">
            <w:pPr>
              <w:pStyle w:val="TableParagraph"/>
              <w:spacing w:line="360" w:lineRule="auto"/>
              <w:ind w:left="110"/>
              <w:rPr>
                <w:sz w:val="24"/>
              </w:rPr>
            </w:pPr>
            <w:r>
              <w:rPr>
                <w:spacing w:val="-4"/>
                <w:sz w:val="24"/>
              </w:rPr>
              <w:t xml:space="preserve">Expected </w:t>
            </w:r>
            <w:r>
              <w:rPr>
                <w:spacing w:val="-2"/>
                <w:sz w:val="24"/>
              </w:rPr>
              <w:t>Behavior</w:t>
            </w:r>
          </w:p>
        </w:tc>
        <w:tc>
          <w:tcPr>
            <w:tcW w:w="994" w:type="dxa"/>
          </w:tcPr>
          <w:p w14:paraId="69AEF870" w14:textId="77777777" w:rsidR="00E21BAD" w:rsidRDefault="00A41DA0">
            <w:pPr>
              <w:pStyle w:val="TableParagraph"/>
              <w:spacing w:line="360" w:lineRule="auto"/>
              <w:ind w:left="110" w:right="198"/>
              <w:rPr>
                <w:sz w:val="24"/>
              </w:rPr>
            </w:pPr>
            <w:r>
              <w:rPr>
                <w:spacing w:val="-2"/>
                <w:sz w:val="24"/>
              </w:rPr>
              <w:t xml:space="preserve">Actual </w:t>
            </w:r>
            <w:r>
              <w:rPr>
                <w:spacing w:val="-4"/>
                <w:sz w:val="24"/>
              </w:rPr>
              <w:t>Behavi</w:t>
            </w:r>
          </w:p>
          <w:p w14:paraId="787DDCD7" w14:textId="77777777" w:rsidR="00E21BAD" w:rsidRDefault="00A41DA0">
            <w:pPr>
              <w:pStyle w:val="TableParagraph"/>
              <w:spacing w:line="360" w:lineRule="auto"/>
              <w:ind w:left="110"/>
              <w:rPr>
                <w:sz w:val="24"/>
              </w:rPr>
            </w:pPr>
            <w:r>
              <w:rPr>
                <w:spacing w:val="-5"/>
                <w:sz w:val="24"/>
              </w:rPr>
              <w:t>or</w:t>
            </w:r>
          </w:p>
        </w:tc>
        <w:tc>
          <w:tcPr>
            <w:tcW w:w="850" w:type="dxa"/>
          </w:tcPr>
          <w:p w14:paraId="0F8E237D" w14:textId="77777777" w:rsidR="00E21BAD" w:rsidRDefault="00A41DA0">
            <w:pPr>
              <w:pStyle w:val="TableParagraph"/>
              <w:spacing w:line="360" w:lineRule="auto"/>
              <w:ind w:left="64" w:right="92"/>
              <w:jc w:val="center"/>
              <w:rPr>
                <w:sz w:val="24"/>
              </w:rPr>
            </w:pPr>
            <w:r>
              <w:rPr>
                <w:spacing w:val="-2"/>
                <w:sz w:val="24"/>
              </w:rPr>
              <w:t>Status</w:t>
            </w:r>
          </w:p>
        </w:tc>
        <w:tc>
          <w:tcPr>
            <w:tcW w:w="708" w:type="dxa"/>
          </w:tcPr>
          <w:p w14:paraId="5AF41DCB" w14:textId="77777777" w:rsidR="00E21BAD" w:rsidRDefault="00A41DA0">
            <w:pPr>
              <w:pStyle w:val="TableParagraph"/>
              <w:spacing w:line="360" w:lineRule="auto"/>
              <w:ind w:left="111" w:right="124" w:hanging="1"/>
              <w:rPr>
                <w:sz w:val="24"/>
              </w:rPr>
            </w:pPr>
            <w:r>
              <w:rPr>
                <w:spacing w:val="-4"/>
                <w:sz w:val="24"/>
              </w:rPr>
              <w:t xml:space="preserve">Assi </w:t>
            </w:r>
            <w:r>
              <w:rPr>
                <w:spacing w:val="-6"/>
                <w:sz w:val="24"/>
              </w:rPr>
              <w:t>gned</w:t>
            </w:r>
          </w:p>
        </w:tc>
      </w:tr>
      <w:tr w:rsidR="00E21BAD" w14:paraId="28E89445" w14:textId="77777777">
        <w:trPr>
          <w:trHeight w:val="4139"/>
        </w:trPr>
        <w:tc>
          <w:tcPr>
            <w:tcW w:w="577" w:type="dxa"/>
          </w:tcPr>
          <w:p w14:paraId="2D2736EA" w14:textId="77777777" w:rsidR="00E21BAD" w:rsidRDefault="00A41DA0">
            <w:pPr>
              <w:pStyle w:val="TableParagraph"/>
              <w:spacing w:line="360" w:lineRule="auto"/>
              <w:ind w:left="119"/>
              <w:rPr>
                <w:sz w:val="24"/>
              </w:rPr>
            </w:pPr>
            <w:r>
              <w:rPr>
                <w:spacing w:val="-5"/>
                <w:sz w:val="24"/>
              </w:rPr>
              <w:t>D01</w:t>
            </w:r>
          </w:p>
        </w:tc>
        <w:tc>
          <w:tcPr>
            <w:tcW w:w="1030" w:type="dxa"/>
          </w:tcPr>
          <w:p w14:paraId="54727B22" w14:textId="77777777" w:rsidR="00E21BAD" w:rsidRDefault="00A41DA0">
            <w:pPr>
              <w:pStyle w:val="TableParagraph"/>
              <w:spacing w:line="360" w:lineRule="auto"/>
              <w:ind w:left="112" w:right="155"/>
              <w:rPr>
                <w:sz w:val="24"/>
              </w:rPr>
            </w:pPr>
            <w:r>
              <w:rPr>
                <w:spacing w:val="-2"/>
                <w:sz w:val="24"/>
              </w:rPr>
              <w:t>Incorrect handling of</w:t>
            </w:r>
            <w:r>
              <w:rPr>
                <w:spacing w:val="-16"/>
                <w:sz w:val="24"/>
              </w:rPr>
              <w:t xml:space="preserve"> </w:t>
            </w:r>
            <w:r>
              <w:rPr>
                <w:spacing w:val="-2"/>
                <w:sz w:val="24"/>
              </w:rPr>
              <w:t xml:space="preserve">missing </w:t>
            </w:r>
            <w:r>
              <w:rPr>
                <w:spacing w:val="-4"/>
                <w:sz w:val="24"/>
              </w:rPr>
              <w:t>GRE</w:t>
            </w:r>
          </w:p>
          <w:p w14:paraId="46EAB62C" w14:textId="77777777" w:rsidR="00E21BAD" w:rsidRDefault="00A41DA0">
            <w:pPr>
              <w:pStyle w:val="TableParagraph"/>
              <w:spacing w:line="360" w:lineRule="auto"/>
              <w:ind w:left="112"/>
              <w:rPr>
                <w:sz w:val="24"/>
              </w:rPr>
            </w:pPr>
            <w:r>
              <w:rPr>
                <w:spacing w:val="-2"/>
                <w:sz w:val="24"/>
              </w:rPr>
              <w:t>Scores</w:t>
            </w:r>
          </w:p>
        </w:tc>
        <w:tc>
          <w:tcPr>
            <w:tcW w:w="1350" w:type="dxa"/>
          </w:tcPr>
          <w:p w14:paraId="355B8243" w14:textId="77777777" w:rsidR="00E21BAD" w:rsidRDefault="00A41DA0">
            <w:pPr>
              <w:pStyle w:val="TableParagraph"/>
              <w:spacing w:line="360" w:lineRule="auto"/>
              <w:ind w:left="112" w:right="141"/>
              <w:jc w:val="both"/>
              <w:rPr>
                <w:sz w:val="24"/>
              </w:rPr>
            </w:pPr>
            <w:r>
              <w:rPr>
                <w:spacing w:val="-4"/>
                <w:sz w:val="24"/>
              </w:rPr>
              <w:t xml:space="preserve">Data </w:t>
            </w:r>
            <w:r>
              <w:rPr>
                <w:spacing w:val="-2"/>
                <w:sz w:val="24"/>
              </w:rPr>
              <w:t xml:space="preserve">prepr </w:t>
            </w:r>
            <w:r>
              <w:rPr>
                <w:spacing w:val="-4"/>
                <w:sz w:val="24"/>
              </w:rPr>
              <w:t>ocess ing</w:t>
            </w:r>
          </w:p>
        </w:tc>
        <w:tc>
          <w:tcPr>
            <w:tcW w:w="506" w:type="dxa"/>
          </w:tcPr>
          <w:p w14:paraId="12A11ABC" w14:textId="77777777" w:rsidR="00E21BAD" w:rsidRDefault="00A41DA0">
            <w:pPr>
              <w:pStyle w:val="TableParagraph"/>
              <w:spacing w:line="360" w:lineRule="auto"/>
              <w:ind w:left="21" w:right="9"/>
              <w:jc w:val="center"/>
              <w:rPr>
                <w:sz w:val="24"/>
              </w:rPr>
            </w:pPr>
            <w:r>
              <w:rPr>
                <w:spacing w:val="-4"/>
                <w:sz w:val="24"/>
              </w:rPr>
              <w:t>High</w:t>
            </w:r>
          </w:p>
        </w:tc>
        <w:tc>
          <w:tcPr>
            <w:tcW w:w="764" w:type="dxa"/>
          </w:tcPr>
          <w:p w14:paraId="498B6255" w14:textId="77777777" w:rsidR="00E21BAD" w:rsidRDefault="00A41DA0">
            <w:pPr>
              <w:pStyle w:val="TableParagraph"/>
              <w:spacing w:line="360" w:lineRule="auto"/>
              <w:ind w:left="0" w:right="57"/>
              <w:jc w:val="center"/>
              <w:rPr>
                <w:sz w:val="24"/>
              </w:rPr>
            </w:pPr>
            <w:r>
              <w:rPr>
                <w:spacing w:val="-4"/>
                <w:sz w:val="24"/>
              </w:rPr>
              <w:t>High</w:t>
            </w:r>
          </w:p>
        </w:tc>
        <w:tc>
          <w:tcPr>
            <w:tcW w:w="1300" w:type="dxa"/>
          </w:tcPr>
          <w:p w14:paraId="03482E06" w14:textId="77777777" w:rsidR="00E21BAD" w:rsidRDefault="00A41DA0">
            <w:pPr>
              <w:pStyle w:val="TableParagraph"/>
              <w:spacing w:line="360" w:lineRule="auto"/>
              <w:ind w:left="112" w:right="114"/>
              <w:rPr>
                <w:sz w:val="24"/>
              </w:rPr>
            </w:pPr>
            <w:r>
              <w:rPr>
                <w:spacing w:val="-2"/>
                <w:sz w:val="24"/>
              </w:rPr>
              <w:t xml:space="preserve">Input dataset </w:t>
            </w:r>
            <w:r>
              <w:rPr>
                <w:spacing w:val="-4"/>
                <w:sz w:val="24"/>
              </w:rPr>
              <w:t>with missing GRE</w:t>
            </w:r>
          </w:p>
          <w:p w14:paraId="031A592D" w14:textId="77777777" w:rsidR="00E21BAD" w:rsidRDefault="00A41DA0">
            <w:pPr>
              <w:pStyle w:val="TableParagraph"/>
              <w:spacing w:line="360" w:lineRule="auto"/>
              <w:ind w:left="112" w:right="114"/>
              <w:rPr>
                <w:sz w:val="24"/>
              </w:rPr>
            </w:pPr>
            <w:r>
              <w:rPr>
                <w:spacing w:val="-2"/>
                <w:sz w:val="24"/>
              </w:rPr>
              <w:t xml:space="preserve">Scores. </w:t>
            </w:r>
            <w:r>
              <w:rPr>
                <w:spacing w:val="-4"/>
                <w:sz w:val="24"/>
              </w:rPr>
              <w:t>Run preprocess ing</w:t>
            </w:r>
          </w:p>
          <w:p w14:paraId="24DBC148" w14:textId="77777777" w:rsidR="00E21BAD" w:rsidRDefault="00A41DA0">
            <w:pPr>
              <w:pStyle w:val="TableParagraph"/>
              <w:spacing w:line="360" w:lineRule="auto"/>
              <w:ind w:left="112"/>
              <w:rPr>
                <w:sz w:val="24"/>
              </w:rPr>
            </w:pPr>
            <w:r>
              <w:rPr>
                <w:spacing w:val="-2"/>
                <w:sz w:val="24"/>
              </w:rPr>
              <w:t>script</w:t>
            </w:r>
          </w:p>
        </w:tc>
        <w:tc>
          <w:tcPr>
            <w:tcW w:w="1133" w:type="dxa"/>
          </w:tcPr>
          <w:p w14:paraId="1D92BEE5" w14:textId="77777777" w:rsidR="00E21BAD" w:rsidRDefault="00A41DA0">
            <w:pPr>
              <w:pStyle w:val="TableParagraph"/>
              <w:spacing w:line="360" w:lineRule="auto"/>
              <w:ind w:left="110"/>
              <w:rPr>
                <w:sz w:val="24"/>
              </w:rPr>
            </w:pPr>
            <w:r>
              <w:rPr>
                <w:spacing w:val="-4"/>
                <w:sz w:val="24"/>
              </w:rPr>
              <w:t>Missing GRE</w:t>
            </w:r>
          </w:p>
          <w:p w14:paraId="21B21DED" w14:textId="77777777" w:rsidR="00E21BAD" w:rsidRDefault="00A41DA0">
            <w:pPr>
              <w:pStyle w:val="TableParagraph"/>
              <w:spacing w:line="360" w:lineRule="auto"/>
              <w:ind w:left="110" w:right="211"/>
              <w:rPr>
                <w:sz w:val="24"/>
              </w:rPr>
            </w:pPr>
            <w:r>
              <w:rPr>
                <w:spacing w:val="-2"/>
                <w:sz w:val="24"/>
              </w:rPr>
              <w:t xml:space="preserve">scores </w:t>
            </w:r>
            <w:r>
              <w:rPr>
                <w:spacing w:val="-4"/>
                <w:sz w:val="24"/>
              </w:rPr>
              <w:t xml:space="preserve">replaced with </w:t>
            </w:r>
            <w:r>
              <w:rPr>
                <w:sz w:val="24"/>
              </w:rPr>
              <w:t>mean</w:t>
            </w:r>
            <w:r>
              <w:rPr>
                <w:spacing w:val="-15"/>
                <w:sz w:val="24"/>
              </w:rPr>
              <w:t xml:space="preserve"> </w:t>
            </w:r>
            <w:r>
              <w:rPr>
                <w:sz w:val="24"/>
              </w:rPr>
              <w:t xml:space="preserve">or </w:t>
            </w:r>
            <w:r>
              <w:rPr>
                <w:spacing w:val="-2"/>
                <w:sz w:val="24"/>
              </w:rPr>
              <w:t>median values</w:t>
            </w:r>
          </w:p>
        </w:tc>
        <w:tc>
          <w:tcPr>
            <w:tcW w:w="994" w:type="dxa"/>
          </w:tcPr>
          <w:p w14:paraId="4932D28E" w14:textId="77777777" w:rsidR="00E21BAD" w:rsidRDefault="00A41DA0">
            <w:pPr>
              <w:pStyle w:val="TableParagraph"/>
              <w:spacing w:line="360" w:lineRule="auto"/>
              <w:ind w:left="110"/>
              <w:rPr>
                <w:sz w:val="24"/>
              </w:rPr>
            </w:pPr>
            <w:r>
              <w:rPr>
                <w:spacing w:val="-4"/>
                <w:sz w:val="24"/>
              </w:rPr>
              <w:t>Missing GRE</w:t>
            </w:r>
          </w:p>
          <w:p w14:paraId="3DC47A09" w14:textId="77777777" w:rsidR="00E21BAD" w:rsidRDefault="00A41DA0">
            <w:pPr>
              <w:pStyle w:val="TableParagraph"/>
              <w:spacing w:line="360" w:lineRule="auto"/>
              <w:ind w:left="110" w:right="122"/>
              <w:rPr>
                <w:sz w:val="24"/>
              </w:rPr>
            </w:pPr>
            <w:r>
              <w:rPr>
                <w:spacing w:val="-2"/>
                <w:sz w:val="24"/>
              </w:rPr>
              <w:t xml:space="preserve">scores </w:t>
            </w:r>
            <w:r>
              <w:rPr>
                <w:spacing w:val="-4"/>
                <w:sz w:val="24"/>
              </w:rPr>
              <w:t xml:space="preserve">remains </w:t>
            </w:r>
            <w:r>
              <w:rPr>
                <w:spacing w:val="-2"/>
                <w:sz w:val="24"/>
              </w:rPr>
              <w:t>null, causing training failure</w:t>
            </w:r>
          </w:p>
        </w:tc>
        <w:tc>
          <w:tcPr>
            <w:tcW w:w="850" w:type="dxa"/>
          </w:tcPr>
          <w:p w14:paraId="358A8D0D" w14:textId="77777777" w:rsidR="00E21BAD" w:rsidRDefault="00A41DA0">
            <w:pPr>
              <w:pStyle w:val="TableParagraph"/>
              <w:spacing w:line="360" w:lineRule="auto"/>
              <w:ind w:left="0" w:right="92"/>
              <w:jc w:val="center"/>
              <w:rPr>
                <w:sz w:val="24"/>
              </w:rPr>
            </w:pPr>
            <w:r>
              <w:rPr>
                <w:spacing w:val="-4"/>
                <w:sz w:val="24"/>
              </w:rPr>
              <w:t>Open</w:t>
            </w:r>
          </w:p>
        </w:tc>
        <w:tc>
          <w:tcPr>
            <w:tcW w:w="708" w:type="dxa"/>
          </w:tcPr>
          <w:p w14:paraId="1F520723" w14:textId="77777777" w:rsidR="00E21BAD" w:rsidRDefault="00A41DA0">
            <w:pPr>
              <w:pStyle w:val="TableParagraph"/>
              <w:spacing w:line="360" w:lineRule="auto"/>
              <w:ind w:left="12" w:right="21"/>
              <w:jc w:val="center"/>
              <w:rPr>
                <w:sz w:val="24"/>
              </w:rPr>
            </w:pPr>
            <w:r>
              <w:rPr>
                <w:spacing w:val="-4"/>
                <w:sz w:val="24"/>
              </w:rPr>
              <w:t>Niks</w:t>
            </w:r>
          </w:p>
        </w:tc>
      </w:tr>
      <w:tr w:rsidR="00E21BAD" w14:paraId="6A82CC3D" w14:textId="77777777">
        <w:trPr>
          <w:trHeight w:val="4139"/>
        </w:trPr>
        <w:tc>
          <w:tcPr>
            <w:tcW w:w="577" w:type="dxa"/>
          </w:tcPr>
          <w:p w14:paraId="7D8CEAA3" w14:textId="77777777" w:rsidR="00E21BAD" w:rsidRDefault="00A41DA0">
            <w:pPr>
              <w:pStyle w:val="TableParagraph"/>
              <w:spacing w:line="360" w:lineRule="auto"/>
              <w:ind w:left="119"/>
              <w:rPr>
                <w:sz w:val="24"/>
              </w:rPr>
            </w:pPr>
            <w:r>
              <w:rPr>
                <w:spacing w:val="-5"/>
                <w:sz w:val="24"/>
              </w:rPr>
              <w:t>D02</w:t>
            </w:r>
          </w:p>
        </w:tc>
        <w:tc>
          <w:tcPr>
            <w:tcW w:w="1030" w:type="dxa"/>
          </w:tcPr>
          <w:p w14:paraId="22126BAC" w14:textId="77777777" w:rsidR="00E21BAD" w:rsidRDefault="00A41DA0">
            <w:pPr>
              <w:pStyle w:val="TableParagraph"/>
              <w:spacing w:line="360" w:lineRule="auto"/>
              <w:ind w:left="112"/>
              <w:rPr>
                <w:sz w:val="24"/>
              </w:rPr>
            </w:pPr>
            <w:r>
              <w:rPr>
                <w:spacing w:val="-2"/>
                <w:sz w:val="24"/>
              </w:rPr>
              <w:t>Incorrect Scaling</w:t>
            </w:r>
            <w:r>
              <w:rPr>
                <w:spacing w:val="-17"/>
                <w:sz w:val="24"/>
              </w:rPr>
              <w:t xml:space="preserve"> </w:t>
            </w:r>
            <w:r>
              <w:rPr>
                <w:spacing w:val="-2"/>
                <w:sz w:val="24"/>
              </w:rPr>
              <w:t xml:space="preserve">of </w:t>
            </w:r>
            <w:r>
              <w:rPr>
                <w:spacing w:val="-4"/>
                <w:sz w:val="24"/>
              </w:rPr>
              <w:t>CGPA</w:t>
            </w:r>
          </w:p>
          <w:p w14:paraId="37B97416" w14:textId="77777777" w:rsidR="00E21BAD" w:rsidRDefault="00A41DA0">
            <w:pPr>
              <w:pStyle w:val="TableParagraph"/>
              <w:spacing w:line="360" w:lineRule="auto"/>
              <w:ind w:left="112"/>
              <w:rPr>
                <w:sz w:val="24"/>
              </w:rPr>
            </w:pPr>
            <w:r>
              <w:rPr>
                <w:spacing w:val="-2"/>
                <w:sz w:val="24"/>
              </w:rPr>
              <w:t>values</w:t>
            </w:r>
          </w:p>
        </w:tc>
        <w:tc>
          <w:tcPr>
            <w:tcW w:w="1350" w:type="dxa"/>
          </w:tcPr>
          <w:p w14:paraId="60A73839" w14:textId="77777777" w:rsidR="00E21BAD" w:rsidRDefault="00A41DA0">
            <w:pPr>
              <w:pStyle w:val="TableParagraph"/>
              <w:spacing w:line="360" w:lineRule="auto"/>
              <w:ind w:left="112" w:right="141"/>
              <w:jc w:val="both"/>
              <w:rPr>
                <w:sz w:val="24"/>
              </w:rPr>
            </w:pPr>
            <w:r>
              <w:rPr>
                <w:spacing w:val="-4"/>
                <w:sz w:val="24"/>
              </w:rPr>
              <w:t xml:space="preserve">Data </w:t>
            </w:r>
            <w:r>
              <w:rPr>
                <w:spacing w:val="-2"/>
                <w:sz w:val="24"/>
              </w:rPr>
              <w:t xml:space="preserve">prepr </w:t>
            </w:r>
            <w:r>
              <w:rPr>
                <w:spacing w:val="-4"/>
                <w:sz w:val="24"/>
              </w:rPr>
              <w:t>ocess ing</w:t>
            </w:r>
          </w:p>
        </w:tc>
        <w:tc>
          <w:tcPr>
            <w:tcW w:w="506" w:type="dxa"/>
          </w:tcPr>
          <w:p w14:paraId="0A24C072" w14:textId="77777777" w:rsidR="00E21BAD" w:rsidRDefault="00A41DA0">
            <w:pPr>
              <w:pStyle w:val="TableParagraph"/>
              <w:spacing w:line="360" w:lineRule="auto"/>
              <w:ind w:left="21" w:right="9"/>
              <w:jc w:val="center"/>
              <w:rPr>
                <w:sz w:val="24"/>
              </w:rPr>
            </w:pPr>
            <w:r>
              <w:rPr>
                <w:spacing w:val="-4"/>
                <w:sz w:val="24"/>
              </w:rPr>
              <w:t>High</w:t>
            </w:r>
          </w:p>
        </w:tc>
        <w:tc>
          <w:tcPr>
            <w:tcW w:w="764" w:type="dxa"/>
          </w:tcPr>
          <w:p w14:paraId="3EF791CF" w14:textId="77777777" w:rsidR="00E21BAD" w:rsidRDefault="00A41DA0">
            <w:pPr>
              <w:pStyle w:val="TableParagraph"/>
              <w:spacing w:line="360" w:lineRule="auto"/>
              <w:ind w:left="0" w:right="57"/>
              <w:jc w:val="center"/>
              <w:rPr>
                <w:sz w:val="24"/>
              </w:rPr>
            </w:pPr>
            <w:r>
              <w:rPr>
                <w:spacing w:val="-4"/>
                <w:sz w:val="24"/>
              </w:rPr>
              <w:t>High</w:t>
            </w:r>
          </w:p>
        </w:tc>
        <w:tc>
          <w:tcPr>
            <w:tcW w:w="1300" w:type="dxa"/>
          </w:tcPr>
          <w:p w14:paraId="3AA1751C" w14:textId="77777777" w:rsidR="00E21BAD" w:rsidRDefault="00A41DA0">
            <w:pPr>
              <w:pStyle w:val="TableParagraph"/>
              <w:spacing w:line="360" w:lineRule="auto"/>
              <w:ind w:left="112" w:right="271"/>
              <w:rPr>
                <w:sz w:val="24"/>
              </w:rPr>
            </w:pPr>
            <w:r>
              <w:rPr>
                <w:spacing w:val="-2"/>
                <w:sz w:val="24"/>
              </w:rPr>
              <w:t xml:space="preserve">Input dataset </w:t>
            </w:r>
            <w:r>
              <w:rPr>
                <w:spacing w:val="-4"/>
                <w:sz w:val="24"/>
              </w:rPr>
              <w:t xml:space="preserve">withCGP </w:t>
            </w:r>
            <w:r>
              <w:rPr>
                <w:spacing w:val="-10"/>
                <w:sz w:val="24"/>
              </w:rPr>
              <w:t>A</w:t>
            </w:r>
          </w:p>
          <w:p w14:paraId="5F1694E0" w14:textId="77777777" w:rsidR="00E21BAD" w:rsidRDefault="00A41DA0">
            <w:pPr>
              <w:pStyle w:val="TableParagraph"/>
              <w:spacing w:line="360" w:lineRule="auto"/>
              <w:ind w:left="112" w:right="286"/>
              <w:rPr>
                <w:sz w:val="24"/>
              </w:rPr>
            </w:pPr>
            <w:r>
              <w:rPr>
                <w:spacing w:val="-2"/>
                <w:sz w:val="24"/>
              </w:rPr>
              <w:t>ranging from</w:t>
            </w:r>
            <w:r>
              <w:rPr>
                <w:spacing w:val="-14"/>
                <w:sz w:val="24"/>
              </w:rPr>
              <w:t xml:space="preserve"> </w:t>
            </w:r>
            <w:r>
              <w:rPr>
                <w:spacing w:val="-2"/>
                <w:sz w:val="24"/>
              </w:rPr>
              <w:t>6</w:t>
            </w:r>
            <w:r>
              <w:rPr>
                <w:spacing w:val="-15"/>
                <w:sz w:val="24"/>
              </w:rPr>
              <w:t xml:space="preserve"> </w:t>
            </w:r>
            <w:r>
              <w:rPr>
                <w:spacing w:val="-2"/>
                <w:sz w:val="24"/>
              </w:rPr>
              <w:t>to</w:t>
            </w:r>
          </w:p>
          <w:p w14:paraId="005A5030" w14:textId="77777777" w:rsidR="00E21BAD" w:rsidRDefault="00A41DA0">
            <w:pPr>
              <w:pStyle w:val="TableParagraph"/>
              <w:spacing w:line="360" w:lineRule="auto"/>
              <w:ind w:left="112"/>
              <w:rPr>
                <w:sz w:val="24"/>
              </w:rPr>
            </w:pPr>
            <w:r>
              <w:rPr>
                <w:spacing w:val="-5"/>
                <w:sz w:val="24"/>
              </w:rPr>
              <w:t>10</w:t>
            </w:r>
          </w:p>
          <w:p w14:paraId="23C2E9C0" w14:textId="77777777" w:rsidR="00E21BAD" w:rsidRDefault="00A41DA0">
            <w:pPr>
              <w:pStyle w:val="TableParagraph"/>
              <w:spacing w:before="136" w:line="360" w:lineRule="auto"/>
              <w:ind w:left="112" w:right="114"/>
              <w:rPr>
                <w:sz w:val="24"/>
              </w:rPr>
            </w:pPr>
            <w:r>
              <w:rPr>
                <w:spacing w:val="-4"/>
                <w:sz w:val="24"/>
              </w:rPr>
              <w:t>Run preprocess</w:t>
            </w:r>
          </w:p>
          <w:p w14:paraId="078E39F4" w14:textId="77777777" w:rsidR="00E21BAD" w:rsidRDefault="00A41DA0">
            <w:pPr>
              <w:pStyle w:val="TableParagraph"/>
              <w:spacing w:line="360" w:lineRule="auto"/>
              <w:ind w:left="112"/>
              <w:rPr>
                <w:sz w:val="24"/>
              </w:rPr>
            </w:pPr>
            <w:r>
              <w:rPr>
                <w:spacing w:val="-5"/>
                <w:sz w:val="24"/>
              </w:rPr>
              <w:t>ing</w:t>
            </w:r>
          </w:p>
        </w:tc>
        <w:tc>
          <w:tcPr>
            <w:tcW w:w="1133" w:type="dxa"/>
          </w:tcPr>
          <w:p w14:paraId="76520746" w14:textId="77777777" w:rsidR="00E21BAD" w:rsidRDefault="00A41DA0">
            <w:pPr>
              <w:pStyle w:val="TableParagraph"/>
              <w:spacing w:line="360" w:lineRule="auto"/>
              <w:ind w:left="110"/>
              <w:rPr>
                <w:sz w:val="24"/>
              </w:rPr>
            </w:pPr>
            <w:r>
              <w:rPr>
                <w:spacing w:val="-4"/>
                <w:sz w:val="24"/>
              </w:rPr>
              <w:t>CGPA</w:t>
            </w:r>
          </w:p>
          <w:p w14:paraId="43EE0D21" w14:textId="77777777" w:rsidR="00E21BAD" w:rsidRDefault="00A41DA0">
            <w:pPr>
              <w:pStyle w:val="TableParagraph"/>
              <w:spacing w:before="141" w:line="360" w:lineRule="auto"/>
              <w:ind w:left="110" w:right="410"/>
              <w:jc w:val="both"/>
              <w:rPr>
                <w:sz w:val="24"/>
              </w:rPr>
            </w:pPr>
            <w:r>
              <w:rPr>
                <w:spacing w:val="-2"/>
                <w:sz w:val="24"/>
              </w:rPr>
              <w:t xml:space="preserve">scaled </w:t>
            </w:r>
            <w:r>
              <w:rPr>
                <w:sz w:val="24"/>
              </w:rPr>
              <w:t>to</w:t>
            </w:r>
            <w:r>
              <w:rPr>
                <w:spacing w:val="-4"/>
                <w:sz w:val="24"/>
              </w:rPr>
              <w:t xml:space="preserve"> </w:t>
            </w:r>
            <w:r>
              <w:rPr>
                <w:sz w:val="24"/>
              </w:rPr>
              <w:t xml:space="preserve">0-1 </w:t>
            </w:r>
            <w:r>
              <w:rPr>
                <w:spacing w:val="-2"/>
                <w:sz w:val="24"/>
              </w:rPr>
              <w:t>range</w:t>
            </w:r>
          </w:p>
        </w:tc>
        <w:tc>
          <w:tcPr>
            <w:tcW w:w="994" w:type="dxa"/>
          </w:tcPr>
          <w:p w14:paraId="1E7A78D7" w14:textId="77777777" w:rsidR="00E21BAD" w:rsidRDefault="00A41DA0">
            <w:pPr>
              <w:pStyle w:val="TableParagraph"/>
              <w:spacing w:line="360" w:lineRule="auto"/>
              <w:ind w:left="110"/>
              <w:rPr>
                <w:sz w:val="24"/>
              </w:rPr>
            </w:pPr>
            <w:r>
              <w:rPr>
                <w:spacing w:val="-4"/>
                <w:sz w:val="24"/>
              </w:rPr>
              <w:t>CGPA</w:t>
            </w:r>
          </w:p>
          <w:p w14:paraId="5B7A9F61" w14:textId="77777777" w:rsidR="00E21BAD" w:rsidRDefault="00A41DA0">
            <w:pPr>
              <w:pStyle w:val="TableParagraph"/>
              <w:spacing w:before="141" w:line="360" w:lineRule="auto"/>
              <w:ind w:left="110" w:right="122"/>
              <w:rPr>
                <w:sz w:val="24"/>
              </w:rPr>
            </w:pPr>
            <w:r>
              <w:rPr>
                <w:spacing w:val="-2"/>
                <w:sz w:val="24"/>
              </w:rPr>
              <w:t xml:space="preserve">scaled incorre </w:t>
            </w:r>
            <w:r>
              <w:rPr>
                <w:spacing w:val="-4"/>
                <w:sz w:val="24"/>
              </w:rPr>
              <w:t xml:space="preserve">ctly resultin </w:t>
            </w:r>
            <w:r>
              <w:rPr>
                <w:sz w:val="24"/>
              </w:rPr>
              <w:t xml:space="preserve">g in </w:t>
            </w:r>
            <w:r>
              <w:rPr>
                <w:spacing w:val="-2"/>
                <w:sz w:val="24"/>
              </w:rPr>
              <w:t>values</w:t>
            </w:r>
          </w:p>
          <w:p w14:paraId="0A412CD3" w14:textId="77777777" w:rsidR="00E21BAD" w:rsidRDefault="00A41DA0">
            <w:pPr>
              <w:pStyle w:val="TableParagraph"/>
              <w:spacing w:line="360" w:lineRule="auto"/>
              <w:ind w:left="110"/>
              <w:rPr>
                <w:sz w:val="24"/>
              </w:rPr>
            </w:pPr>
            <w:r>
              <w:rPr>
                <w:spacing w:val="-5"/>
                <w:sz w:val="24"/>
              </w:rPr>
              <w:t>&gt;1</w:t>
            </w:r>
          </w:p>
        </w:tc>
        <w:tc>
          <w:tcPr>
            <w:tcW w:w="850" w:type="dxa"/>
          </w:tcPr>
          <w:p w14:paraId="0161534D" w14:textId="77777777" w:rsidR="00E21BAD" w:rsidRDefault="00A41DA0">
            <w:pPr>
              <w:pStyle w:val="TableParagraph"/>
              <w:spacing w:line="360" w:lineRule="auto"/>
              <w:ind w:left="0" w:right="92"/>
              <w:jc w:val="center"/>
              <w:rPr>
                <w:sz w:val="24"/>
              </w:rPr>
            </w:pPr>
            <w:r>
              <w:rPr>
                <w:spacing w:val="-4"/>
                <w:sz w:val="24"/>
              </w:rPr>
              <w:t>Open</w:t>
            </w:r>
          </w:p>
        </w:tc>
        <w:tc>
          <w:tcPr>
            <w:tcW w:w="708" w:type="dxa"/>
          </w:tcPr>
          <w:p w14:paraId="0DC570BD" w14:textId="77777777" w:rsidR="00E21BAD" w:rsidRDefault="00A41DA0">
            <w:pPr>
              <w:pStyle w:val="TableParagraph"/>
              <w:spacing w:line="360" w:lineRule="auto"/>
              <w:ind w:left="12" w:right="21"/>
              <w:jc w:val="center"/>
              <w:rPr>
                <w:sz w:val="24"/>
              </w:rPr>
            </w:pPr>
            <w:r>
              <w:rPr>
                <w:spacing w:val="-4"/>
                <w:sz w:val="24"/>
              </w:rPr>
              <w:t>Niks</w:t>
            </w:r>
          </w:p>
        </w:tc>
      </w:tr>
      <w:tr w:rsidR="00E21BAD" w14:paraId="00C49B1B" w14:textId="77777777">
        <w:trPr>
          <w:trHeight w:val="2901"/>
        </w:trPr>
        <w:tc>
          <w:tcPr>
            <w:tcW w:w="577" w:type="dxa"/>
          </w:tcPr>
          <w:p w14:paraId="36E233BD" w14:textId="77777777" w:rsidR="00E21BAD" w:rsidRDefault="00A41DA0">
            <w:pPr>
              <w:pStyle w:val="TableParagraph"/>
              <w:spacing w:line="360" w:lineRule="auto"/>
              <w:ind w:left="119"/>
              <w:rPr>
                <w:sz w:val="24"/>
              </w:rPr>
            </w:pPr>
            <w:r>
              <w:rPr>
                <w:spacing w:val="-5"/>
                <w:sz w:val="24"/>
              </w:rPr>
              <w:t>D03</w:t>
            </w:r>
          </w:p>
        </w:tc>
        <w:tc>
          <w:tcPr>
            <w:tcW w:w="1030" w:type="dxa"/>
          </w:tcPr>
          <w:p w14:paraId="1EE7A74A" w14:textId="77777777" w:rsidR="00E21BAD" w:rsidRDefault="00A41DA0">
            <w:pPr>
              <w:pStyle w:val="TableParagraph"/>
              <w:spacing w:line="360" w:lineRule="auto"/>
              <w:ind w:left="112" w:right="155"/>
              <w:rPr>
                <w:sz w:val="24"/>
              </w:rPr>
            </w:pPr>
            <w:r>
              <w:rPr>
                <w:spacing w:val="-2"/>
                <w:sz w:val="24"/>
              </w:rPr>
              <w:t xml:space="preserve">Model </w:t>
            </w:r>
            <w:r>
              <w:rPr>
                <w:spacing w:val="-4"/>
                <w:sz w:val="24"/>
              </w:rPr>
              <w:t xml:space="preserve">performan </w:t>
            </w:r>
            <w:r>
              <w:rPr>
                <w:spacing w:val="-6"/>
                <w:sz w:val="24"/>
              </w:rPr>
              <w:t>ce</w:t>
            </w:r>
          </w:p>
          <w:p w14:paraId="38097C41" w14:textId="77777777" w:rsidR="00E21BAD" w:rsidRDefault="00A41DA0">
            <w:pPr>
              <w:pStyle w:val="TableParagraph"/>
              <w:spacing w:line="360" w:lineRule="auto"/>
              <w:ind w:left="112" w:right="142"/>
              <w:rPr>
                <w:sz w:val="24"/>
              </w:rPr>
            </w:pPr>
            <w:r>
              <w:rPr>
                <w:spacing w:val="-2"/>
                <w:sz w:val="24"/>
              </w:rPr>
              <w:t>below acceptable threshold</w:t>
            </w:r>
          </w:p>
        </w:tc>
        <w:tc>
          <w:tcPr>
            <w:tcW w:w="1350" w:type="dxa"/>
          </w:tcPr>
          <w:p w14:paraId="5EF09032" w14:textId="77777777" w:rsidR="00E21BAD" w:rsidRDefault="00A41DA0">
            <w:pPr>
              <w:pStyle w:val="TableParagraph"/>
              <w:spacing w:line="360" w:lineRule="auto"/>
              <w:ind w:left="112" w:right="143"/>
              <w:rPr>
                <w:sz w:val="24"/>
              </w:rPr>
            </w:pPr>
            <w:r>
              <w:rPr>
                <w:spacing w:val="-4"/>
                <w:sz w:val="24"/>
              </w:rPr>
              <w:t xml:space="preserve">Mod </w:t>
            </w:r>
            <w:r>
              <w:rPr>
                <w:spacing w:val="-6"/>
                <w:sz w:val="24"/>
              </w:rPr>
              <w:t xml:space="preserve">el Train </w:t>
            </w:r>
            <w:r>
              <w:rPr>
                <w:spacing w:val="-4"/>
                <w:sz w:val="24"/>
              </w:rPr>
              <w:t>ing</w:t>
            </w:r>
          </w:p>
        </w:tc>
        <w:tc>
          <w:tcPr>
            <w:tcW w:w="506" w:type="dxa"/>
          </w:tcPr>
          <w:p w14:paraId="4DD8AC0C" w14:textId="77777777" w:rsidR="00E21BAD" w:rsidRDefault="00A41DA0">
            <w:pPr>
              <w:pStyle w:val="TableParagraph"/>
              <w:spacing w:line="360" w:lineRule="auto"/>
              <w:ind w:left="21" w:right="9"/>
              <w:jc w:val="center"/>
              <w:rPr>
                <w:sz w:val="24"/>
              </w:rPr>
            </w:pPr>
            <w:r>
              <w:rPr>
                <w:spacing w:val="-4"/>
                <w:sz w:val="24"/>
              </w:rPr>
              <w:t>High</w:t>
            </w:r>
          </w:p>
        </w:tc>
        <w:tc>
          <w:tcPr>
            <w:tcW w:w="764" w:type="dxa"/>
          </w:tcPr>
          <w:p w14:paraId="0C4D390E" w14:textId="77777777" w:rsidR="00E21BAD" w:rsidRDefault="00A41DA0">
            <w:pPr>
              <w:pStyle w:val="TableParagraph"/>
              <w:spacing w:line="360" w:lineRule="auto"/>
              <w:ind w:left="0" w:right="57"/>
              <w:jc w:val="center"/>
              <w:rPr>
                <w:sz w:val="24"/>
              </w:rPr>
            </w:pPr>
            <w:r>
              <w:rPr>
                <w:spacing w:val="-4"/>
                <w:sz w:val="24"/>
              </w:rPr>
              <w:t>High</w:t>
            </w:r>
          </w:p>
        </w:tc>
        <w:tc>
          <w:tcPr>
            <w:tcW w:w="1300" w:type="dxa"/>
          </w:tcPr>
          <w:p w14:paraId="099288C2" w14:textId="77777777" w:rsidR="00E21BAD" w:rsidRDefault="00A41DA0">
            <w:pPr>
              <w:pStyle w:val="TableParagraph"/>
              <w:spacing w:line="360" w:lineRule="auto"/>
              <w:ind w:left="112" w:right="184"/>
              <w:rPr>
                <w:sz w:val="24"/>
              </w:rPr>
            </w:pPr>
            <w:r>
              <w:rPr>
                <w:spacing w:val="-2"/>
                <w:sz w:val="24"/>
              </w:rPr>
              <w:t xml:space="preserve">Train </w:t>
            </w:r>
            <w:r>
              <w:rPr>
                <w:sz w:val="24"/>
              </w:rPr>
              <w:t xml:space="preserve">model on </w:t>
            </w:r>
            <w:r>
              <w:rPr>
                <w:spacing w:val="-2"/>
                <w:sz w:val="24"/>
              </w:rPr>
              <w:t>dataset Evaluate metrics</w:t>
            </w:r>
            <w:r>
              <w:rPr>
                <w:spacing w:val="40"/>
                <w:sz w:val="24"/>
              </w:rPr>
              <w:t xml:space="preserve"> </w:t>
            </w:r>
            <w:r>
              <w:rPr>
                <w:spacing w:val="-2"/>
                <w:sz w:val="24"/>
              </w:rPr>
              <w:t>(R</w:t>
            </w:r>
            <w:r>
              <w:rPr>
                <w:spacing w:val="-14"/>
                <w:sz w:val="24"/>
              </w:rPr>
              <w:t xml:space="preserve"> </w:t>
            </w:r>
            <w:r>
              <w:rPr>
                <w:spacing w:val="-2"/>
                <w:sz w:val="24"/>
              </w:rPr>
              <w:t>square,</w:t>
            </w:r>
          </w:p>
          <w:p w14:paraId="55953691" w14:textId="77777777" w:rsidR="00E21BAD" w:rsidRDefault="00A41DA0">
            <w:pPr>
              <w:pStyle w:val="TableParagraph"/>
              <w:spacing w:line="360" w:lineRule="auto"/>
              <w:ind w:left="112"/>
              <w:rPr>
                <w:sz w:val="24"/>
              </w:rPr>
            </w:pPr>
            <w:r>
              <w:rPr>
                <w:spacing w:val="-4"/>
                <w:sz w:val="24"/>
              </w:rPr>
              <w:t>MSE)</w:t>
            </w:r>
          </w:p>
        </w:tc>
        <w:tc>
          <w:tcPr>
            <w:tcW w:w="1133" w:type="dxa"/>
          </w:tcPr>
          <w:p w14:paraId="585B4C70" w14:textId="77777777" w:rsidR="00E21BAD" w:rsidRDefault="00A41DA0">
            <w:pPr>
              <w:pStyle w:val="TableParagraph"/>
              <w:spacing w:line="360" w:lineRule="auto"/>
              <w:ind w:left="110"/>
              <w:rPr>
                <w:sz w:val="24"/>
              </w:rPr>
            </w:pPr>
            <w:r>
              <w:rPr>
                <w:spacing w:val="-10"/>
                <w:sz w:val="24"/>
              </w:rPr>
              <w:t>R</w:t>
            </w:r>
          </w:p>
          <w:p w14:paraId="419056E1" w14:textId="77777777" w:rsidR="00E21BAD" w:rsidRDefault="00A41DA0">
            <w:pPr>
              <w:pStyle w:val="TableParagraph"/>
              <w:spacing w:before="144" w:line="360" w:lineRule="auto"/>
              <w:ind w:left="110"/>
              <w:rPr>
                <w:sz w:val="24"/>
              </w:rPr>
            </w:pPr>
            <w:r>
              <w:rPr>
                <w:spacing w:val="-2"/>
                <w:sz w:val="24"/>
              </w:rPr>
              <w:t>square&gt;0</w:t>
            </w:r>
          </w:p>
          <w:p w14:paraId="5961C8AF" w14:textId="77777777" w:rsidR="00E21BAD" w:rsidRDefault="00A41DA0">
            <w:pPr>
              <w:pStyle w:val="TableParagraph"/>
              <w:spacing w:before="134" w:line="360" w:lineRule="auto"/>
              <w:ind w:left="110"/>
              <w:rPr>
                <w:sz w:val="24"/>
              </w:rPr>
            </w:pPr>
            <w:r>
              <w:rPr>
                <w:spacing w:val="-5"/>
                <w:sz w:val="24"/>
              </w:rPr>
              <w:t>.8</w:t>
            </w:r>
          </w:p>
          <w:p w14:paraId="175CBE57" w14:textId="77777777" w:rsidR="00E21BAD" w:rsidRDefault="00A41DA0">
            <w:pPr>
              <w:pStyle w:val="TableParagraph"/>
              <w:spacing w:before="139" w:line="360" w:lineRule="auto"/>
              <w:ind w:left="110"/>
              <w:rPr>
                <w:sz w:val="24"/>
              </w:rPr>
            </w:pPr>
            <w:r>
              <w:rPr>
                <w:spacing w:val="-5"/>
                <w:sz w:val="24"/>
              </w:rPr>
              <w:t>MSE</w:t>
            </w:r>
          </w:p>
          <w:p w14:paraId="5BFEBE22" w14:textId="77777777" w:rsidR="00E21BAD" w:rsidRDefault="00A41DA0">
            <w:pPr>
              <w:pStyle w:val="TableParagraph"/>
              <w:spacing w:before="137" w:line="360" w:lineRule="auto"/>
              <w:ind w:left="110"/>
              <w:rPr>
                <w:sz w:val="24"/>
              </w:rPr>
            </w:pPr>
            <w:r>
              <w:rPr>
                <w:sz w:val="24"/>
              </w:rPr>
              <w:t xml:space="preserve">less as </w:t>
            </w:r>
            <w:r>
              <w:rPr>
                <w:spacing w:val="-4"/>
                <w:sz w:val="24"/>
              </w:rPr>
              <w:t>accepted</w:t>
            </w:r>
          </w:p>
        </w:tc>
        <w:tc>
          <w:tcPr>
            <w:tcW w:w="994" w:type="dxa"/>
          </w:tcPr>
          <w:p w14:paraId="56D116D6" w14:textId="77777777" w:rsidR="00E21BAD" w:rsidRDefault="00A41DA0">
            <w:pPr>
              <w:pStyle w:val="TableParagraph"/>
              <w:spacing w:line="360" w:lineRule="auto"/>
              <w:ind w:left="110"/>
              <w:rPr>
                <w:sz w:val="24"/>
              </w:rPr>
            </w:pPr>
            <w:r>
              <w:rPr>
                <w:spacing w:val="-10"/>
                <w:sz w:val="24"/>
              </w:rPr>
              <w:t>R</w:t>
            </w:r>
          </w:p>
          <w:p w14:paraId="2E65EC94" w14:textId="77777777" w:rsidR="00E21BAD" w:rsidRDefault="00A41DA0">
            <w:pPr>
              <w:pStyle w:val="TableParagraph"/>
              <w:spacing w:before="144" w:line="360" w:lineRule="auto"/>
              <w:ind w:left="110" w:right="120"/>
              <w:rPr>
                <w:sz w:val="24"/>
              </w:rPr>
            </w:pPr>
            <w:r>
              <w:rPr>
                <w:spacing w:val="-4"/>
                <w:sz w:val="24"/>
              </w:rPr>
              <w:t>square= 0.65 MSE</w:t>
            </w:r>
          </w:p>
          <w:p w14:paraId="1731C5A1" w14:textId="77777777" w:rsidR="00E21BAD" w:rsidRDefault="00A41DA0">
            <w:pPr>
              <w:pStyle w:val="TableParagraph"/>
              <w:spacing w:line="360" w:lineRule="auto"/>
              <w:ind w:left="110"/>
              <w:rPr>
                <w:sz w:val="24"/>
              </w:rPr>
            </w:pPr>
            <w:r>
              <w:rPr>
                <w:spacing w:val="-2"/>
                <w:sz w:val="24"/>
              </w:rPr>
              <w:t>higher</w:t>
            </w:r>
          </w:p>
        </w:tc>
        <w:tc>
          <w:tcPr>
            <w:tcW w:w="850" w:type="dxa"/>
          </w:tcPr>
          <w:p w14:paraId="6B777F7C" w14:textId="77777777" w:rsidR="00E21BAD" w:rsidRDefault="00A41DA0">
            <w:pPr>
              <w:pStyle w:val="TableParagraph"/>
              <w:spacing w:line="360" w:lineRule="auto"/>
              <w:ind w:left="0" w:right="92"/>
              <w:jc w:val="center"/>
              <w:rPr>
                <w:sz w:val="24"/>
              </w:rPr>
            </w:pPr>
            <w:r>
              <w:rPr>
                <w:spacing w:val="-4"/>
                <w:sz w:val="24"/>
              </w:rPr>
              <w:t>Open</w:t>
            </w:r>
          </w:p>
        </w:tc>
        <w:tc>
          <w:tcPr>
            <w:tcW w:w="708" w:type="dxa"/>
          </w:tcPr>
          <w:p w14:paraId="6262BB9F" w14:textId="77777777" w:rsidR="00E21BAD" w:rsidRDefault="00A41DA0">
            <w:pPr>
              <w:pStyle w:val="TableParagraph"/>
              <w:spacing w:line="360" w:lineRule="auto"/>
              <w:ind w:left="12" w:right="21"/>
              <w:jc w:val="center"/>
              <w:rPr>
                <w:sz w:val="24"/>
              </w:rPr>
            </w:pPr>
            <w:r>
              <w:rPr>
                <w:spacing w:val="-4"/>
                <w:sz w:val="24"/>
              </w:rPr>
              <w:t>Niks</w:t>
            </w:r>
          </w:p>
        </w:tc>
      </w:tr>
      <w:tr w:rsidR="00E21BAD" w14:paraId="24635C05" w14:textId="77777777">
        <w:trPr>
          <w:trHeight w:val="2901"/>
        </w:trPr>
        <w:tc>
          <w:tcPr>
            <w:tcW w:w="577" w:type="dxa"/>
            <w:shd w:val="clear" w:color="auto" w:fill="auto"/>
          </w:tcPr>
          <w:p w14:paraId="117F1435" w14:textId="77777777" w:rsidR="00E21BAD" w:rsidRDefault="00A41DA0">
            <w:pPr>
              <w:spacing w:after="160" w:line="360" w:lineRule="auto"/>
            </w:pPr>
            <w:r>
              <w:lastRenderedPageBreak/>
              <w:t>D04</w:t>
            </w:r>
          </w:p>
        </w:tc>
        <w:tc>
          <w:tcPr>
            <w:tcW w:w="1030" w:type="dxa"/>
          </w:tcPr>
          <w:p w14:paraId="5336EDFA" w14:textId="77777777" w:rsidR="00E21BAD" w:rsidRDefault="00A41DA0">
            <w:pPr>
              <w:pStyle w:val="TableParagraph"/>
              <w:spacing w:line="360" w:lineRule="auto"/>
              <w:ind w:left="112" w:right="142"/>
              <w:rPr>
                <w:spacing w:val="-2"/>
                <w:sz w:val="24"/>
              </w:rPr>
            </w:pPr>
            <w:r>
              <w:t xml:space="preserve">API returns error 500 </w:t>
            </w:r>
            <w:r>
              <w:t>when TOEFL score is missing</w:t>
            </w:r>
          </w:p>
        </w:tc>
        <w:tc>
          <w:tcPr>
            <w:tcW w:w="1350" w:type="dxa"/>
          </w:tcPr>
          <w:p w14:paraId="7D54620D" w14:textId="77777777" w:rsidR="00E21BAD" w:rsidRDefault="00A41DA0">
            <w:pPr>
              <w:pStyle w:val="TableParagraph"/>
              <w:spacing w:line="360" w:lineRule="auto"/>
              <w:ind w:left="112" w:right="143"/>
              <w:rPr>
                <w:spacing w:val="-4"/>
                <w:sz w:val="24"/>
              </w:rPr>
            </w:pPr>
            <w:r>
              <w:t>Prediction API</w:t>
            </w:r>
          </w:p>
        </w:tc>
        <w:tc>
          <w:tcPr>
            <w:tcW w:w="506" w:type="dxa"/>
          </w:tcPr>
          <w:p w14:paraId="29428728" w14:textId="77777777" w:rsidR="00E21BAD" w:rsidRDefault="00A41DA0">
            <w:pPr>
              <w:pStyle w:val="TableParagraph"/>
              <w:spacing w:line="360" w:lineRule="auto"/>
              <w:ind w:left="21" w:right="9"/>
              <w:jc w:val="center"/>
              <w:rPr>
                <w:spacing w:val="-4"/>
                <w:sz w:val="24"/>
              </w:rPr>
            </w:pPr>
            <w:r>
              <w:t>High</w:t>
            </w:r>
          </w:p>
        </w:tc>
        <w:tc>
          <w:tcPr>
            <w:tcW w:w="764" w:type="dxa"/>
          </w:tcPr>
          <w:p w14:paraId="7847DBE0" w14:textId="77777777" w:rsidR="00E21BAD" w:rsidRDefault="00A41DA0">
            <w:pPr>
              <w:pStyle w:val="TableParagraph"/>
              <w:spacing w:line="360" w:lineRule="auto"/>
              <w:ind w:left="0" w:right="57"/>
              <w:jc w:val="center"/>
              <w:rPr>
                <w:spacing w:val="-4"/>
                <w:sz w:val="24"/>
              </w:rPr>
            </w:pPr>
            <w:r>
              <w:t>High</w:t>
            </w:r>
          </w:p>
        </w:tc>
        <w:tc>
          <w:tcPr>
            <w:tcW w:w="1300" w:type="dxa"/>
          </w:tcPr>
          <w:p w14:paraId="77CB121D" w14:textId="77777777" w:rsidR="00E21BAD" w:rsidRDefault="00A41DA0">
            <w:pPr>
              <w:pStyle w:val="TableParagraph"/>
              <w:spacing w:line="360" w:lineRule="auto"/>
              <w:ind w:left="112"/>
              <w:rPr>
                <w:spacing w:val="-4"/>
                <w:sz w:val="24"/>
              </w:rPr>
            </w:pPr>
            <w:r>
              <w:t>Submit prediction request with GRE and CGPA, leave TOEFL empty.</w:t>
            </w:r>
          </w:p>
        </w:tc>
        <w:tc>
          <w:tcPr>
            <w:tcW w:w="1133" w:type="dxa"/>
          </w:tcPr>
          <w:p w14:paraId="4482D88C" w14:textId="77777777" w:rsidR="00E21BAD" w:rsidRDefault="00A41DA0">
            <w:pPr>
              <w:pStyle w:val="TableParagraph"/>
              <w:spacing w:before="137" w:line="360" w:lineRule="auto"/>
              <w:ind w:left="110"/>
              <w:rPr>
                <w:sz w:val="24"/>
              </w:rPr>
            </w:pPr>
            <w:r>
              <w:t>Prediction generated with missing field handled gracefully</w:t>
            </w:r>
          </w:p>
        </w:tc>
        <w:tc>
          <w:tcPr>
            <w:tcW w:w="994" w:type="dxa"/>
          </w:tcPr>
          <w:p w14:paraId="6ABA4FFE" w14:textId="77777777" w:rsidR="00E21BAD" w:rsidRDefault="00A41DA0">
            <w:pPr>
              <w:pStyle w:val="TableParagraph"/>
              <w:spacing w:line="360" w:lineRule="auto"/>
              <w:ind w:left="110"/>
              <w:rPr>
                <w:spacing w:val="-2"/>
                <w:sz w:val="24"/>
              </w:rPr>
            </w:pPr>
            <w:r>
              <w:t>API crashes with error 500.</w:t>
            </w:r>
          </w:p>
        </w:tc>
        <w:tc>
          <w:tcPr>
            <w:tcW w:w="850" w:type="dxa"/>
          </w:tcPr>
          <w:p w14:paraId="089BBB03" w14:textId="77777777" w:rsidR="00E21BAD" w:rsidRDefault="00A41DA0">
            <w:pPr>
              <w:pStyle w:val="TableParagraph"/>
              <w:spacing w:line="360" w:lineRule="auto"/>
              <w:ind w:left="0" w:right="92"/>
              <w:jc w:val="center"/>
              <w:rPr>
                <w:spacing w:val="-4"/>
                <w:sz w:val="24"/>
              </w:rPr>
            </w:pPr>
            <w:r>
              <w:t>Open</w:t>
            </w:r>
          </w:p>
        </w:tc>
        <w:tc>
          <w:tcPr>
            <w:tcW w:w="708" w:type="dxa"/>
          </w:tcPr>
          <w:p w14:paraId="59621F9B" w14:textId="77777777" w:rsidR="00E21BAD" w:rsidRDefault="00A41DA0">
            <w:pPr>
              <w:pStyle w:val="TableParagraph"/>
              <w:spacing w:line="360" w:lineRule="auto"/>
              <w:ind w:left="12" w:right="21"/>
              <w:jc w:val="center"/>
              <w:rPr>
                <w:spacing w:val="-4"/>
                <w:sz w:val="24"/>
              </w:rPr>
            </w:pPr>
            <w:r>
              <w:rPr>
                <w:spacing w:val="-4"/>
                <w:sz w:val="24"/>
              </w:rPr>
              <w:t>Niks</w:t>
            </w:r>
          </w:p>
        </w:tc>
      </w:tr>
      <w:tr w:rsidR="00E21BAD" w14:paraId="44B29CC6" w14:textId="77777777">
        <w:trPr>
          <w:trHeight w:val="2061"/>
        </w:trPr>
        <w:tc>
          <w:tcPr>
            <w:tcW w:w="577" w:type="dxa"/>
            <w:shd w:val="clear" w:color="auto" w:fill="auto"/>
          </w:tcPr>
          <w:p w14:paraId="12CDF613" w14:textId="77777777" w:rsidR="00E21BAD" w:rsidRDefault="00A41DA0">
            <w:pPr>
              <w:spacing w:after="160" w:line="360" w:lineRule="auto"/>
            </w:pPr>
            <w:r>
              <w:t>D05</w:t>
            </w:r>
          </w:p>
        </w:tc>
        <w:tc>
          <w:tcPr>
            <w:tcW w:w="1030" w:type="dxa"/>
          </w:tcPr>
          <w:p w14:paraId="0265EA9B" w14:textId="77777777" w:rsidR="00E21BAD" w:rsidRDefault="00A41DA0">
            <w:pPr>
              <w:pStyle w:val="TableParagraph"/>
              <w:spacing w:line="360" w:lineRule="auto"/>
              <w:ind w:left="112" w:right="142"/>
            </w:pPr>
            <w:r>
              <w:t xml:space="preserve">Logs not generated for </w:t>
            </w:r>
            <w:r>
              <w:t>prediction requests</w:t>
            </w:r>
          </w:p>
        </w:tc>
        <w:tc>
          <w:tcPr>
            <w:tcW w:w="1350" w:type="dxa"/>
          </w:tcPr>
          <w:p w14:paraId="1AE5FC86" w14:textId="77777777" w:rsidR="00E21BAD" w:rsidRDefault="00A41DA0">
            <w:pPr>
              <w:pStyle w:val="TableParagraph"/>
              <w:spacing w:line="360" w:lineRule="auto"/>
              <w:ind w:left="112" w:right="143"/>
            </w:pPr>
            <w:r>
              <w:t>Logging</w:t>
            </w:r>
          </w:p>
        </w:tc>
        <w:tc>
          <w:tcPr>
            <w:tcW w:w="506" w:type="dxa"/>
          </w:tcPr>
          <w:p w14:paraId="04156DB6" w14:textId="77777777" w:rsidR="00E21BAD" w:rsidRDefault="00A41DA0">
            <w:pPr>
              <w:pStyle w:val="TableParagraph"/>
              <w:spacing w:line="360" w:lineRule="auto"/>
              <w:ind w:left="21" w:right="9"/>
              <w:jc w:val="center"/>
            </w:pPr>
            <w:r>
              <w:t>High</w:t>
            </w:r>
          </w:p>
        </w:tc>
        <w:tc>
          <w:tcPr>
            <w:tcW w:w="764" w:type="dxa"/>
          </w:tcPr>
          <w:p w14:paraId="451E9F1B" w14:textId="77777777" w:rsidR="00E21BAD" w:rsidRDefault="00A41DA0">
            <w:pPr>
              <w:pStyle w:val="TableParagraph"/>
              <w:spacing w:line="360" w:lineRule="auto"/>
              <w:ind w:left="0" w:right="57"/>
              <w:jc w:val="center"/>
            </w:pPr>
            <w:r>
              <w:t>High</w:t>
            </w:r>
          </w:p>
        </w:tc>
        <w:tc>
          <w:tcPr>
            <w:tcW w:w="1300" w:type="dxa"/>
          </w:tcPr>
          <w:p w14:paraId="42CAAD4B" w14:textId="77777777" w:rsidR="00E21BAD" w:rsidRDefault="00A41DA0">
            <w:pPr>
              <w:pStyle w:val="TableParagraph"/>
              <w:spacing w:line="360" w:lineRule="auto"/>
              <w:ind w:left="112"/>
            </w:pPr>
            <w:r>
              <w:t>Submit prediction request. Check logs.</w:t>
            </w:r>
          </w:p>
        </w:tc>
        <w:tc>
          <w:tcPr>
            <w:tcW w:w="1133" w:type="dxa"/>
          </w:tcPr>
          <w:p w14:paraId="7466F1F5" w14:textId="77777777" w:rsidR="00E21BAD" w:rsidRDefault="00A41DA0">
            <w:pPr>
              <w:pStyle w:val="TableParagraph"/>
              <w:spacing w:before="137" w:line="360" w:lineRule="auto"/>
              <w:ind w:left="110"/>
            </w:pPr>
            <w:r>
              <w:t>Log entry with timestamp, input, and output.</w:t>
            </w:r>
          </w:p>
        </w:tc>
        <w:tc>
          <w:tcPr>
            <w:tcW w:w="994" w:type="dxa"/>
          </w:tcPr>
          <w:p w14:paraId="2C5D2A6F" w14:textId="77777777" w:rsidR="00E21BAD" w:rsidRDefault="00A41DA0">
            <w:pPr>
              <w:pStyle w:val="TableParagraph"/>
              <w:spacing w:line="360" w:lineRule="auto"/>
              <w:ind w:left="110"/>
            </w:pPr>
            <w:r>
              <w:t>No logs generated.</w:t>
            </w:r>
          </w:p>
        </w:tc>
        <w:tc>
          <w:tcPr>
            <w:tcW w:w="850" w:type="dxa"/>
          </w:tcPr>
          <w:p w14:paraId="0D31A37E" w14:textId="77777777" w:rsidR="00E21BAD" w:rsidRDefault="00A41DA0">
            <w:pPr>
              <w:pStyle w:val="TableParagraph"/>
              <w:spacing w:line="360" w:lineRule="auto"/>
              <w:ind w:left="0" w:right="92"/>
              <w:jc w:val="center"/>
            </w:pPr>
            <w:r>
              <w:t>Open</w:t>
            </w:r>
          </w:p>
        </w:tc>
        <w:tc>
          <w:tcPr>
            <w:tcW w:w="708" w:type="dxa"/>
          </w:tcPr>
          <w:p w14:paraId="4459D0F8" w14:textId="77777777" w:rsidR="00E21BAD" w:rsidRDefault="00A41DA0">
            <w:pPr>
              <w:pStyle w:val="TableParagraph"/>
              <w:spacing w:line="360" w:lineRule="auto"/>
              <w:ind w:left="12" w:right="21"/>
              <w:jc w:val="center"/>
              <w:rPr>
                <w:spacing w:val="-4"/>
                <w:sz w:val="24"/>
              </w:rPr>
            </w:pPr>
            <w:r>
              <w:rPr>
                <w:spacing w:val="-4"/>
                <w:sz w:val="24"/>
              </w:rPr>
              <w:t>Niks</w:t>
            </w:r>
          </w:p>
        </w:tc>
      </w:tr>
      <w:tr w:rsidR="00E21BAD" w14:paraId="7E8746E1" w14:textId="77777777">
        <w:trPr>
          <w:trHeight w:val="2061"/>
        </w:trPr>
        <w:tc>
          <w:tcPr>
            <w:tcW w:w="577" w:type="dxa"/>
            <w:shd w:val="clear" w:color="auto" w:fill="auto"/>
          </w:tcPr>
          <w:p w14:paraId="13353A3D" w14:textId="77777777" w:rsidR="00E21BAD" w:rsidRDefault="00A41DA0">
            <w:pPr>
              <w:spacing w:after="160" w:line="360" w:lineRule="auto"/>
            </w:pPr>
            <w:r>
              <w:t>D06</w:t>
            </w:r>
          </w:p>
        </w:tc>
        <w:tc>
          <w:tcPr>
            <w:tcW w:w="1030" w:type="dxa"/>
          </w:tcPr>
          <w:p w14:paraId="7C07F59F" w14:textId="77777777" w:rsidR="00E21BAD" w:rsidRDefault="00A41DA0">
            <w:pPr>
              <w:pStyle w:val="TableParagraph"/>
              <w:spacing w:line="360" w:lineRule="auto"/>
              <w:ind w:left="112" w:right="142"/>
            </w:pPr>
            <w:r>
              <w:t>Model fails to load after redeploy</w:t>
            </w:r>
          </w:p>
        </w:tc>
        <w:tc>
          <w:tcPr>
            <w:tcW w:w="1350" w:type="dxa"/>
          </w:tcPr>
          <w:p w14:paraId="5866CF32" w14:textId="77777777" w:rsidR="00E21BAD" w:rsidRDefault="00A41DA0">
            <w:pPr>
              <w:pStyle w:val="TableParagraph"/>
              <w:spacing w:line="360" w:lineRule="auto"/>
              <w:ind w:left="112" w:right="143"/>
            </w:pPr>
            <w:r>
              <w:t>Backend Integration</w:t>
            </w:r>
          </w:p>
        </w:tc>
        <w:tc>
          <w:tcPr>
            <w:tcW w:w="506" w:type="dxa"/>
          </w:tcPr>
          <w:p w14:paraId="7B278382" w14:textId="77777777" w:rsidR="00E21BAD" w:rsidRDefault="00A41DA0">
            <w:pPr>
              <w:pStyle w:val="TableParagraph"/>
              <w:spacing w:line="360" w:lineRule="auto"/>
              <w:ind w:left="21" w:right="9"/>
              <w:jc w:val="center"/>
            </w:pPr>
            <w:r>
              <w:t>Medium</w:t>
            </w:r>
          </w:p>
        </w:tc>
        <w:tc>
          <w:tcPr>
            <w:tcW w:w="764" w:type="dxa"/>
          </w:tcPr>
          <w:p w14:paraId="35ED03F8" w14:textId="77777777" w:rsidR="00E21BAD" w:rsidRDefault="00A41DA0">
            <w:pPr>
              <w:pStyle w:val="TableParagraph"/>
              <w:spacing w:line="360" w:lineRule="auto"/>
              <w:ind w:left="0" w:right="57"/>
              <w:jc w:val="center"/>
            </w:pPr>
            <w:r>
              <w:t>Medium</w:t>
            </w:r>
          </w:p>
        </w:tc>
        <w:tc>
          <w:tcPr>
            <w:tcW w:w="1300" w:type="dxa"/>
          </w:tcPr>
          <w:p w14:paraId="60BE10BE" w14:textId="77777777" w:rsidR="00E21BAD" w:rsidRDefault="00A41DA0">
            <w:pPr>
              <w:pStyle w:val="TableParagraph"/>
              <w:spacing w:line="360" w:lineRule="auto"/>
              <w:ind w:left="112"/>
            </w:pPr>
            <w:r>
              <w:t xml:space="preserve">Redeploy app and call </w:t>
            </w:r>
            <w:r>
              <w:t>predicti</w:t>
            </w:r>
            <w:r>
              <w:t>on</w:t>
            </w:r>
          </w:p>
        </w:tc>
        <w:tc>
          <w:tcPr>
            <w:tcW w:w="1133" w:type="dxa"/>
          </w:tcPr>
          <w:p w14:paraId="76952615" w14:textId="77777777" w:rsidR="00E21BAD" w:rsidRDefault="00A41DA0">
            <w:pPr>
              <w:pStyle w:val="TableParagraph"/>
              <w:spacing w:before="137" w:line="360" w:lineRule="auto"/>
              <w:ind w:left="110"/>
            </w:pPr>
            <w:r>
              <w:t>Model loads and serves predictio</w:t>
            </w:r>
            <w:r>
              <w:t>n</w:t>
            </w:r>
          </w:p>
        </w:tc>
        <w:tc>
          <w:tcPr>
            <w:tcW w:w="994" w:type="dxa"/>
          </w:tcPr>
          <w:p w14:paraId="52E2E465" w14:textId="77777777" w:rsidR="00E21BAD" w:rsidRDefault="00A41DA0">
            <w:pPr>
              <w:pStyle w:val="TableParagraph"/>
              <w:spacing w:line="360" w:lineRule="auto"/>
              <w:ind w:left="110"/>
            </w:pPr>
            <w:r>
              <w:t xml:space="preserve">API error: "Model not </w:t>
            </w:r>
            <w:r>
              <w:t>found”</w:t>
            </w:r>
          </w:p>
        </w:tc>
        <w:tc>
          <w:tcPr>
            <w:tcW w:w="850" w:type="dxa"/>
          </w:tcPr>
          <w:p w14:paraId="6560DEC4" w14:textId="77777777" w:rsidR="00E21BAD" w:rsidRDefault="00A41DA0">
            <w:pPr>
              <w:pStyle w:val="TableParagraph"/>
              <w:spacing w:line="360" w:lineRule="auto"/>
              <w:ind w:left="0" w:right="92"/>
              <w:jc w:val="center"/>
            </w:pPr>
            <w:r>
              <w:t>Open</w:t>
            </w:r>
          </w:p>
        </w:tc>
        <w:tc>
          <w:tcPr>
            <w:tcW w:w="708" w:type="dxa"/>
          </w:tcPr>
          <w:p w14:paraId="504EEA81" w14:textId="77777777" w:rsidR="00E21BAD" w:rsidRDefault="00A41DA0">
            <w:pPr>
              <w:pStyle w:val="TableParagraph"/>
              <w:spacing w:line="360" w:lineRule="auto"/>
              <w:ind w:left="12" w:right="21"/>
              <w:jc w:val="center"/>
              <w:rPr>
                <w:spacing w:val="-4"/>
                <w:sz w:val="24"/>
              </w:rPr>
            </w:pPr>
            <w:r>
              <w:rPr>
                <w:spacing w:val="-4"/>
                <w:sz w:val="24"/>
              </w:rPr>
              <w:t>Niks</w:t>
            </w:r>
          </w:p>
        </w:tc>
      </w:tr>
      <w:tr w:rsidR="00E21BAD" w14:paraId="10888279" w14:textId="77777777">
        <w:trPr>
          <w:trHeight w:val="2061"/>
        </w:trPr>
        <w:tc>
          <w:tcPr>
            <w:tcW w:w="577" w:type="dxa"/>
            <w:shd w:val="clear" w:color="auto" w:fill="auto"/>
          </w:tcPr>
          <w:p w14:paraId="26B714C9" w14:textId="77777777" w:rsidR="00E21BAD" w:rsidRDefault="00A41DA0">
            <w:pPr>
              <w:spacing w:after="160" w:line="360" w:lineRule="auto"/>
            </w:pPr>
            <w:r>
              <w:t>D07</w:t>
            </w:r>
          </w:p>
        </w:tc>
        <w:tc>
          <w:tcPr>
            <w:tcW w:w="1030" w:type="dxa"/>
          </w:tcPr>
          <w:p w14:paraId="58A51DFD" w14:textId="77777777" w:rsidR="00E21BAD" w:rsidRDefault="00A41DA0">
            <w:pPr>
              <w:pStyle w:val="TableParagraph"/>
              <w:spacing w:line="360" w:lineRule="auto"/>
              <w:ind w:left="112" w:right="142"/>
            </w:pPr>
            <w:r>
              <w:t>Incorrect error handling for corrupted CSV upload</w:t>
            </w:r>
          </w:p>
        </w:tc>
        <w:tc>
          <w:tcPr>
            <w:tcW w:w="1350" w:type="dxa"/>
          </w:tcPr>
          <w:p w14:paraId="517C4AE0" w14:textId="77777777" w:rsidR="00E21BAD" w:rsidRDefault="00A41DA0">
            <w:pPr>
              <w:pStyle w:val="TableParagraph"/>
              <w:spacing w:line="360" w:lineRule="auto"/>
              <w:ind w:left="112" w:right="143"/>
            </w:pPr>
            <w:r>
              <w:t>Data Import</w:t>
            </w:r>
          </w:p>
        </w:tc>
        <w:tc>
          <w:tcPr>
            <w:tcW w:w="506" w:type="dxa"/>
          </w:tcPr>
          <w:p w14:paraId="285156A8" w14:textId="77777777" w:rsidR="00E21BAD" w:rsidRDefault="00A41DA0">
            <w:pPr>
              <w:pStyle w:val="TableParagraph"/>
              <w:spacing w:line="360" w:lineRule="auto"/>
              <w:ind w:left="21" w:right="9"/>
              <w:jc w:val="center"/>
            </w:pPr>
            <w:r>
              <w:t>High</w:t>
            </w:r>
          </w:p>
        </w:tc>
        <w:tc>
          <w:tcPr>
            <w:tcW w:w="764" w:type="dxa"/>
          </w:tcPr>
          <w:p w14:paraId="5376385B" w14:textId="77777777" w:rsidR="00E21BAD" w:rsidRDefault="00A41DA0">
            <w:pPr>
              <w:pStyle w:val="TableParagraph"/>
              <w:spacing w:line="360" w:lineRule="auto"/>
              <w:ind w:left="0" w:right="57"/>
              <w:jc w:val="center"/>
            </w:pPr>
            <w:r>
              <w:t>Medium</w:t>
            </w:r>
          </w:p>
        </w:tc>
        <w:tc>
          <w:tcPr>
            <w:tcW w:w="1300" w:type="dxa"/>
          </w:tcPr>
          <w:p w14:paraId="795CE647" w14:textId="77777777" w:rsidR="00E21BAD" w:rsidRDefault="00A41DA0">
            <w:pPr>
              <w:pStyle w:val="TableParagraph"/>
              <w:spacing w:line="360" w:lineRule="auto"/>
              <w:ind w:left="112"/>
            </w:pPr>
            <w:r>
              <w:t>Upload malformed CSV file with broken column</w:t>
            </w:r>
          </w:p>
        </w:tc>
        <w:tc>
          <w:tcPr>
            <w:tcW w:w="1133" w:type="dxa"/>
          </w:tcPr>
          <w:p w14:paraId="7BFB2F38" w14:textId="77777777" w:rsidR="00E21BAD" w:rsidRDefault="00A41DA0">
            <w:pPr>
              <w:pStyle w:val="TableParagraph"/>
              <w:spacing w:before="137" w:line="360" w:lineRule="auto"/>
              <w:ind w:left="110"/>
            </w:pPr>
            <w:r>
              <w:t>Error message with clear guidance</w:t>
            </w:r>
          </w:p>
        </w:tc>
        <w:tc>
          <w:tcPr>
            <w:tcW w:w="994" w:type="dxa"/>
          </w:tcPr>
          <w:p w14:paraId="6E4F7A3E" w14:textId="77777777" w:rsidR="00E21BAD" w:rsidRDefault="00A41DA0">
            <w:pPr>
              <w:pStyle w:val="TableParagraph"/>
              <w:spacing w:line="360" w:lineRule="auto"/>
              <w:ind w:left="110"/>
            </w:pPr>
            <w:r>
              <w:t xml:space="preserve">System </w:t>
            </w:r>
            <w:r>
              <w:t>crashes; no meaningful error shown.</w:t>
            </w:r>
          </w:p>
        </w:tc>
        <w:tc>
          <w:tcPr>
            <w:tcW w:w="850" w:type="dxa"/>
          </w:tcPr>
          <w:p w14:paraId="7A1182F2" w14:textId="77777777" w:rsidR="00E21BAD" w:rsidRDefault="00A41DA0">
            <w:pPr>
              <w:pStyle w:val="TableParagraph"/>
              <w:spacing w:line="360" w:lineRule="auto"/>
              <w:ind w:left="0" w:right="92"/>
              <w:jc w:val="center"/>
            </w:pPr>
            <w:r>
              <w:t>Open</w:t>
            </w:r>
          </w:p>
        </w:tc>
        <w:tc>
          <w:tcPr>
            <w:tcW w:w="708" w:type="dxa"/>
          </w:tcPr>
          <w:p w14:paraId="0CD989CF" w14:textId="77777777" w:rsidR="00E21BAD" w:rsidRDefault="00A41DA0">
            <w:pPr>
              <w:pStyle w:val="TableParagraph"/>
              <w:spacing w:line="360" w:lineRule="auto"/>
              <w:ind w:left="12" w:right="21"/>
              <w:jc w:val="center"/>
              <w:rPr>
                <w:spacing w:val="-4"/>
                <w:sz w:val="24"/>
              </w:rPr>
            </w:pPr>
            <w:r>
              <w:rPr>
                <w:spacing w:val="-4"/>
                <w:sz w:val="24"/>
              </w:rPr>
              <w:t>Niks</w:t>
            </w:r>
          </w:p>
        </w:tc>
      </w:tr>
      <w:tr w:rsidR="00E21BAD" w14:paraId="1528DE8D" w14:textId="77777777">
        <w:trPr>
          <w:trHeight w:val="2061"/>
        </w:trPr>
        <w:tc>
          <w:tcPr>
            <w:tcW w:w="577" w:type="dxa"/>
            <w:shd w:val="clear" w:color="auto" w:fill="auto"/>
          </w:tcPr>
          <w:p w14:paraId="60021F3E" w14:textId="77777777" w:rsidR="00E21BAD" w:rsidRDefault="00A41DA0">
            <w:pPr>
              <w:spacing w:after="160" w:line="360" w:lineRule="auto"/>
            </w:pPr>
            <w:r>
              <w:t>D08</w:t>
            </w:r>
          </w:p>
        </w:tc>
        <w:tc>
          <w:tcPr>
            <w:tcW w:w="1030" w:type="dxa"/>
          </w:tcPr>
          <w:p w14:paraId="4C756BB5" w14:textId="77777777" w:rsidR="00E21BAD" w:rsidRDefault="00A41DA0">
            <w:pPr>
              <w:pStyle w:val="TableParagraph"/>
              <w:spacing w:line="360" w:lineRule="auto"/>
              <w:ind w:left="112" w:right="142"/>
            </w:pPr>
            <w:r>
              <w:t>Caching not working for repeated requests</w:t>
            </w:r>
          </w:p>
        </w:tc>
        <w:tc>
          <w:tcPr>
            <w:tcW w:w="1350" w:type="dxa"/>
          </w:tcPr>
          <w:p w14:paraId="4FB1E4F5" w14:textId="77777777" w:rsidR="00E21BAD" w:rsidRDefault="00A41DA0">
            <w:pPr>
              <w:pStyle w:val="TableParagraph"/>
              <w:spacing w:line="360" w:lineRule="auto"/>
              <w:ind w:left="112" w:right="143"/>
            </w:pPr>
            <w:r>
              <w:t>Prediction API</w:t>
            </w:r>
          </w:p>
        </w:tc>
        <w:tc>
          <w:tcPr>
            <w:tcW w:w="506" w:type="dxa"/>
          </w:tcPr>
          <w:p w14:paraId="76A95B8C" w14:textId="77777777" w:rsidR="00E21BAD" w:rsidRDefault="00A41DA0">
            <w:pPr>
              <w:pStyle w:val="TableParagraph"/>
              <w:spacing w:line="360" w:lineRule="auto"/>
              <w:ind w:left="21" w:right="9"/>
              <w:jc w:val="center"/>
            </w:pPr>
            <w:r>
              <w:t>Low</w:t>
            </w:r>
          </w:p>
        </w:tc>
        <w:tc>
          <w:tcPr>
            <w:tcW w:w="764" w:type="dxa"/>
          </w:tcPr>
          <w:p w14:paraId="5A2A142D" w14:textId="77777777" w:rsidR="00E21BAD" w:rsidRDefault="00A41DA0">
            <w:pPr>
              <w:pStyle w:val="TableParagraph"/>
              <w:spacing w:line="360" w:lineRule="auto"/>
              <w:ind w:left="0" w:right="57"/>
              <w:jc w:val="center"/>
            </w:pPr>
            <w:r>
              <w:t>Low</w:t>
            </w:r>
          </w:p>
        </w:tc>
        <w:tc>
          <w:tcPr>
            <w:tcW w:w="1300" w:type="dxa"/>
          </w:tcPr>
          <w:p w14:paraId="1B54E82E" w14:textId="77777777" w:rsidR="00E21BAD" w:rsidRDefault="00A41DA0">
            <w:pPr>
              <w:pStyle w:val="TableParagraph"/>
              <w:spacing w:line="360" w:lineRule="auto"/>
              <w:ind w:left="112"/>
            </w:pPr>
            <w:r>
              <w:t>Submit same applicant data twice. Measure response time</w:t>
            </w:r>
          </w:p>
        </w:tc>
        <w:tc>
          <w:tcPr>
            <w:tcW w:w="1133" w:type="dxa"/>
          </w:tcPr>
          <w:p w14:paraId="235BDA6B" w14:textId="77777777" w:rsidR="00E21BAD" w:rsidRDefault="00A41DA0">
            <w:pPr>
              <w:pStyle w:val="TableParagraph"/>
              <w:spacing w:before="137" w:line="360" w:lineRule="auto"/>
              <w:ind w:left="110"/>
            </w:pPr>
            <w:r>
              <w:t>Faster response for second request (cached).</w:t>
            </w:r>
          </w:p>
        </w:tc>
        <w:tc>
          <w:tcPr>
            <w:tcW w:w="994" w:type="dxa"/>
          </w:tcPr>
          <w:p w14:paraId="15D70D12" w14:textId="77777777" w:rsidR="00E21BAD" w:rsidRDefault="00A41DA0">
            <w:pPr>
              <w:pStyle w:val="TableParagraph"/>
              <w:spacing w:line="360" w:lineRule="auto"/>
              <w:ind w:left="110"/>
            </w:pPr>
            <w:r>
              <w:t xml:space="preserve">Same response time; no caching </w:t>
            </w:r>
            <w:r>
              <w:t>observed.</w:t>
            </w:r>
          </w:p>
        </w:tc>
        <w:tc>
          <w:tcPr>
            <w:tcW w:w="850" w:type="dxa"/>
          </w:tcPr>
          <w:p w14:paraId="761D28FA" w14:textId="77777777" w:rsidR="00E21BAD" w:rsidRDefault="00A41DA0">
            <w:pPr>
              <w:pStyle w:val="TableParagraph"/>
              <w:spacing w:line="360" w:lineRule="auto"/>
              <w:ind w:left="0" w:right="92"/>
              <w:jc w:val="center"/>
            </w:pPr>
            <w:r>
              <w:t>Open</w:t>
            </w:r>
          </w:p>
        </w:tc>
        <w:tc>
          <w:tcPr>
            <w:tcW w:w="708" w:type="dxa"/>
          </w:tcPr>
          <w:p w14:paraId="57B9FCEC" w14:textId="77777777" w:rsidR="00E21BAD" w:rsidRDefault="00A41DA0">
            <w:pPr>
              <w:pStyle w:val="TableParagraph"/>
              <w:spacing w:line="360" w:lineRule="auto"/>
              <w:ind w:left="12" w:right="21"/>
              <w:jc w:val="center"/>
              <w:rPr>
                <w:spacing w:val="-4"/>
                <w:sz w:val="24"/>
              </w:rPr>
            </w:pPr>
            <w:r>
              <w:rPr>
                <w:spacing w:val="-4"/>
                <w:sz w:val="24"/>
              </w:rPr>
              <w:t>Niks</w:t>
            </w:r>
          </w:p>
        </w:tc>
      </w:tr>
    </w:tbl>
    <w:p w14:paraId="5BEE8184" w14:textId="77777777" w:rsidR="00E21BAD" w:rsidRDefault="00E21BAD">
      <w:pPr>
        <w:pStyle w:val="TableParagraph"/>
        <w:spacing w:line="270" w:lineRule="exact"/>
        <w:jc w:val="center"/>
        <w:rPr>
          <w:sz w:val="24"/>
        </w:rPr>
        <w:sectPr w:rsidR="00E21BAD">
          <w:pgSz w:w="11910" w:h="16840"/>
          <w:pgMar w:top="1340" w:right="425" w:bottom="880" w:left="425" w:header="0" w:footer="695" w:gutter="0"/>
          <w:pgBorders w:offsetFrom="page">
            <w:top w:val="single" w:sz="4" w:space="24" w:color="000000"/>
            <w:left w:val="single" w:sz="4" w:space="23" w:color="000000"/>
            <w:bottom w:val="single" w:sz="4" w:space="23" w:color="000000"/>
            <w:right w:val="single" w:sz="4" w:space="23" w:color="000000"/>
          </w:pgBorders>
          <w:cols w:space="720"/>
        </w:sectPr>
      </w:pPr>
    </w:p>
    <w:p w14:paraId="67EB8AEE" w14:textId="77777777" w:rsidR="00E21BAD" w:rsidRDefault="00A41DA0">
      <w:pPr>
        <w:spacing w:before="60"/>
        <w:ind w:left="1676" w:right="934"/>
        <w:jc w:val="center"/>
        <w:rPr>
          <w:b/>
          <w:sz w:val="28"/>
        </w:rPr>
      </w:pPr>
      <w:r>
        <w:rPr>
          <w:b/>
          <w:sz w:val="28"/>
        </w:rPr>
        <w:lastRenderedPageBreak/>
        <w:t>USER</w:t>
      </w:r>
      <w:r>
        <w:rPr>
          <w:b/>
          <w:spacing w:val="-7"/>
          <w:sz w:val="28"/>
        </w:rPr>
        <w:t xml:space="preserve"> </w:t>
      </w:r>
      <w:r>
        <w:rPr>
          <w:b/>
          <w:spacing w:val="-2"/>
          <w:sz w:val="28"/>
        </w:rPr>
        <w:t>MANUAL</w:t>
      </w:r>
    </w:p>
    <w:p w14:paraId="523DAE77" w14:textId="77777777" w:rsidR="00E21BAD" w:rsidRDefault="00E21BAD">
      <w:pPr>
        <w:pStyle w:val="BodyText"/>
        <w:spacing w:before="288"/>
        <w:rPr>
          <w:b/>
          <w:sz w:val="28"/>
        </w:rPr>
      </w:pPr>
    </w:p>
    <w:p w14:paraId="235AFB8D" w14:textId="77777777" w:rsidR="00E21BAD" w:rsidRDefault="00A41DA0">
      <w:pPr>
        <w:pStyle w:val="Heading2"/>
        <w:jc w:val="both"/>
      </w:pPr>
      <w:r>
        <w:t>Admission</w:t>
      </w:r>
      <w:r>
        <w:rPr>
          <w:spacing w:val="-8"/>
        </w:rPr>
        <w:t xml:space="preserve"> </w:t>
      </w:r>
      <w:r>
        <w:t>Prediction</w:t>
      </w:r>
      <w:r>
        <w:rPr>
          <w:spacing w:val="-5"/>
        </w:rPr>
        <w:t xml:space="preserve"> </w:t>
      </w:r>
      <w:r>
        <w:rPr>
          <w:spacing w:val="-2"/>
        </w:rPr>
        <w:t>Application</w:t>
      </w:r>
    </w:p>
    <w:p w14:paraId="74710E69" w14:textId="77777777" w:rsidR="00E21BAD" w:rsidRDefault="00A41DA0">
      <w:pPr>
        <w:pStyle w:val="BodyText"/>
        <w:spacing w:before="140" w:line="360" w:lineRule="auto"/>
        <w:ind w:left="1713" w:right="969"/>
        <w:jc w:val="both"/>
      </w:pPr>
      <w:r>
        <w:t>The</w:t>
      </w:r>
      <w:r>
        <w:rPr>
          <w:spacing w:val="-15"/>
        </w:rPr>
        <w:t xml:space="preserve"> </w:t>
      </w:r>
      <w:r>
        <w:t>Admission</w:t>
      </w:r>
      <w:r>
        <w:rPr>
          <w:spacing w:val="-15"/>
        </w:rPr>
        <w:t xml:space="preserve"> </w:t>
      </w:r>
      <w:r>
        <w:t>Prediction</w:t>
      </w:r>
      <w:r>
        <w:rPr>
          <w:spacing w:val="-15"/>
        </w:rPr>
        <w:t xml:space="preserve"> </w:t>
      </w:r>
      <w:r>
        <w:t>Application</w:t>
      </w:r>
      <w:r>
        <w:rPr>
          <w:spacing w:val="-13"/>
        </w:rPr>
        <w:t xml:space="preserve"> </w:t>
      </w:r>
      <w:r>
        <w:t>uses</w:t>
      </w:r>
      <w:r>
        <w:rPr>
          <w:spacing w:val="-15"/>
        </w:rPr>
        <w:t xml:space="preserve"> </w:t>
      </w:r>
      <w:r>
        <w:t>machine</w:t>
      </w:r>
      <w:r>
        <w:rPr>
          <w:spacing w:val="-14"/>
        </w:rPr>
        <w:t xml:space="preserve"> </w:t>
      </w:r>
      <w:r>
        <w:t>learning</w:t>
      </w:r>
      <w:r>
        <w:rPr>
          <w:spacing w:val="-12"/>
        </w:rPr>
        <w:t xml:space="preserve"> </w:t>
      </w:r>
      <w:r>
        <w:t>to</w:t>
      </w:r>
      <w:r>
        <w:rPr>
          <w:spacing w:val="-15"/>
        </w:rPr>
        <w:t xml:space="preserve"> </w:t>
      </w:r>
      <w:r>
        <w:t>estimate</w:t>
      </w:r>
      <w:r>
        <w:rPr>
          <w:spacing w:val="-14"/>
        </w:rPr>
        <w:t xml:space="preserve"> </w:t>
      </w:r>
      <w:r>
        <w:t>the</w:t>
      </w:r>
      <w:r>
        <w:rPr>
          <w:spacing w:val="-14"/>
        </w:rPr>
        <w:t xml:space="preserve"> </w:t>
      </w:r>
      <w:r>
        <w:t xml:space="preserve">probability of a candidate being admitted to a university based on academic and profile-related </w:t>
      </w:r>
      <w:r>
        <w:rPr>
          <w:spacing w:val="-2"/>
        </w:rPr>
        <w:t>features.</w:t>
      </w:r>
    </w:p>
    <w:p w14:paraId="3042C935" w14:textId="77777777" w:rsidR="00E21BAD" w:rsidRDefault="00A41DA0">
      <w:pPr>
        <w:pStyle w:val="Heading2"/>
        <w:spacing w:line="273" w:lineRule="exact"/>
        <w:jc w:val="both"/>
      </w:pPr>
      <w:r>
        <w:t>System</w:t>
      </w:r>
      <w:r>
        <w:rPr>
          <w:spacing w:val="-3"/>
        </w:rPr>
        <w:t xml:space="preserve"> </w:t>
      </w:r>
      <w:r>
        <w:rPr>
          <w:spacing w:val="-2"/>
        </w:rPr>
        <w:t>Requirements</w:t>
      </w:r>
    </w:p>
    <w:p w14:paraId="0D2DC1DC" w14:textId="77777777" w:rsidR="00E21BAD" w:rsidRDefault="00A41DA0">
      <w:pPr>
        <w:pStyle w:val="BodyText"/>
        <w:spacing w:before="141" w:line="360" w:lineRule="auto"/>
        <w:ind w:left="1713" w:right="2685"/>
      </w:pPr>
      <w:r>
        <w:t>Web</w:t>
      </w:r>
      <w:r>
        <w:rPr>
          <w:spacing w:val="-13"/>
        </w:rPr>
        <w:t xml:space="preserve"> </w:t>
      </w:r>
      <w:r>
        <w:t>Browser:</w:t>
      </w:r>
      <w:r>
        <w:rPr>
          <w:spacing w:val="-11"/>
        </w:rPr>
        <w:t xml:space="preserve"> </w:t>
      </w:r>
      <w:r>
        <w:t>Chrome,</w:t>
      </w:r>
      <w:r>
        <w:rPr>
          <w:spacing w:val="-11"/>
        </w:rPr>
        <w:t xml:space="preserve"> </w:t>
      </w:r>
      <w:r>
        <w:t>Firefox,</w:t>
      </w:r>
      <w:r>
        <w:rPr>
          <w:spacing w:val="-11"/>
        </w:rPr>
        <w:t xml:space="preserve"> </w:t>
      </w:r>
      <w:r>
        <w:t>Edge</w:t>
      </w:r>
      <w:r>
        <w:rPr>
          <w:spacing w:val="-14"/>
        </w:rPr>
        <w:t xml:space="preserve"> </w:t>
      </w:r>
      <w:r>
        <w:t>(latest</w:t>
      </w:r>
      <w:r>
        <w:rPr>
          <w:spacing w:val="-11"/>
        </w:rPr>
        <w:t xml:space="preserve"> </w:t>
      </w:r>
      <w:r>
        <w:t>versions</w:t>
      </w:r>
      <w:r>
        <w:rPr>
          <w:spacing w:val="-11"/>
        </w:rPr>
        <w:t xml:space="preserve"> </w:t>
      </w:r>
      <w:r>
        <w:t>recommended Internet Connection: Required</w:t>
      </w:r>
    </w:p>
    <w:p w14:paraId="2F72D2F7" w14:textId="77777777" w:rsidR="00E21BAD" w:rsidRDefault="00A41DA0">
      <w:pPr>
        <w:pStyle w:val="Heading2"/>
        <w:spacing w:before="3"/>
      </w:pPr>
      <w:r>
        <w:rPr>
          <w:spacing w:val="-2"/>
        </w:rPr>
        <w:t>Features</w:t>
      </w:r>
    </w:p>
    <w:p w14:paraId="6314107D" w14:textId="77777777" w:rsidR="00E21BAD" w:rsidRDefault="00A41DA0">
      <w:pPr>
        <w:pStyle w:val="BodyText"/>
        <w:spacing w:before="137"/>
        <w:ind w:left="1713"/>
      </w:pPr>
      <w:r>
        <w:t>Predicts</w:t>
      </w:r>
      <w:r>
        <w:rPr>
          <w:spacing w:val="-2"/>
        </w:rPr>
        <w:t xml:space="preserve"> </w:t>
      </w:r>
      <w:r>
        <w:t>admission</w:t>
      </w:r>
      <w:r>
        <w:rPr>
          <w:spacing w:val="-4"/>
        </w:rPr>
        <w:t xml:space="preserve"> </w:t>
      </w:r>
      <w:r>
        <w:t>chances</w:t>
      </w:r>
      <w:r>
        <w:rPr>
          <w:spacing w:val="-2"/>
        </w:rPr>
        <w:t xml:space="preserve"> </w:t>
      </w:r>
      <w:r>
        <w:t>based</w:t>
      </w:r>
      <w:r>
        <w:rPr>
          <w:spacing w:val="-1"/>
        </w:rPr>
        <w:t xml:space="preserve"> </w:t>
      </w:r>
      <w:r>
        <w:t>on</w:t>
      </w:r>
      <w:r>
        <w:rPr>
          <w:spacing w:val="-5"/>
        </w:rPr>
        <w:t xml:space="preserve"> </w:t>
      </w:r>
      <w:r>
        <w:t xml:space="preserve">user </w:t>
      </w:r>
      <w:r>
        <w:rPr>
          <w:spacing w:val="-2"/>
        </w:rPr>
        <w:t>input.</w:t>
      </w:r>
    </w:p>
    <w:p w14:paraId="13C9858C" w14:textId="77777777" w:rsidR="00E21BAD" w:rsidRDefault="00A41DA0">
      <w:pPr>
        <w:pStyle w:val="BodyText"/>
        <w:spacing w:before="139"/>
        <w:ind w:left="1713"/>
      </w:pPr>
      <w:r>
        <w:t>Displays</w:t>
      </w:r>
      <w:r>
        <w:rPr>
          <w:spacing w:val="-4"/>
        </w:rPr>
        <w:t xml:space="preserve"> </w:t>
      </w:r>
      <w:r>
        <w:t>probability</w:t>
      </w:r>
      <w:r>
        <w:rPr>
          <w:spacing w:val="-2"/>
        </w:rPr>
        <w:t xml:space="preserve"> </w:t>
      </w:r>
      <w:r>
        <w:t>of</w:t>
      </w:r>
      <w:r>
        <w:rPr>
          <w:spacing w:val="-3"/>
        </w:rPr>
        <w:t xml:space="preserve"> </w:t>
      </w:r>
      <w:r>
        <w:t>admission</w:t>
      </w:r>
      <w:r>
        <w:rPr>
          <w:spacing w:val="-4"/>
        </w:rPr>
        <w:t xml:space="preserve"> </w:t>
      </w:r>
      <w:r>
        <w:t>along</w:t>
      </w:r>
      <w:r>
        <w:rPr>
          <w:spacing w:val="-2"/>
        </w:rPr>
        <w:t xml:space="preserve"> </w:t>
      </w:r>
      <w:r>
        <w:t>with</w:t>
      </w:r>
      <w:r>
        <w:rPr>
          <w:spacing w:val="-1"/>
        </w:rPr>
        <w:t xml:space="preserve"> </w:t>
      </w:r>
      <w:r>
        <w:rPr>
          <w:spacing w:val="-2"/>
        </w:rPr>
        <w:t>recommendations.</w:t>
      </w:r>
    </w:p>
    <w:p w14:paraId="3515022F" w14:textId="77777777" w:rsidR="00E21BAD" w:rsidRDefault="00A41DA0">
      <w:pPr>
        <w:pStyle w:val="Heading2"/>
        <w:spacing w:before="137"/>
      </w:pPr>
      <w:r>
        <w:t>Input</w:t>
      </w:r>
      <w:r>
        <w:rPr>
          <w:spacing w:val="-6"/>
        </w:rPr>
        <w:t xml:space="preserve"> </w:t>
      </w:r>
      <w:r>
        <w:rPr>
          <w:spacing w:val="-2"/>
        </w:rPr>
        <w:t>Parameters</w:t>
      </w:r>
    </w:p>
    <w:p w14:paraId="02019301" w14:textId="77777777" w:rsidR="00E21BAD" w:rsidRDefault="00A41DA0">
      <w:pPr>
        <w:pStyle w:val="BodyText"/>
        <w:spacing w:before="139"/>
        <w:ind w:left="1713"/>
      </w:pPr>
      <w:r>
        <w:t>Users</w:t>
      </w:r>
      <w:r>
        <w:rPr>
          <w:spacing w:val="-2"/>
        </w:rPr>
        <w:t xml:space="preserve"> </w:t>
      </w:r>
      <w:r>
        <w:t>must</w:t>
      </w:r>
      <w:r>
        <w:rPr>
          <w:spacing w:val="-1"/>
        </w:rPr>
        <w:t xml:space="preserve"> </w:t>
      </w:r>
      <w:r>
        <w:t>provide</w:t>
      </w:r>
      <w:r>
        <w:rPr>
          <w:spacing w:val="-2"/>
        </w:rPr>
        <w:t xml:space="preserve"> </w:t>
      </w:r>
      <w:r>
        <w:t>the</w:t>
      </w:r>
      <w:r>
        <w:rPr>
          <w:spacing w:val="-5"/>
        </w:rPr>
        <w:t xml:space="preserve"> </w:t>
      </w:r>
      <w:r>
        <w:t>following</w:t>
      </w:r>
      <w:r>
        <w:rPr>
          <w:spacing w:val="-1"/>
        </w:rPr>
        <w:t xml:space="preserve"> </w:t>
      </w:r>
      <w:r>
        <w:rPr>
          <w:spacing w:val="-2"/>
        </w:rPr>
        <w:t>details:</w:t>
      </w:r>
    </w:p>
    <w:p w14:paraId="11713D3F" w14:textId="77777777" w:rsidR="00E21BAD" w:rsidRDefault="00A41DA0">
      <w:pPr>
        <w:pStyle w:val="BodyText"/>
        <w:spacing w:before="137" w:line="360" w:lineRule="auto"/>
        <w:ind w:left="1713" w:right="6528"/>
      </w:pPr>
      <w:r>
        <w:t>GRE Score (e.g., 290–340) TOEFL</w:t>
      </w:r>
      <w:r>
        <w:rPr>
          <w:spacing w:val="-14"/>
        </w:rPr>
        <w:t xml:space="preserve"> </w:t>
      </w:r>
      <w:r>
        <w:t>Score</w:t>
      </w:r>
      <w:r>
        <w:rPr>
          <w:spacing w:val="-15"/>
        </w:rPr>
        <w:t xml:space="preserve"> </w:t>
      </w:r>
      <w:r>
        <w:t>(e.g.,</w:t>
      </w:r>
      <w:r>
        <w:rPr>
          <w:spacing w:val="-13"/>
        </w:rPr>
        <w:t xml:space="preserve"> </w:t>
      </w:r>
      <w:r>
        <w:rPr>
          <w:spacing w:val="-2"/>
        </w:rPr>
        <w:t>90–120)</w:t>
      </w:r>
    </w:p>
    <w:p w14:paraId="40474FFD" w14:textId="77777777" w:rsidR="00E21BAD" w:rsidRDefault="00A41DA0">
      <w:pPr>
        <w:pStyle w:val="BodyText"/>
        <w:ind w:left="1713"/>
      </w:pPr>
      <w:r>
        <w:t>University</w:t>
      </w:r>
      <w:r>
        <w:rPr>
          <w:spacing w:val="-5"/>
        </w:rPr>
        <w:t xml:space="preserve"> </w:t>
      </w:r>
      <w:r>
        <w:t>Rating</w:t>
      </w:r>
      <w:r>
        <w:rPr>
          <w:spacing w:val="-4"/>
        </w:rPr>
        <w:t xml:space="preserve"> (1–5)</w:t>
      </w:r>
    </w:p>
    <w:p w14:paraId="0AD46CF0" w14:textId="77777777" w:rsidR="00E21BAD" w:rsidRDefault="00A41DA0">
      <w:pPr>
        <w:pStyle w:val="BodyText"/>
        <w:spacing w:before="137" w:line="360" w:lineRule="auto"/>
        <w:ind w:left="1713" w:right="4894"/>
      </w:pPr>
      <w:r>
        <w:t xml:space="preserve">Statement of Purpose </w:t>
      </w:r>
      <w:r>
        <w:t>(SOP) Score (1–5) Letter</w:t>
      </w:r>
      <w:r>
        <w:rPr>
          <w:spacing w:val="-15"/>
        </w:rPr>
        <w:t xml:space="preserve"> </w:t>
      </w:r>
      <w:r>
        <w:t>of</w:t>
      </w:r>
      <w:r>
        <w:rPr>
          <w:spacing w:val="-15"/>
        </w:rPr>
        <w:t xml:space="preserve"> </w:t>
      </w:r>
      <w:r>
        <w:t>Recommendation</w:t>
      </w:r>
      <w:r>
        <w:rPr>
          <w:spacing w:val="-15"/>
        </w:rPr>
        <w:t xml:space="preserve"> </w:t>
      </w:r>
      <w:r>
        <w:t>(LOR)</w:t>
      </w:r>
      <w:r>
        <w:rPr>
          <w:spacing w:val="-15"/>
        </w:rPr>
        <w:t xml:space="preserve"> </w:t>
      </w:r>
      <w:r>
        <w:t>Score</w:t>
      </w:r>
      <w:r>
        <w:rPr>
          <w:spacing w:val="-15"/>
        </w:rPr>
        <w:t xml:space="preserve"> </w:t>
      </w:r>
      <w:r>
        <w:t>(1–5) CGPA (e.g., 6.0–10.0)</w:t>
      </w:r>
    </w:p>
    <w:p w14:paraId="1263E65E" w14:textId="77777777" w:rsidR="00E21BAD" w:rsidRDefault="00A41DA0">
      <w:pPr>
        <w:pStyle w:val="BodyText"/>
        <w:spacing w:before="1"/>
        <w:ind w:left="1713"/>
      </w:pPr>
      <w:r>
        <w:t>Research</w:t>
      </w:r>
      <w:r>
        <w:rPr>
          <w:spacing w:val="-7"/>
        </w:rPr>
        <w:t xml:space="preserve"> </w:t>
      </w:r>
      <w:r>
        <w:t>Experience</w:t>
      </w:r>
      <w:r>
        <w:rPr>
          <w:spacing w:val="-3"/>
        </w:rPr>
        <w:t xml:space="preserve"> </w:t>
      </w:r>
      <w:r>
        <w:rPr>
          <w:spacing w:val="-2"/>
        </w:rPr>
        <w:t>(Yes/No)</w:t>
      </w:r>
    </w:p>
    <w:p w14:paraId="1D8959F3" w14:textId="77777777" w:rsidR="00E21BAD" w:rsidRDefault="00A41DA0">
      <w:pPr>
        <w:pStyle w:val="Heading2"/>
        <w:spacing w:before="137"/>
      </w:pPr>
      <w:r>
        <w:t>How</w:t>
      </w:r>
      <w:r>
        <w:rPr>
          <w:spacing w:val="-4"/>
        </w:rPr>
        <w:t xml:space="preserve"> </w:t>
      </w:r>
      <w:r>
        <w:t xml:space="preserve">to </w:t>
      </w:r>
      <w:r>
        <w:rPr>
          <w:spacing w:val="-5"/>
        </w:rPr>
        <w:t>Use</w:t>
      </w:r>
    </w:p>
    <w:p w14:paraId="394C82CA" w14:textId="77777777" w:rsidR="00E21BAD" w:rsidRDefault="00A41DA0">
      <w:pPr>
        <w:pStyle w:val="BodyText"/>
        <w:spacing w:before="139" w:line="360" w:lineRule="auto"/>
        <w:ind w:left="1713" w:right="2819"/>
      </w:pPr>
      <w:r>
        <w:t>Open</w:t>
      </w:r>
      <w:r>
        <w:rPr>
          <w:spacing w:val="-9"/>
        </w:rPr>
        <w:t xml:space="preserve"> </w:t>
      </w:r>
      <w:r>
        <w:t>the</w:t>
      </w:r>
      <w:r>
        <w:rPr>
          <w:spacing w:val="-8"/>
        </w:rPr>
        <w:t xml:space="preserve"> </w:t>
      </w:r>
      <w:r>
        <w:t>application</w:t>
      </w:r>
      <w:r>
        <w:rPr>
          <w:spacing w:val="-7"/>
        </w:rPr>
        <w:t xml:space="preserve"> </w:t>
      </w:r>
      <w:r>
        <w:t>in</w:t>
      </w:r>
      <w:r>
        <w:rPr>
          <w:spacing w:val="-9"/>
        </w:rPr>
        <w:t xml:space="preserve"> </w:t>
      </w:r>
      <w:r>
        <w:t>your</w:t>
      </w:r>
      <w:r>
        <w:rPr>
          <w:spacing w:val="-8"/>
        </w:rPr>
        <w:t xml:space="preserve"> </w:t>
      </w:r>
      <w:r>
        <w:t>browser</w:t>
      </w:r>
      <w:r>
        <w:rPr>
          <w:spacing w:val="-5"/>
        </w:rPr>
        <w:t xml:space="preserve"> </w:t>
      </w:r>
      <w:r>
        <w:t>or</w:t>
      </w:r>
      <w:r>
        <w:rPr>
          <w:spacing w:val="-10"/>
        </w:rPr>
        <w:t xml:space="preserve"> </w:t>
      </w:r>
      <w:r>
        <w:t>run</w:t>
      </w:r>
      <w:r>
        <w:rPr>
          <w:spacing w:val="-7"/>
        </w:rPr>
        <w:t xml:space="preserve"> </w:t>
      </w:r>
      <w:r>
        <w:t>the</w:t>
      </w:r>
      <w:r>
        <w:rPr>
          <w:spacing w:val="-8"/>
        </w:rPr>
        <w:t xml:space="preserve"> </w:t>
      </w:r>
      <w:r>
        <w:t>script</w:t>
      </w:r>
      <w:r>
        <w:rPr>
          <w:spacing w:val="-9"/>
        </w:rPr>
        <w:t xml:space="preserve"> </w:t>
      </w:r>
      <w:r>
        <w:t>(if</w:t>
      </w:r>
      <w:r>
        <w:rPr>
          <w:spacing w:val="-10"/>
        </w:rPr>
        <w:t xml:space="preserve"> </w:t>
      </w:r>
      <w:r>
        <w:t>local). Enter the required input values in the corresponding fields.</w:t>
      </w:r>
    </w:p>
    <w:p w14:paraId="47424C1C" w14:textId="77777777" w:rsidR="00E21BAD" w:rsidRDefault="00A41DA0">
      <w:pPr>
        <w:pStyle w:val="BodyText"/>
        <w:ind w:left="1713"/>
      </w:pPr>
      <w:r>
        <w:t>Click</w:t>
      </w:r>
      <w:r>
        <w:rPr>
          <w:spacing w:val="-4"/>
        </w:rPr>
        <w:t xml:space="preserve"> </w:t>
      </w:r>
      <w:r>
        <w:t>on</w:t>
      </w:r>
      <w:r>
        <w:rPr>
          <w:spacing w:val="-3"/>
        </w:rPr>
        <w:t xml:space="preserve"> </w:t>
      </w:r>
      <w:r>
        <w:t>the</w:t>
      </w:r>
      <w:r>
        <w:rPr>
          <w:spacing w:val="1"/>
        </w:rPr>
        <w:t xml:space="preserve"> </w:t>
      </w:r>
      <w:r>
        <w:t>submit</w:t>
      </w:r>
      <w:r>
        <w:rPr>
          <w:spacing w:val="-2"/>
        </w:rPr>
        <w:t xml:space="preserve"> </w:t>
      </w:r>
      <w:r>
        <w:t>button</w:t>
      </w:r>
      <w:r>
        <w:rPr>
          <w:spacing w:val="-3"/>
        </w:rPr>
        <w:t xml:space="preserve"> </w:t>
      </w:r>
      <w:r>
        <w:t xml:space="preserve">to </w:t>
      </w:r>
      <w:r>
        <w:rPr>
          <w:spacing w:val="-2"/>
        </w:rPr>
        <w:t>predict.</w:t>
      </w:r>
    </w:p>
    <w:p w14:paraId="556EA803" w14:textId="77777777" w:rsidR="00E21BAD" w:rsidRDefault="00A41DA0">
      <w:pPr>
        <w:pStyle w:val="BodyText"/>
        <w:spacing w:before="137"/>
        <w:ind w:left="1713"/>
      </w:pPr>
      <w:r>
        <w:t>The</w:t>
      </w:r>
      <w:r>
        <w:rPr>
          <w:spacing w:val="-8"/>
        </w:rPr>
        <w:t xml:space="preserve"> </w:t>
      </w:r>
      <w:r>
        <w:t>application</w:t>
      </w:r>
      <w:r>
        <w:rPr>
          <w:spacing w:val="-1"/>
        </w:rPr>
        <w:t xml:space="preserve"> </w:t>
      </w:r>
      <w:r>
        <w:t>will</w:t>
      </w:r>
      <w:r>
        <w:rPr>
          <w:spacing w:val="-4"/>
        </w:rPr>
        <w:t xml:space="preserve"> </w:t>
      </w:r>
      <w:r>
        <w:t>display</w:t>
      </w:r>
      <w:r>
        <w:rPr>
          <w:spacing w:val="-1"/>
        </w:rPr>
        <w:t xml:space="preserve"> </w:t>
      </w:r>
      <w:r>
        <w:t>your</w:t>
      </w:r>
      <w:r>
        <w:rPr>
          <w:spacing w:val="-1"/>
        </w:rPr>
        <w:t xml:space="preserve"> </w:t>
      </w:r>
      <w:r>
        <w:t>Admission</w:t>
      </w:r>
      <w:r>
        <w:rPr>
          <w:spacing w:val="-1"/>
        </w:rPr>
        <w:t xml:space="preserve"> </w:t>
      </w:r>
      <w:r>
        <w:t>Probability</w:t>
      </w:r>
      <w:r>
        <w:rPr>
          <w:spacing w:val="-5"/>
        </w:rPr>
        <w:t xml:space="preserve"> </w:t>
      </w:r>
      <w:r>
        <w:t>as</w:t>
      </w:r>
      <w:r>
        <w:rPr>
          <w:spacing w:val="-1"/>
        </w:rPr>
        <w:t xml:space="preserve"> </w:t>
      </w:r>
      <w:r>
        <w:t>a</w:t>
      </w:r>
      <w:r>
        <w:rPr>
          <w:spacing w:val="-2"/>
        </w:rPr>
        <w:t xml:space="preserve"> percentage.</w:t>
      </w:r>
    </w:p>
    <w:p w14:paraId="11304CC4" w14:textId="77777777" w:rsidR="00E21BAD" w:rsidRDefault="00A41DA0">
      <w:pPr>
        <w:pStyle w:val="Heading2"/>
        <w:spacing w:before="139"/>
      </w:pPr>
      <w:r>
        <w:t>Output</w:t>
      </w:r>
      <w:r>
        <w:rPr>
          <w:spacing w:val="-4"/>
        </w:rPr>
        <w:t xml:space="preserve"> </w:t>
      </w:r>
      <w:r>
        <w:rPr>
          <w:spacing w:val="-2"/>
        </w:rPr>
        <w:t>Explanation</w:t>
      </w:r>
    </w:p>
    <w:p w14:paraId="04FDAE3C" w14:textId="77777777" w:rsidR="00E21BAD" w:rsidRDefault="00A41DA0">
      <w:pPr>
        <w:pStyle w:val="BodyText"/>
        <w:spacing w:before="137"/>
        <w:ind w:left="1713"/>
      </w:pPr>
      <w:r>
        <w:t>Admission</w:t>
      </w:r>
      <w:r>
        <w:rPr>
          <w:spacing w:val="-7"/>
        </w:rPr>
        <w:t xml:space="preserve"> </w:t>
      </w:r>
      <w:r>
        <w:t>Chance:</w:t>
      </w:r>
      <w:r>
        <w:rPr>
          <w:spacing w:val="-3"/>
        </w:rPr>
        <w:t xml:space="preserve"> </w:t>
      </w:r>
      <w:r>
        <w:t>A</w:t>
      </w:r>
      <w:r>
        <w:rPr>
          <w:spacing w:val="-3"/>
        </w:rPr>
        <w:t xml:space="preserve"> </w:t>
      </w:r>
      <w:r>
        <w:t>percentage score</w:t>
      </w:r>
      <w:r>
        <w:rPr>
          <w:spacing w:val="-3"/>
        </w:rPr>
        <w:t xml:space="preserve"> </w:t>
      </w:r>
      <w:r>
        <w:t>indicating</w:t>
      </w:r>
      <w:r>
        <w:rPr>
          <w:spacing w:val="-1"/>
        </w:rPr>
        <w:t xml:space="preserve"> </w:t>
      </w:r>
      <w:r>
        <w:t>your</w:t>
      </w:r>
      <w:r>
        <w:rPr>
          <w:spacing w:val="-1"/>
        </w:rPr>
        <w:t xml:space="preserve"> </w:t>
      </w:r>
      <w:r>
        <w:t>likelihood</w:t>
      </w:r>
      <w:r>
        <w:rPr>
          <w:spacing w:val="-4"/>
        </w:rPr>
        <w:t xml:space="preserve"> </w:t>
      </w:r>
      <w:r>
        <w:t>of</w:t>
      </w:r>
      <w:r>
        <w:rPr>
          <w:spacing w:val="-2"/>
        </w:rPr>
        <w:t xml:space="preserve"> admission.</w:t>
      </w:r>
    </w:p>
    <w:p w14:paraId="1311DBA9" w14:textId="77777777" w:rsidR="00E21BAD" w:rsidRDefault="00A41DA0">
      <w:pPr>
        <w:pStyle w:val="Heading2"/>
        <w:spacing w:before="139"/>
      </w:pPr>
      <w:r>
        <w:t>Notes</w:t>
      </w:r>
      <w:r>
        <w:rPr>
          <w:spacing w:val="-2"/>
        </w:rPr>
        <w:t xml:space="preserve"> </w:t>
      </w:r>
      <w:r>
        <w:t>&amp;</w:t>
      </w:r>
      <w:r>
        <w:rPr>
          <w:spacing w:val="-2"/>
        </w:rPr>
        <w:t xml:space="preserve"> Limitations</w:t>
      </w:r>
    </w:p>
    <w:p w14:paraId="2F24AE26" w14:textId="77777777" w:rsidR="00E21BAD" w:rsidRDefault="00A41DA0">
      <w:pPr>
        <w:pStyle w:val="BodyText"/>
        <w:spacing w:before="137"/>
        <w:ind w:left="1713"/>
      </w:pPr>
      <w:r>
        <w:t>This</w:t>
      </w:r>
      <w:r>
        <w:rPr>
          <w:spacing w:val="-4"/>
        </w:rPr>
        <w:t xml:space="preserve"> </w:t>
      </w:r>
      <w:r>
        <w:t>is</w:t>
      </w:r>
      <w:r>
        <w:rPr>
          <w:spacing w:val="-1"/>
        </w:rPr>
        <w:t xml:space="preserve"> </w:t>
      </w:r>
      <w:r>
        <w:t>a</w:t>
      </w:r>
      <w:r>
        <w:rPr>
          <w:spacing w:val="-5"/>
        </w:rPr>
        <w:t xml:space="preserve"> </w:t>
      </w:r>
      <w:r>
        <w:t>predictive tool and</w:t>
      </w:r>
      <w:r>
        <w:rPr>
          <w:spacing w:val="-1"/>
        </w:rPr>
        <w:t xml:space="preserve"> </w:t>
      </w:r>
      <w:r>
        <w:t>not</w:t>
      </w:r>
      <w:r>
        <w:rPr>
          <w:spacing w:val="-3"/>
        </w:rPr>
        <w:t xml:space="preserve"> </w:t>
      </w:r>
      <w:r>
        <w:t>a</w:t>
      </w:r>
      <w:r>
        <w:rPr>
          <w:spacing w:val="-2"/>
        </w:rPr>
        <w:t xml:space="preserve"> </w:t>
      </w:r>
      <w:r>
        <w:t>guarantee of</w:t>
      </w:r>
      <w:r>
        <w:rPr>
          <w:spacing w:val="-1"/>
        </w:rPr>
        <w:t xml:space="preserve"> </w:t>
      </w:r>
      <w:r>
        <w:rPr>
          <w:spacing w:val="-2"/>
        </w:rPr>
        <w:t>admission.</w:t>
      </w:r>
    </w:p>
    <w:p w14:paraId="2D39B3C9" w14:textId="77777777" w:rsidR="00E21BAD" w:rsidRDefault="00A41DA0">
      <w:pPr>
        <w:pStyle w:val="BodyText"/>
        <w:spacing w:before="139"/>
        <w:ind w:left="1713"/>
      </w:pPr>
      <w:r>
        <w:t>The</w:t>
      </w:r>
      <w:r>
        <w:rPr>
          <w:spacing w:val="-10"/>
        </w:rPr>
        <w:t xml:space="preserve"> </w:t>
      </w:r>
      <w:r>
        <w:t>prediction</w:t>
      </w:r>
      <w:r>
        <w:rPr>
          <w:spacing w:val="-1"/>
        </w:rPr>
        <w:t xml:space="preserve"> </w:t>
      </w:r>
      <w:r>
        <w:t>is</w:t>
      </w:r>
      <w:r>
        <w:rPr>
          <w:spacing w:val="-1"/>
        </w:rPr>
        <w:t xml:space="preserve"> </w:t>
      </w:r>
      <w:r>
        <w:t>based</w:t>
      </w:r>
      <w:r>
        <w:rPr>
          <w:spacing w:val="-2"/>
        </w:rPr>
        <w:t xml:space="preserve"> </w:t>
      </w:r>
      <w:r>
        <w:t>on</w:t>
      </w:r>
      <w:r>
        <w:rPr>
          <w:spacing w:val="-1"/>
        </w:rPr>
        <w:t xml:space="preserve"> </w:t>
      </w:r>
      <w:r>
        <w:t>a</w:t>
      </w:r>
      <w:r>
        <w:rPr>
          <w:spacing w:val="-2"/>
        </w:rPr>
        <w:t xml:space="preserve"> </w:t>
      </w:r>
      <w:r>
        <w:t>trained</w:t>
      </w:r>
      <w:r>
        <w:rPr>
          <w:spacing w:val="-2"/>
        </w:rPr>
        <w:t xml:space="preserve"> </w:t>
      </w:r>
      <w:r>
        <w:t>model</w:t>
      </w:r>
      <w:r>
        <w:rPr>
          <w:spacing w:val="-1"/>
        </w:rPr>
        <w:t xml:space="preserve"> </w:t>
      </w:r>
      <w:r>
        <w:t>using</w:t>
      </w:r>
      <w:r>
        <w:rPr>
          <w:spacing w:val="-4"/>
        </w:rPr>
        <w:t xml:space="preserve"> </w:t>
      </w:r>
      <w:r>
        <w:t>historical</w:t>
      </w:r>
      <w:r>
        <w:rPr>
          <w:spacing w:val="-1"/>
        </w:rPr>
        <w:t xml:space="preserve"> </w:t>
      </w:r>
      <w:r>
        <w:rPr>
          <w:spacing w:val="-2"/>
        </w:rPr>
        <w:t>data.</w:t>
      </w:r>
    </w:p>
    <w:p w14:paraId="19B2E08B" w14:textId="77777777" w:rsidR="00E21BAD" w:rsidRDefault="00A41DA0">
      <w:pPr>
        <w:pStyle w:val="BodyText"/>
        <w:spacing w:before="137"/>
        <w:ind w:left="1713"/>
      </w:pPr>
      <w:r>
        <w:t>Always</w:t>
      </w:r>
      <w:r>
        <w:rPr>
          <w:spacing w:val="-5"/>
        </w:rPr>
        <w:t xml:space="preserve"> </w:t>
      </w:r>
      <w:r>
        <w:t>consult</w:t>
      </w:r>
      <w:r>
        <w:rPr>
          <w:spacing w:val="-5"/>
        </w:rPr>
        <w:t xml:space="preserve"> </w:t>
      </w:r>
      <w:r>
        <w:t>official university</w:t>
      </w:r>
      <w:r>
        <w:rPr>
          <w:spacing w:val="-6"/>
        </w:rPr>
        <w:t xml:space="preserve"> </w:t>
      </w:r>
      <w:r>
        <w:t>guidelines</w:t>
      </w:r>
      <w:r>
        <w:rPr>
          <w:spacing w:val="-3"/>
        </w:rPr>
        <w:t xml:space="preserve"> </w:t>
      </w:r>
      <w:r>
        <w:t>for</w:t>
      </w:r>
      <w:r>
        <w:rPr>
          <w:spacing w:val="-3"/>
        </w:rPr>
        <w:t xml:space="preserve"> </w:t>
      </w:r>
      <w:r>
        <w:t>actual</w:t>
      </w:r>
      <w:r>
        <w:rPr>
          <w:spacing w:val="-3"/>
        </w:rPr>
        <w:t xml:space="preserve"> </w:t>
      </w:r>
      <w:r>
        <w:t>admission</w:t>
      </w:r>
      <w:r>
        <w:rPr>
          <w:spacing w:val="-5"/>
        </w:rPr>
        <w:t xml:space="preserve"> </w:t>
      </w:r>
      <w:r>
        <w:rPr>
          <w:spacing w:val="-2"/>
        </w:rPr>
        <w:t>criteria.</w:t>
      </w:r>
    </w:p>
    <w:p w14:paraId="7E5CE2A6" w14:textId="77777777" w:rsidR="00E21BAD" w:rsidRDefault="00E21BAD">
      <w:pPr>
        <w:pStyle w:val="BodyText"/>
        <w:sectPr w:rsidR="00E21BAD">
          <w:pgSz w:w="11910" w:h="16840"/>
          <w:pgMar w:top="1340" w:right="425" w:bottom="880" w:left="425" w:header="0" w:footer="695" w:gutter="0"/>
          <w:pgBorders w:offsetFrom="page">
            <w:top w:val="single" w:sz="4" w:space="24" w:color="000000"/>
            <w:left w:val="single" w:sz="4" w:space="23" w:color="000000"/>
            <w:bottom w:val="single" w:sz="4" w:space="23" w:color="000000"/>
            <w:right w:val="single" w:sz="4" w:space="23" w:color="000000"/>
          </w:pgBorders>
          <w:cols w:space="720"/>
        </w:sectPr>
      </w:pPr>
    </w:p>
    <w:p w14:paraId="4C6FF650" w14:textId="77777777" w:rsidR="00E21BAD" w:rsidRDefault="00A41DA0">
      <w:pPr>
        <w:pStyle w:val="Heading1"/>
        <w:ind w:left="3328"/>
      </w:pPr>
      <w:r>
        <w:rPr>
          <w:spacing w:val="-2"/>
        </w:rPr>
        <w:lastRenderedPageBreak/>
        <w:t>LIMITATIONS</w:t>
      </w:r>
      <w:r>
        <w:rPr>
          <w:spacing w:val="-7"/>
        </w:rPr>
        <w:t xml:space="preserve"> </w:t>
      </w:r>
      <w:r>
        <w:rPr>
          <w:spacing w:val="-2"/>
        </w:rPr>
        <w:t>OF</w:t>
      </w:r>
      <w:r>
        <w:rPr>
          <w:spacing w:val="-9"/>
        </w:rPr>
        <w:t xml:space="preserve"> </w:t>
      </w:r>
      <w:r>
        <w:rPr>
          <w:spacing w:val="-2"/>
        </w:rPr>
        <w:t>PROPOSED</w:t>
      </w:r>
      <w:r>
        <w:rPr>
          <w:spacing w:val="-1"/>
        </w:rPr>
        <w:t xml:space="preserve"> </w:t>
      </w:r>
      <w:r>
        <w:rPr>
          <w:spacing w:val="-2"/>
        </w:rPr>
        <w:t>SYSTEM</w:t>
      </w:r>
    </w:p>
    <w:p w14:paraId="7E492636" w14:textId="77777777" w:rsidR="00E21BAD" w:rsidRDefault="00E21BAD">
      <w:pPr>
        <w:pStyle w:val="BodyText"/>
        <w:rPr>
          <w:b/>
          <w:sz w:val="28"/>
        </w:rPr>
      </w:pPr>
    </w:p>
    <w:p w14:paraId="574BECF0" w14:textId="77777777" w:rsidR="00E21BAD" w:rsidRDefault="00E21BAD">
      <w:pPr>
        <w:pStyle w:val="BodyText"/>
        <w:spacing w:before="17"/>
        <w:rPr>
          <w:b/>
          <w:sz w:val="28"/>
        </w:rPr>
      </w:pPr>
    </w:p>
    <w:p w14:paraId="16CD8ED4" w14:textId="77777777" w:rsidR="00E21BAD" w:rsidRDefault="00A41DA0">
      <w:pPr>
        <w:pStyle w:val="Heading2"/>
        <w:jc w:val="both"/>
      </w:pPr>
      <w:r>
        <w:t>Dependence</w:t>
      </w:r>
      <w:r>
        <w:rPr>
          <w:spacing w:val="-15"/>
        </w:rPr>
        <w:t xml:space="preserve"> </w:t>
      </w:r>
      <w:r>
        <w:t>on</w:t>
      </w:r>
      <w:r>
        <w:rPr>
          <w:spacing w:val="-11"/>
        </w:rPr>
        <w:t xml:space="preserve"> </w:t>
      </w:r>
      <w:r>
        <w:t>Historical</w:t>
      </w:r>
      <w:r>
        <w:rPr>
          <w:spacing w:val="-9"/>
        </w:rPr>
        <w:t xml:space="preserve"> </w:t>
      </w:r>
      <w:r>
        <w:rPr>
          <w:spacing w:val="-4"/>
        </w:rPr>
        <w:t>Data</w:t>
      </w:r>
    </w:p>
    <w:p w14:paraId="66ED141C" w14:textId="77777777" w:rsidR="00E21BAD" w:rsidRDefault="00A41DA0">
      <w:pPr>
        <w:pStyle w:val="BodyText"/>
        <w:spacing w:before="137" w:line="360" w:lineRule="auto"/>
        <w:ind w:left="1713" w:right="967"/>
        <w:jc w:val="both"/>
      </w:pPr>
      <w:r>
        <w:t xml:space="preserve">The system relies heavily on the quality and representativeness of the training dataset. If the dataset contains biases or does not reflect current admission trends, predictions may be inaccurate. </w:t>
      </w:r>
      <w:r>
        <w:t>Overrepresentation of candidates from specific regions or educational systems may skew the model's predictions.</w:t>
      </w:r>
    </w:p>
    <w:p w14:paraId="30295FBF" w14:textId="77777777" w:rsidR="00E21BAD" w:rsidRDefault="00E21BAD">
      <w:pPr>
        <w:pStyle w:val="BodyText"/>
        <w:spacing w:before="139"/>
      </w:pPr>
    </w:p>
    <w:p w14:paraId="3E4AF99B" w14:textId="77777777" w:rsidR="00E21BAD" w:rsidRDefault="00A41DA0">
      <w:pPr>
        <w:pStyle w:val="Heading2"/>
        <w:jc w:val="both"/>
      </w:pPr>
      <w:r>
        <w:t>Limited</w:t>
      </w:r>
      <w:r>
        <w:rPr>
          <w:spacing w:val="-9"/>
        </w:rPr>
        <w:t xml:space="preserve"> </w:t>
      </w:r>
      <w:r>
        <w:t>Scope</w:t>
      </w:r>
      <w:r>
        <w:rPr>
          <w:spacing w:val="-11"/>
        </w:rPr>
        <w:t xml:space="preserve"> </w:t>
      </w:r>
      <w:r>
        <w:t>of</w:t>
      </w:r>
      <w:r>
        <w:rPr>
          <w:spacing w:val="-7"/>
        </w:rPr>
        <w:t xml:space="preserve"> </w:t>
      </w:r>
      <w:r>
        <w:rPr>
          <w:spacing w:val="-2"/>
        </w:rPr>
        <w:t>Features</w:t>
      </w:r>
    </w:p>
    <w:p w14:paraId="5D567344" w14:textId="77777777" w:rsidR="00E21BAD" w:rsidRDefault="00A41DA0">
      <w:pPr>
        <w:pStyle w:val="BodyText"/>
        <w:spacing w:before="139" w:line="360" w:lineRule="auto"/>
        <w:ind w:left="1713" w:right="972"/>
        <w:jc w:val="both"/>
      </w:pPr>
      <w:r>
        <w:t>While the system considers important factors like GRE, TOEFL, CGPA, and others, it does not account for subjective or qualitative factors such as: Extracurricular achievements,</w:t>
      </w:r>
      <w:r>
        <w:rPr>
          <w:spacing w:val="-15"/>
        </w:rPr>
        <w:t xml:space="preserve"> </w:t>
      </w:r>
      <w:r>
        <w:t>personal</w:t>
      </w:r>
      <w:r>
        <w:rPr>
          <w:spacing w:val="-15"/>
        </w:rPr>
        <w:t xml:space="preserve"> </w:t>
      </w:r>
      <w:r>
        <w:t>statements,</w:t>
      </w:r>
      <w:r>
        <w:rPr>
          <w:spacing w:val="-15"/>
        </w:rPr>
        <w:t xml:space="preserve"> </w:t>
      </w:r>
      <w:r>
        <w:t>or</w:t>
      </w:r>
      <w:r>
        <w:rPr>
          <w:spacing w:val="-15"/>
        </w:rPr>
        <w:t xml:space="preserve"> </w:t>
      </w:r>
      <w:r>
        <w:t>recommendation</w:t>
      </w:r>
      <w:r>
        <w:rPr>
          <w:spacing w:val="-15"/>
        </w:rPr>
        <w:t xml:space="preserve"> </w:t>
      </w:r>
      <w:r>
        <w:t>letters.</w:t>
      </w:r>
      <w:r>
        <w:rPr>
          <w:spacing w:val="-15"/>
        </w:rPr>
        <w:t xml:space="preserve"> </w:t>
      </w:r>
      <w:r>
        <w:t>Institutional</w:t>
      </w:r>
      <w:r>
        <w:rPr>
          <w:spacing w:val="-15"/>
        </w:rPr>
        <w:t xml:space="preserve"> </w:t>
      </w:r>
      <w:r>
        <w:t>preferences, such as a focus on diversity or specific disciplines.</w:t>
      </w:r>
    </w:p>
    <w:p w14:paraId="5890EE3D" w14:textId="77777777" w:rsidR="00E21BAD" w:rsidRDefault="00E21BAD">
      <w:pPr>
        <w:pStyle w:val="BodyText"/>
        <w:spacing w:before="137"/>
      </w:pPr>
    </w:p>
    <w:p w14:paraId="4B1081A3" w14:textId="77777777" w:rsidR="00E21BAD" w:rsidRDefault="00A41DA0">
      <w:pPr>
        <w:pStyle w:val="Heading2"/>
        <w:jc w:val="both"/>
      </w:pPr>
      <w:r>
        <w:t>Potential</w:t>
      </w:r>
      <w:r>
        <w:rPr>
          <w:spacing w:val="-10"/>
        </w:rPr>
        <w:t xml:space="preserve"> </w:t>
      </w:r>
      <w:r>
        <w:t>for</w:t>
      </w:r>
      <w:r>
        <w:rPr>
          <w:spacing w:val="-8"/>
        </w:rPr>
        <w:t xml:space="preserve"> </w:t>
      </w:r>
      <w:r>
        <w:rPr>
          <w:spacing w:val="-2"/>
        </w:rPr>
        <w:t>Overfitting</w:t>
      </w:r>
    </w:p>
    <w:p w14:paraId="534A1E22" w14:textId="77777777" w:rsidR="00E21BAD" w:rsidRDefault="00A41DA0">
      <w:pPr>
        <w:pStyle w:val="BodyText"/>
        <w:spacing w:before="140" w:line="360" w:lineRule="auto"/>
        <w:ind w:left="1713" w:right="972"/>
        <w:jc w:val="both"/>
      </w:pPr>
      <w:r>
        <w:t>If</w:t>
      </w:r>
      <w:r>
        <w:rPr>
          <w:spacing w:val="-15"/>
        </w:rPr>
        <w:t xml:space="preserve"> </w:t>
      </w:r>
      <w:r>
        <w:t>the</w:t>
      </w:r>
      <w:r>
        <w:rPr>
          <w:spacing w:val="-15"/>
        </w:rPr>
        <w:t xml:space="preserve"> </w:t>
      </w:r>
      <w:r>
        <w:t>model</w:t>
      </w:r>
      <w:r>
        <w:rPr>
          <w:spacing w:val="-15"/>
        </w:rPr>
        <w:t xml:space="preserve"> </w:t>
      </w:r>
      <w:r>
        <w:t>is</w:t>
      </w:r>
      <w:r>
        <w:rPr>
          <w:spacing w:val="-15"/>
        </w:rPr>
        <w:t xml:space="preserve"> </w:t>
      </w:r>
      <w:r>
        <w:t>too</w:t>
      </w:r>
      <w:r>
        <w:rPr>
          <w:spacing w:val="-15"/>
        </w:rPr>
        <w:t xml:space="preserve"> </w:t>
      </w:r>
      <w:r>
        <w:t>complex</w:t>
      </w:r>
      <w:r>
        <w:rPr>
          <w:spacing w:val="-15"/>
        </w:rPr>
        <w:t xml:space="preserve"> </w:t>
      </w:r>
      <w:r>
        <w:t>or</w:t>
      </w:r>
      <w:r>
        <w:rPr>
          <w:spacing w:val="-15"/>
        </w:rPr>
        <w:t xml:space="preserve"> </w:t>
      </w:r>
      <w:r>
        <w:t>tuned</w:t>
      </w:r>
      <w:r>
        <w:rPr>
          <w:spacing w:val="-15"/>
        </w:rPr>
        <w:t xml:space="preserve"> </w:t>
      </w:r>
      <w:r>
        <w:t>excessively</w:t>
      </w:r>
      <w:r>
        <w:rPr>
          <w:spacing w:val="-15"/>
        </w:rPr>
        <w:t xml:space="preserve"> </w:t>
      </w:r>
      <w:r>
        <w:t>to</w:t>
      </w:r>
      <w:r>
        <w:rPr>
          <w:spacing w:val="-15"/>
        </w:rPr>
        <w:t xml:space="preserve"> </w:t>
      </w:r>
      <w:r>
        <w:t>the</w:t>
      </w:r>
      <w:r>
        <w:rPr>
          <w:spacing w:val="-13"/>
        </w:rPr>
        <w:t xml:space="preserve"> </w:t>
      </w:r>
      <w:r>
        <w:t>training</w:t>
      </w:r>
      <w:r>
        <w:rPr>
          <w:spacing w:val="-14"/>
        </w:rPr>
        <w:t xml:space="preserve"> </w:t>
      </w:r>
      <w:r>
        <w:t>data,</w:t>
      </w:r>
      <w:r>
        <w:rPr>
          <w:spacing w:val="-11"/>
        </w:rPr>
        <w:t xml:space="preserve"> </w:t>
      </w:r>
      <w:r>
        <w:t>it</w:t>
      </w:r>
      <w:r>
        <w:rPr>
          <w:spacing w:val="-15"/>
        </w:rPr>
        <w:t xml:space="preserve"> </w:t>
      </w:r>
      <w:r>
        <w:t>may</w:t>
      </w:r>
      <w:r>
        <w:rPr>
          <w:spacing w:val="-14"/>
        </w:rPr>
        <w:t xml:space="preserve"> </w:t>
      </w:r>
      <w:r>
        <w:t>perform</w:t>
      </w:r>
      <w:r>
        <w:rPr>
          <w:spacing w:val="-14"/>
        </w:rPr>
        <w:t xml:space="preserve"> </w:t>
      </w:r>
      <w:r>
        <w:t>well on historical data but poorly on new or unseen cases, limiting its generalizability.</w:t>
      </w:r>
    </w:p>
    <w:p w14:paraId="5D72E8F9" w14:textId="77777777" w:rsidR="00E21BAD" w:rsidRDefault="00A41DA0">
      <w:pPr>
        <w:pStyle w:val="BodyText"/>
        <w:ind w:left="1713"/>
        <w:jc w:val="both"/>
      </w:pPr>
      <w:r>
        <w:t>Lack</w:t>
      </w:r>
      <w:r>
        <w:rPr>
          <w:spacing w:val="-12"/>
        </w:rPr>
        <w:t xml:space="preserve"> </w:t>
      </w:r>
      <w:r>
        <w:t>of</w:t>
      </w:r>
      <w:r>
        <w:rPr>
          <w:spacing w:val="-6"/>
        </w:rPr>
        <w:t xml:space="preserve"> </w:t>
      </w:r>
      <w:r>
        <w:t>Contextual</w:t>
      </w:r>
      <w:r>
        <w:rPr>
          <w:spacing w:val="-6"/>
        </w:rPr>
        <w:t xml:space="preserve"> </w:t>
      </w:r>
      <w:r>
        <w:rPr>
          <w:spacing w:val="-2"/>
        </w:rPr>
        <w:t>Interpretation</w:t>
      </w:r>
    </w:p>
    <w:p w14:paraId="1C608482" w14:textId="77777777" w:rsidR="00E21BAD" w:rsidRDefault="00A41DA0">
      <w:pPr>
        <w:pStyle w:val="BodyText"/>
        <w:spacing w:before="136" w:line="360" w:lineRule="auto"/>
        <w:ind w:left="1713" w:right="966"/>
        <w:jc w:val="both"/>
      </w:pPr>
      <w:r>
        <w:t xml:space="preserve">The system provides probabilities for admission but lacks the ability to </w:t>
      </w:r>
      <w:r>
        <w:t>explain the broader context or rationale behind predictions. This can make it challenging for users to: Understand why they received a particular prediction.</w:t>
      </w:r>
    </w:p>
    <w:p w14:paraId="3DC81FDB" w14:textId="77777777" w:rsidR="00E21BAD" w:rsidRDefault="00A41DA0">
      <w:pPr>
        <w:pStyle w:val="BodyText"/>
        <w:spacing w:before="2" w:line="360" w:lineRule="auto"/>
        <w:ind w:left="1713" w:right="972"/>
        <w:jc w:val="both"/>
      </w:pPr>
      <w:r>
        <w:t xml:space="preserve">Identify actionable steps to improve their chances of admission beyond numerical </w:t>
      </w:r>
      <w:r>
        <w:rPr>
          <w:spacing w:val="-2"/>
        </w:rPr>
        <w:t>improvements.</w:t>
      </w:r>
    </w:p>
    <w:p w14:paraId="417AE9FA" w14:textId="77777777" w:rsidR="00E21BAD" w:rsidRDefault="00E21BAD">
      <w:pPr>
        <w:pStyle w:val="BodyText"/>
        <w:spacing w:before="136"/>
      </w:pPr>
    </w:p>
    <w:p w14:paraId="236EF85C" w14:textId="77777777" w:rsidR="00E21BAD" w:rsidRDefault="00A41DA0">
      <w:pPr>
        <w:pStyle w:val="Heading2"/>
        <w:spacing w:before="1"/>
      </w:pPr>
      <w:r>
        <w:t>Sensitivity</w:t>
      </w:r>
      <w:r>
        <w:rPr>
          <w:spacing w:val="-8"/>
        </w:rPr>
        <w:t xml:space="preserve"> </w:t>
      </w:r>
      <w:r>
        <w:t>to</w:t>
      </w:r>
      <w:r>
        <w:rPr>
          <w:spacing w:val="-11"/>
        </w:rPr>
        <w:t xml:space="preserve"> </w:t>
      </w:r>
      <w:r>
        <w:t>Input</w:t>
      </w:r>
      <w:r>
        <w:rPr>
          <w:spacing w:val="-11"/>
        </w:rPr>
        <w:t xml:space="preserve"> </w:t>
      </w:r>
      <w:r>
        <w:t>Data</w:t>
      </w:r>
      <w:r>
        <w:rPr>
          <w:spacing w:val="-7"/>
        </w:rPr>
        <w:t xml:space="preserve"> </w:t>
      </w:r>
      <w:r>
        <w:rPr>
          <w:spacing w:val="-2"/>
        </w:rPr>
        <w:t>Quality</w:t>
      </w:r>
    </w:p>
    <w:p w14:paraId="733AA168" w14:textId="77777777" w:rsidR="00E21BAD" w:rsidRDefault="00A41DA0">
      <w:pPr>
        <w:pStyle w:val="BodyText"/>
        <w:spacing w:before="139" w:line="360" w:lineRule="auto"/>
        <w:ind w:left="1713" w:right="1000"/>
      </w:pPr>
      <w:r>
        <w:t>Errors</w:t>
      </w:r>
      <w:r>
        <w:rPr>
          <w:spacing w:val="-2"/>
        </w:rPr>
        <w:t xml:space="preserve"> </w:t>
      </w:r>
      <w:r>
        <w:t>or</w:t>
      </w:r>
      <w:r>
        <w:rPr>
          <w:spacing w:val="-3"/>
        </w:rPr>
        <w:t xml:space="preserve"> </w:t>
      </w:r>
      <w:r>
        <w:t>inconsistencies</w:t>
      </w:r>
      <w:r>
        <w:rPr>
          <w:spacing w:val="-4"/>
        </w:rPr>
        <w:t xml:space="preserve"> </w:t>
      </w:r>
      <w:r>
        <w:t>in</w:t>
      </w:r>
      <w:r>
        <w:rPr>
          <w:spacing w:val="-4"/>
        </w:rPr>
        <w:t xml:space="preserve"> </w:t>
      </w:r>
      <w:r>
        <w:t>user-provided</w:t>
      </w:r>
      <w:r>
        <w:rPr>
          <w:spacing w:val="-4"/>
        </w:rPr>
        <w:t xml:space="preserve"> </w:t>
      </w:r>
      <w:r>
        <w:t>input</w:t>
      </w:r>
      <w:r>
        <w:rPr>
          <w:spacing w:val="-6"/>
        </w:rPr>
        <w:t xml:space="preserve"> </w:t>
      </w:r>
      <w:r>
        <w:t>data</w:t>
      </w:r>
      <w:r>
        <w:rPr>
          <w:spacing w:val="-3"/>
        </w:rPr>
        <w:t xml:space="preserve"> </w:t>
      </w:r>
      <w:r>
        <w:t>(e.g.,</w:t>
      </w:r>
      <w:r>
        <w:rPr>
          <w:spacing w:val="-4"/>
        </w:rPr>
        <w:t xml:space="preserve"> </w:t>
      </w:r>
      <w:r>
        <w:t>incorrect</w:t>
      </w:r>
      <w:r>
        <w:rPr>
          <w:spacing w:val="-2"/>
        </w:rPr>
        <w:t xml:space="preserve"> </w:t>
      </w:r>
      <w:r>
        <w:t>GRE</w:t>
      </w:r>
      <w:r>
        <w:rPr>
          <w:spacing w:val="-5"/>
        </w:rPr>
        <w:t xml:space="preserve"> </w:t>
      </w:r>
      <w:r>
        <w:t>or</w:t>
      </w:r>
      <w:r>
        <w:rPr>
          <w:spacing w:val="-5"/>
        </w:rPr>
        <w:t xml:space="preserve"> </w:t>
      </w:r>
      <w:r>
        <w:t>TOEFL scores) can significantly impact prediction accuracy. Additionally:</w:t>
      </w:r>
    </w:p>
    <w:p w14:paraId="2B4F17A1" w14:textId="77777777" w:rsidR="00E21BAD" w:rsidRDefault="00A41DA0">
      <w:pPr>
        <w:pStyle w:val="BodyText"/>
        <w:ind w:left="1713"/>
      </w:pPr>
      <w:r>
        <w:t>Missing</w:t>
      </w:r>
      <w:r>
        <w:rPr>
          <w:spacing w:val="-17"/>
        </w:rPr>
        <w:t xml:space="preserve"> </w:t>
      </w:r>
      <w:r>
        <w:t>or</w:t>
      </w:r>
      <w:r>
        <w:rPr>
          <w:spacing w:val="-9"/>
        </w:rPr>
        <w:t xml:space="preserve"> </w:t>
      </w:r>
      <w:r>
        <w:t>incomplete</w:t>
      </w:r>
      <w:r>
        <w:rPr>
          <w:spacing w:val="-7"/>
        </w:rPr>
        <w:t xml:space="preserve"> </w:t>
      </w:r>
      <w:r>
        <w:t>data</w:t>
      </w:r>
      <w:r>
        <w:rPr>
          <w:spacing w:val="-7"/>
        </w:rPr>
        <w:t xml:space="preserve"> </w:t>
      </w:r>
      <w:r>
        <w:t>may</w:t>
      </w:r>
      <w:r>
        <w:rPr>
          <w:spacing w:val="-9"/>
        </w:rPr>
        <w:t xml:space="preserve"> </w:t>
      </w:r>
      <w:r>
        <w:t>lead</w:t>
      </w:r>
      <w:r>
        <w:rPr>
          <w:spacing w:val="-4"/>
        </w:rPr>
        <w:t xml:space="preserve"> </w:t>
      </w:r>
      <w:r>
        <w:t>to</w:t>
      </w:r>
      <w:r>
        <w:rPr>
          <w:spacing w:val="-4"/>
        </w:rPr>
        <w:t xml:space="preserve"> </w:t>
      </w:r>
      <w:r>
        <w:t>unreliable</w:t>
      </w:r>
      <w:r>
        <w:rPr>
          <w:spacing w:val="-2"/>
        </w:rPr>
        <w:t xml:space="preserve"> predictions.</w:t>
      </w:r>
    </w:p>
    <w:p w14:paraId="144A5747" w14:textId="77777777" w:rsidR="00E21BAD" w:rsidRDefault="00E21BAD">
      <w:pPr>
        <w:pStyle w:val="BodyText"/>
        <w:sectPr w:rsidR="00E21BAD">
          <w:pgSz w:w="11910" w:h="16840"/>
          <w:pgMar w:top="1340" w:right="425" w:bottom="880" w:left="425" w:header="0" w:footer="695" w:gutter="0"/>
          <w:pgBorders w:offsetFrom="page">
            <w:top w:val="single" w:sz="4" w:space="24" w:color="000000"/>
            <w:left w:val="single" w:sz="4" w:space="23" w:color="000000"/>
            <w:bottom w:val="single" w:sz="4" w:space="23" w:color="000000"/>
            <w:right w:val="single" w:sz="4" w:space="23" w:color="000000"/>
          </w:pgBorders>
          <w:cols w:space="720"/>
        </w:sectPr>
      </w:pPr>
    </w:p>
    <w:p w14:paraId="030305D4" w14:textId="77777777" w:rsidR="00E21BAD" w:rsidRDefault="00A41DA0">
      <w:pPr>
        <w:pStyle w:val="Heading1"/>
        <w:ind w:left="3928"/>
      </w:pPr>
      <w:r>
        <w:rPr>
          <w:spacing w:val="-2"/>
        </w:rPr>
        <w:lastRenderedPageBreak/>
        <w:t>PROPOSED</w:t>
      </w:r>
      <w:r>
        <w:rPr>
          <w:spacing w:val="-7"/>
        </w:rPr>
        <w:t xml:space="preserve"> </w:t>
      </w:r>
      <w:r>
        <w:rPr>
          <w:spacing w:val="-2"/>
        </w:rPr>
        <w:t>ENHANCEMENTS</w:t>
      </w:r>
    </w:p>
    <w:p w14:paraId="260350FC" w14:textId="77777777" w:rsidR="00E21BAD" w:rsidRDefault="00E21BAD">
      <w:pPr>
        <w:pStyle w:val="BodyText"/>
        <w:rPr>
          <w:b/>
          <w:sz w:val="28"/>
        </w:rPr>
      </w:pPr>
    </w:p>
    <w:p w14:paraId="6846AB83" w14:textId="77777777" w:rsidR="00E21BAD" w:rsidRDefault="00E21BAD">
      <w:pPr>
        <w:pStyle w:val="BodyText"/>
        <w:spacing w:before="17"/>
        <w:rPr>
          <w:b/>
          <w:sz w:val="28"/>
        </w:rPr>
      </w:pPr>
    </w:p>
    <w:p w14:paraId="7A2EBADF" w14:textId="77777777" w:rsidR="00E21BAD" w:rsidRDefault="00A41DA0">
      <w:pPr>
        <w:pStyle w:val="BodyText"/>
        <w:spacing w:line="360" w:lineRule="auto"/>
        <w:ind w:left="1713" w:right="968"/>
        <w:jc w:val="both"/>
      </w:pPr>
      <w:r>
        <w:t xml:space="preserve">The prediction system for university admissions using GRE and TOEFL scores can be expanded and enhanced in numerous ways to increase its utility, accuracy, and user- friendliness. The following points outline potential future developments and </w:t>
      </w:r>
      <w:r>
        <w:rPr>
          <w:spacing w:val="-2"/>
        </w:rPr>
        <w:t>enhancements:</w:t>
      </w:r>
    </w:p>
    <w:p w14:paraId="6DC3E7A2" w14:textId="77777777" w:rsidR="00E21BAD" w:rsidRDefault="00E21BAD">
      <w:pPr>
        <w:pStyle w:val="BodyText"/>
        <w:spacing w:before="137"/>
      </w:pPr>
    </w:p>
    <w:p w14:paraId="0F9A1DFA" w14:textId="77777777" w:rsidR="00E21BAD" w:rsidRDefault="00A41DA0">
      <w:pPr>
        <w:pStyle w:val="Heading2"/>
      </w:pPr>
      <w:r>
        <w:t>Advanced</w:t>
      </w:r>
      <w:r>
        <w:rPr>
          <w:spacing w:val="-12"/>
        </w:rPr>
        <w:t xml:space="preserve"> </w:t>
      </w:r>
      <w:r>
        <w:t>Machine</w:t>
      </w:r>
      <w:r>
        <w:rPr>
          <w:spacing w:val="-11"/>
        </w:rPr>
        <w:t xml:space="preserve"> </w:t>
      </w:r>
      <w:r>
        <w:t>Learning</w:t>
      </w:r>
      <w:r>
        <w:rPr>
          <w:spacing w:val="-12"/>
        </w:rPr>
        <w:t xml:space="preserve"> </w:t>
      </w:r>
      <w:r>
        <w:rPr>
          <w:spacing w:val="-2"/>
        </w:rPr>
        <w:t>Techniques:</w:t>
      </w:r>
    </w:p>
    <w:p w14:paraId="267CB77E" w14:textId="77777777" w:rsidR="00E21BAD" w:rsidRDefault="00A41DA0">
      <w:pPr>
        <w:pStyle w:val="BodyText"/>
        <w:spacing w:before="139" w:line="360" w:lineRule="auto"/>
        <w:ind w:left="1713" w:right="1000"/>
      </w:pPr>
      <w:r>
        <w:t>Deep</w:t>
      </w:r>
      <w:r>
        <w:rPr>
          <w:spacing w:val="-14"/>
        </w:rPr>
        <w:t xml:space="preserve"> </w:t>
      </w:r>
      <w:r>
        <w:t>Learning</w:t>
      </w:r>
      <w:r>
        <w:rPr>
          <w:spacing w:val="-14"/>
        </w:rPr>
        <w:t xml:space="preserve"> </w:t>
      </w:r>
      <w:r>
        <w:t>Models:</w:t>
      </w:r>
      <w:r>
        <w:rPr>
          <w:spacing w:val="-12"/>
        </w:rPr>
        <w:t xml:space="preserve"> </w:t>
      </w:r>
      <w:r>
        <w:t>Implement</w:t>
      </w:r>
      <w:r>
        <w:rPr>
          <w:spacing w:val="-14"/>
        </w:rPr>
        <w:t xml:space="preserve"> </w:t>
      </w:r>
      <w:r>
        <w:t>deep</w:t>
      </w:r>
      <w:r>
        <w:rPr>
          <w:spacing w:val="-12"/>
        </w:rPr>
        <w:t xml:space="preserve"> </w:t>
      </w:r>
      <w:r>
        <w:t>learning</w:t>
      </w:r>
      <w:r>
        <w:rPr>
          <w:spacing w:val="-13"/>
        </w:rPr>
        <w:t xml:space="preserve"> </w:t>
      </w:r>
      <w:r>
        <w:t>techniques</w:t>
      </w:r>
      <w:r>
        <w:rPr>
          <w:spacing w:val="-12"/>
        </w:rPr>
        <w:t xml:space="preserve"> </w:t>
      </w:r>
      <w:r>
        <w:t>such</w:t>
      </w:r>
      <w:r>
        <w:rPr>
          <w:spacing w:val="-14"/>
        </w:rPr>
        <w:t xml:space="preserve"> </w:t>
      </w:r>
      <w:r>
        <w:t>as</w:t>
      </w:r>
      <w:r>
        <w:rPr>
          <w:spacing w:val="-10"/>
        </w:rPr>
        <w:t xml:space="preserve"> </w:t>
      </w:r>
      <w:r>
        <w:t>neural</w:t>
      </w:r>
      <w:r>
        <w:rPr>
          <w:spacing w:val="-10"/>
        </w:rPr>
        <w:t xml:space="preserve"> </w:t>
      </w:r>
      <w:r>
        <w:t>networks</w:t>
      </w:r>
      <w:r>
        <w:rPr>
          <w:spacing w:val="-14"/>
        </w:rPr>
        <w:t xml:space="preserve"> </w:t>
      </w:r>
      <w:r>
        <w:t>to capture complex relationships in the data.</w:t>
      </w:r>
    </w:p>
    <w:p w14:paraId="1998350B" w14:textId="77777777" w:rsidR="00E21BAD" w:rsidRDefault="00A41DA0">
      <w:pPr>
        <w:pStyle w:val="BodyText"/>
        <w:spacing w:before="3" w:line="360" w:lineRule="auto"/>
        <w:ind w:left="1713" w:right="1000"/>
      </w:pPr>
      <w:r>
        <w:t>Ensemble</w:t>
      </w:r>
      <w:r>
        <w:rPr>
          <w:spacing w:val="-5"/>
        </w:rPr>
        <w:t xml:space="preserve"> </w:t>
      </w:r>
      <w:r>
        <w:t>Methods:</w:t>
      </w:r>
      <w:r>
        <w:rPr>
          <w:spacing w:val="-4"/>
        </w:rPr>
        <w:t xml:space="preserve"> </w:t>
      </w:r>
      <w:r>
        <w:t>Use</w:t>
      </w:r>
      <w:r>
        <w:rPr>
          <w:spacing w:val="-5"/>
        </w:rPr>
        <w:t xml:space="preserve"> </w:t>
      </w:r>
      <w:r>
        <w:t>ensemble</w:t>
      </w:r>
      <w:r>
        <w:rPr>
          <w:spacing w:val="-3"/>
        </w:rPr>
        <w:t xml:space="preserve"> </w:t>
      </w:r>
      <w:r>
        <w:t>methods</w:t>
      </w:r>
      <w:r>
        <w:rPr>
          <w:spacing w:val="-4"/>
        </w:rPr>
        <w:t xml:space="preserve"> </w:t>
      </w:r>
      <w:r>
        <w:t>like</w:t>
      </w:r>
      <w:r>
        <w:rPr>
          <w:spacing w:val="-5"/>
        </w:rPr>
        <w:t xml:space="preserve"> </w:t>
      </w:r>
      <w:r>
        <w:t>Random</w:t>
      </w:r>
      <w:r>
        <w:rPr>
          <w:spacing w:val="-4"/>
        </w:rPr>
        <w:t xml:space="preserve"> </w:t>
      </w:r>
      <w:r>
        <w:t>Forests,</w:t>
      </w:r>
      <w:r>
        <w:rPr>
          <w:spacing w:val="-4"/>
        </w:rPr>
        <w:t xml:space="preserve"> </w:t>
      </w:r>
      <w:r>
        <w:t>Gradient</w:t>
      </w:r>
      <w:r>
        <w:rPr>
          <w:spacing w:val="-2"/>
        </w:rPr>
        <w:t xml:space="preserve"> </w:t>
      </w:r>
      <w:r>
        <w:t>Boosting Machines (GBM), or XGBoost to enhance prediction accuracy.</w:t>
      </w:r>
    </w:p>
    <w:p w14:paraId="7F37996B" w14:textId="77777777" w:rsidR="00E21BAD" w:rsidRDefault="00E21BAD">
      <w:pPr>
        <w:pStyle w:val="BodyText"/>
        <w:spacing w:before="136"/>
      </w:pPr>
    </w:p>
    <w:p w14:paraId="1305A771" w14:textId="77777777" w:rsidR="00E21BAD" w:rsidRDefault="00A41DA0">
      <w:pPr>
        <w:pStyle w:val="BodyText"/>
        <w:spacing w:line="360" w:lineRule="auto"/>
        <w:ind w:left="1713" w:right="967"/>
        <w:jc w:val="both"/>
      </w:pPr>
      <w:r>
        <w:rPr>
          <w:b/>
        </w:rPr>
        <w:t>Personalized</w:t>
      </w:r>
      <w:r>
        <w:rPr>
          <w:b/>
          <w:spacing w:val="-14"/>
        </w:rPr>
        <w:t xml:space="preserve"> </w:t>
      </w:r>
      <w:r>
        <w:rPr>
          <w:b/>
        </w:rPr>
        <w:t>Recommendations</w:t>
      </w:r>
      <w:r>
        <w:t>:</w:t>
      </w:r>
      <w:r>
        <w:rPr>
          <w:spacing w:val="-14"/>
        </w:rPr>
        <w:t xml:space="preserve"> </w:t>
      </w:r>
      <w:r>
        <w:t>University</w:t>
      </w:r>
      <w:r>
        <w:rPr>
          <w:spacing w:val="-10"/>
        </w:rPr>
        <w:t xml:space="preserve"> </w:t>
      </w:r>
      <w:r>
        <w:t>and</w:t>
      </w:r>
      <w:r>
        <w:rPr>
          <w:spacing w:val="-14"/>
        </w:rPr>
        <w:t xml:space="preserve"> </w:t>
      </w:r>
      <w:r>
        <w:t>Program</w:t>
      </w:r>
      <w:r>
        <w:rPr>
          <w:spacing w:val="-12"/>
        </w:rPr>
        <w:t xml:space="preserve"> </w:t>
      </w:r>
      <w:r>
        <w:t>Recommendations:</w:t>
      </w:r>
      <w:r>
        <w:rPr>
          <w:spacing w:val="-12"/>
        </w:rPr>
        <w:t xml:space="preserve"> </w:t>
      </w:r>
      <w:r>
        <w:t xml:space="preserve">Provide personalized </w:t>
      </w:r>
      <w:r>
        <w:t>recommendations for universities and programs based on the applicant’s profile and historical admission data. Improvement Suggestions: Offer actionable advice to applicants on how to improve the chances of admission, such as retaking exams or enhancing specific skills.</w:t>
      </w:r>
    </w:p>
    <w:p w14:paraId="5AF56068" w14:textId="77777777" w:rsidR="00E21BAD" w:rsidRDefault="00A41DA0">
      <w:pPr>
        <w:pStyle w:val="BodyText"/>
        <w:spacing w:line="360" w:lineRule="auto"/>
        <w:ind w:left="1713" w:right="972"/>
        <w:jc w:val="both"/>
      </w:pPr>
      <w:r>
        <w:t>Integration with Other Systems: Educational Platforms: Integrate with educational platforms</w:t>
      </w:r>
      <w:r>
        <w:rPr>
          <w:spacing w:val="-15"/>
        </w:rPr>
        <w:t xml:space="preserve"> </w:t>
      </w:r>
      <w:r>
        <w:t>like</w:t>
      </w:r>
      <w:r>
        <w:rPr>
          <w:spacing w:val="-15"/>
        </w:rPr>
        <w:t xml:space="preserve"> </w:t>
      </w:r>
      <w:r>
        <w:t>Coursera,</w:t>
      </w:r>
      <w:r>
        <w:rPr>
          <w:spacing w:val="-15"/>
        </w:rPr>
        <w:t xml:space="preserve"> </w:t>
      </w:r>
      <w:r>
        <w:t>edX,</w:t>
      </w:r>
      <w:r>
        <w:rPr>
          <w:spacing w:val="-13"/>
        </w:rPr>
        <w:t xml:space="preserve"> </w:t>
      </w:r>
      <w:r>
        <w:t>and</w:t>
      </w:r>
      <w:r>
        <w:rPr>
          <w:spacing w:val="-15"/>
        </w:rPr>
        <w:t xml:space="preserve"> </w:t>
      </w:r>
      <w:r>
        <w:t>LinkedIn</w:t>
      </w:r>
      <w:r>
        <w:rPr>
          <w:spacing w:val="-12"/>
        </w:rPr>
        <w:t xml:space="preserve"> </w:t>
      </w:r>
      <w:r>
        <w:t>Learning</w:t>
      </w:r>
      <w:r>
        <w:rPr>
          <w:spacing w:val="-12"/>
        </w:rPr>
        <w:t xml:space="preserve"> </w:t>
      </w:r>
      <w:r>
        <w:t>to</w:t>
      </w:r>
      <w:r>
        <w:rPr>
          <w:spacing w:val="-15"/>
        </w:rPr>
        <w:t xml:space="preserve"> </w:t>
      </w:r>
      <w:r>
        <w:t>consider</w:t>
      </w:r>
      <w:r>
        <w:rPr>
          <w:spacing w:val="-12"/>
        </w:rPr>
        <w:t xml:space="preserve"> </w:t>
      </w:r>
      <w:r>
        <w:t>completed</w:t>
      </w:r>
      <w:r>
        <w:rPr>
          <w:spacing w:val="-14"/>
        </w:rPr>
        <w:t xml:space="preserve"> </w:t>
      </w:r>
      <w:r>
        <w:t>courses</w:t>
      </w:r>
      <w:r>
        <w:rPr>
          <w:spacing w:val="-14"/>
        </w:rPr>
        <w:t xml:space="preserve"> </w:t>
      </w:r>
      <w:r>
        <w:t>and certifications.</w:t>
      </w:r>
      <w:r>
        <w:rPr>
          <w:spacing w:val="-15"/>
        </w:rPr>
        <w:t xml:space="preserve"> </w:t>
      </w:r>
      <w:r>
        <w:t>Application</w:t>
      </w:r>
      <w:r>
        <w:rPr>
          <w:spacing w:val="-15"/>
        </w:rPr>
        <w:t xml:space="preserve"> </w:t>
      </w:r>
      <w:r>
        <w:t>Portals:</w:t>
      </w:r>
      <w:r>
        <w:rPr>
          <w:spacing w:val="-15"/>
        </w:rPr>
        <w:t xml:space="preserve"> </w:t>
      </w:r>
      <w:r>
        <w:t>Link</w:t>
      </w:r>
      <w:r>
        <w:rPr>
          <w:spacing w:val="-15"/>
        </w:rPr>
        <w:t xml:space="preserve"> </w:t>
      </w:r>
      <w:r>
        <w:t>with</w:t>
      </w:r>
      <w:r>
        <w:rPr>
          <w:spacing w:val="-13"/>
        </w:rPr>
        <w:t xml:space="preserve"> </w:t>
      </w:r>
      <w:r>
        <w:t>university</w:t>
      </w:r>
      <w:r>
        <w:rPr>
          <w:spacing w:val="-15"/>
        </w:rPr>
        <w:t xml:space="preserve"> </w:t>
      </w:r>
      <w:r>
        <w:t>application</w:t>
      </w:r>
      <w:r>
        <w:rPr>
          <w:spacing w:val="-14"/>
        </w:rPr>
        <w:t xml:space="preserve"> </w:t>
      </w:r>
      <w:r>
        <w:t>portals</w:t>
      </w:r>
      <w:r>
        <w:rPr>
          <w:spacing w:val="-14"/>
        </w:rPr>
        <w:t xml:space="preserve"> </w:t>
      </w:r>
      <w:r>
        <w:t>to</w:t>
      </w:r>
      <w:r>
        <w:rPr>
          <w:spacing w:val="-15"/>
        </w:rPr>
        <w:t xml:space="preserve"> </w:t>
      </w:r>
      <w:r>
        <w:t xml:space="preserve">streamline the application process and provide seamless submission of predictions and </w:t>
      </w:r>
      <w:r>
        <w:rPr>
          <w:spacing w:val="-2"/>
        </w:rPr>
        <w:t>recommendations.</w:t>
      </w:r>
    </w:p>
    <w:p w14:paraId="12806521" w14:textId="77777777" w:rsidR="00E21BAD" w:rsidRDefault="00E21BAD">
      <w:pPr>
        <w:pStyle w:val="BodyText"/>
        <w:spacing w:before="137"/>
      </w:pPr>
    </w:p>
    <w:p w14:paraId="62B45351" w14:textId="77777777" w:rsidR="00E21BAD" w:rsidRDefault="00A41DA0">
      <w:pPr>
        <w:spacing w:before="1" w:line="360" w:lineRule="auto"/>
        <w:ind w:left="1713" w:right="969"/>
        <w:jc w:val="both"/>
        <w:rPr>
          <w:sz w:val="24"/>
        </w:rPr>
      </w:pPr>
      <w:r>
        <w:rPr>
          <w:b/>
          <w:sz w:val="24"/>
        </w:rPr>
        <w:t xml:space="preserve">Scalability and Performance Enhancements: </w:t>
      </w:r>
      <w:r>
        <w:rPr>
          <w:sz w:val="24"/>
        </w:rPr>
        <w:t>Cloud Scalability: Utilize cloud infrastructure to</w:t>
      </w:r>
    </w:p>
    <w:p w14:paraId="3AED2A56" w14:textId="77777777" w:rsidR="00E21BAD" w:rsidRDefault="00A41DA0">
      <w:pPr>
        <w:pStyle w:val="BodyText"/>
        <w:spacing w:before="2" w:line="360" w:lineRule="auto"/>
        <w:ind w:left="1713" w:right="969"/>
        <w:jc w:val="both"/>
      </w:pPr>
      <w:r>
        <w:t xml:space="preserve">handle increased user load and large-scale data processes. Real-Time Predictions: Implement real- time prediction capabilities to provide immediate feedback to </w:t>
      </w:r>
      <w:r>
        <w:rPr>
          <w:spacing w:val="-2"/>
        </w:rPr>
        <w:t>applicants.</w:t>
      </w:r>
    </w:p>
    <w:p w14:paraId="377DEBE7" w14:textId="77777777" w:rsidR="00E21BAD" w:rsidRDefault="00E21BAD">
      <w:pPr>
        <w:pStyle w:val="BodyText"/>
        <w:spacing w:before="136"/>
      </w:pPr>
    </w:p>
    <w:p w14:paraId="74CFBB68" w14:textId="77777777" w:rsidR="00E21BAD" w:rsidRDefault="00A41DA0">
      <w:pPr>
        <w:pStyle w:val="BodyText"/>
        <w:spacing w:line="360" w:lineRule="auto"/>
        <w:ind w:left="1713" w:right="967"/>
        <w:jc w:val="both"/>
      </w:pPr>
      <w:r>
        <w:rPr>
          <w:b/>
        </w:rPr>
        <w:t xml:space="preserve">Security and Compliance: </w:t>
      </w:r>
      <w:r>
        <w:t>Data Privacy: Enhance data privacy measures to comply with regulations like GDPR and CCPA. Secure Authentication: Implement advanced authentication</w:t>
      </w:r>
      <w:r>
        <w:rPr>
          <w:spacing w:val="-9"/>
        </w:rPr>
        <w:t xml:space="preserve"> </w:t>
      </w:r>
      <w:r>
        <w:t>mechanisms</w:t>
      </w:r>
      <w:r>
        <w:rPr>
          <w:spacing w:val="-6"/>
        </w:rPr>
        <w:t xml:space="preserve"> </w:t>
      </w:r>
      <w:r>
        <w:t>like</w:t>
      </w:r>
      <w:r>
        <w:rPr>
          <w:spacing w:val="-5"/>
        </w:rPr>
        <w:t xml:space="preserve"> </w:t>
      </w:r>
      <w:r>
        <w:t>biometric</w:t>
      </w:r>
      <w:r>
        <w:rPr>
          <w:spacing w:val="-5"/>
        </w:rPr>
        <w:t xml:space="preserve"> </w:t>
      </w:r>
      <w:r>
        <w:t>authentication</w:t>
      </w:r>
      <w:r>
        <w:rPr>
          <w:spacing w:val="-2"/>
        </w:rPr>
        <w:t xml:space="preserve"> </w:t>
      </w:r>
      <w:r>
        <w:t>or</w:t>
      </w:r>
      <w:r>
        <w:rPr>
          <w:spacing w:val="-5"/>
        </w:rPr>
        <w:t xml:space="preserve"> </w:t>
      </w:r>
      <w:r>
        <w:t>multi-factor</w:t>
      </w:r>
      <w:r>
        <w:rPr>
          <w:spacing w:val="-1"/>
        </w:rPr>
        <w:t xml:space="preserve"> </w:t>
      </w:r>
      <w:r>
        <w:t>authentication.</w:t>
      </w:r>
    </w:p>
    <w:p w14:paraId="6055715A" w14:textId="77777777" w:rsidR="00E21BAD" w:rsidRDefault="00E21BAD">
      <w:pPr>
        <w:pStyle w:val="BodyText"/>
        <w:spacing w:line="360" w:lineRule="auto"/>
        <w:jc w:val="both"/>
        <w:sectPr w:rsidR="00E21BAD">
          <w:pgSz w:w="11910" w:h="16840"/>
          <w:pgMar w:top="1340" w:right="425" w:bottom="880" w:left="425" w:header="0" w:footer="695" w:gutter="0"/>
          <w:pgBorders w:offsetFrom="page">
            <w:top w:val="single" w:sz="4" w:space="24" w:color="000000"/>
            <w:left w:val="single" w:sz="4" w:space="23" w:color="000000"/>
            <w:bottom w:val="single" w:sz="4" w:space="23" w:color="000000"/>
            <w:right w:val="single" w:sz="4" w:space="23" w:color="000000"/>
          </w:pgBorders>
          <w:cols w:space="720"/>
        </w:sectPr>
      </w:pPr>
    </w:p>
    <w:p w14:paraId="48EA6B2D" w14:textId="77777777" w:rsidR="00E21BAD" w:rsidRDefault="00A41DA0">
      <w:pPr>
        <w:pStyle w:val="Heading1"/>
        <w:ind w:left="1699" w:right="934"/>
        <w:jc w:val="center"/>
      </w:pPr>
      <w:r>
        <w:rPr>
          <w:spacing w:val="-2"/>
        </w:rPr>
        <w:lastRenderedPageBreak/>
        <w:t>CONCLUSION</w:t>
      </w:r>
    </w:p>
    <w:p w14:paraId="641E8340" w14:textId="77777777" w:rsidR="00E21BAD" w:rsidRDefault="00E21BAD">
      <w:pPr>
        <w:pStyle w:val="BodyText"/>
        <w:rPr>
          <w:b/>
          <w:sz w:val="28"/>
        </w:rPr>
      </w:pPr>
    </w:p>
    <w:p w14:paraId="019E094B" w14:textId="77777777" w:rsidR="00E21BAD" w:rsidRDefault="00E21BAD">
      <w:pPr>
        <w:pStyle w:val="BodyText"/>
        <w:spacing w:before="17"/>
        <w:rPr>
          <w:b/>
          <w:sz w:val="28"/>
        </w:rPr>
      </w:pPr>
    </w:p>
    <w:p w14:paraId="26D729F6" w14:textId="77777777" w:rsidR="00E21BAD" w:rsidRDefault="00A41DA0">
      <w:pPr>
        <w:pStyle w:val="BodyText"/>
        <w:spacing w:line="360" w:lineRule="auto"/>
        <w:ind w:left="1713" w:right="1000"/>
      </w:pPr>
      <w:r>
        <w:t>The proposed university admissions prediction system represents a significant step forward in leveraging machine learning to enhance the efficiency, accuracy, and fairness</w:t>
      </w:r>
      <w:r>
        <w:rPr>
          <w:spacing w:val="-1"/>
        </w:rPr>
        <w:t xml:space="preserve"> </w:t>
      </w:r>
      <w:r>
        <w:t>of</w:t>
      </w:r>
      <w:r>
        <w:rPr>
          <w:spacing w:val="-2"/>
        </w:rPr>
        <w:t xml:space="preserve"> </w:t>
      </w:r>
      <w:r>
        <w:t>the</w:t>
      </w:r>
      <w:r>
        <w:rPr>
          <w:spacing w:val="-2"/>
        </w:rPr>
        <w:t xml:space="preserve"> </w:t>
      </w:r>
      <w:r>
        <w:t>admissions</w:t>
      </w:r>
      <w:r>
        <w:rPr>
          <w:spacing w:val="-1"/>
        </w:rPr>
        <w:t xml:space="preserve"> </w:t>
      </w:r>
      <w:r>
        <w:t>process.</w:t>
      </w:r>
      <w:r>
        <w:rPr>
          <w:spacing w:val="-1"/>
        </w:rPr>
        <w:t xml:space="preserve"> </w:t>
      </w:r>
      <w:r>
        <w:t>By</w:t>
      </w:r>
      <w:r>
        <w:rPr>
          <w:spacing w:val="-1"/>
        </w:rPr>
        <w:t xml:space="preserve"> </w:t>
      </w:r>
      <w:r>
        <w:t>utilizing</w:t>
      </w:r>
      <w:r>
        <w:rPr>
          <w:spacing w:val="-1"/>
        </w:rPr>
        <w:t xml:space="preserve"> </w:t>
      </w:r>
      <w:r>
        <w:t>key</w:t>
      </w:r>
      <w:r>
        <w:rPr>
          <w:spacing w:val="-1"/>
        </w:rPr>
        <w:t xml:space="preserve"> </w:t>
      </w:r>
      <w:r>
        <w:t>applicant attributes</w:t>
      </w:r>
      <w:r>
        <w:rPr>
          <w:spacing w:val="-1"/>
        </w:rPr>
        <w:t xml:space="preserve"> </w:t>
      </w:r>
      <w:r>
        <w:t>such</w:t>
      </w:r>
      <w:r>
        <w:rPr>
          <w:spacing w:val="-1"/>
        </w:rPr>
        <w:t xml:space="preserve"> </w:t>
      </w:r>
      <w:r>
        <w:t>as</w:t>
      </w:r>
      <w:r>
        <w:rPr>
          <w:spacing w:val="-1"/>
        </w:rPr>
        <w:t xml:space="preserve"> </w:t>
      </w:r>
      <w:r>
        <w:t>GRE and TOEFL scores, CGPA, and other factors, the system provides data-driven predictions</w:t>
      </w:r>
      <w:r>
        <w:rPr>
          <w:spacing w:val="-9"/>
        </w:rPr>
        <w:t xml:space="preserve"> </w:t>
      </w:r>
      <w:r>
        <w:t>that</w:t>
      </w:r>
      <w:r>
        <w:rPr>
          <w:spacing w:val="-9"/>
        </w:rPr>
        <w:t xml:space="preserve"> </w:t>
      </w:r>
      <w:r>
        <w:t>can</w:t>
      </w:r>
      <w:r>
        <w:rPr>
          <w:spacing w:val="-7"/>
        </w:rPr>
        <w:t xml:space="preserve"> </w:t>
      </w:r>
      <w:r>
        <w:t>support</w:t>
      </w:r>
      <w:r>
        <w:rPr>
          <w:spacing w:val="-11"/>
        </w:rPr>
        <w:t xml:space="preserve"> </w:t>
      </w:r>
      <w:r>
        <w:t>applicants,</w:t>
      </w:r>
      <w:r>
        <w:rPr>
          <w:spacing w:val="-7"/>
        </w:rPr>
        <w:t xml:space="preserve"> </w:t>
      </w:r>
      <w:r>
        <w:t>admissions</w:t>
      </w:r>
      <w:r>
        <w:rPr>
          <w:spacing w:val="-11"/>
        </w:rPr>
        <w:t xml:space="preserve"> </w:t>
      </w:r>
      <w:r>
        <w:t>officers,</w:t>
      </w:r>
      <w:r>
        <w:rPr>
          <w:spacing w:val="-7"/>
        </w:rPr>
        <w:t xml:space="preserve"> </w:t>
      </w:r>
      <w:r>
        <w:t>and</w:t>
      </w:r>
      <w:r>
        <w:rPr>
          <w:spacing w:val="-9"/>
        </w:rPr>
        <w:t xml:space="preserve"> </w:t>
      </w:r>
      <w:r>
        <w:t>other</w:t>
      </w:r>
      <w:r>
        <w:rPr>
          <w:spacing w:val="-10"/>
        </w:rPr>
        <w:t xml:space="preserve"> </w:t>
      </w:r>
      <w:r>
        <w:t>stakeholders</w:t>
      </w:r>
      <w:r>
        <w:rPr>
          <w:spacing w:val="-7"/>
        </w:rPr>
        <w:t xml:space="preserve"> </w:t>
      </w:r>
      <w:r>
        <w:t>in making informed decisions.</w:t>
      </w:r>
    </w:p>
    <w:p w14:paraId="27718030" w14:textId="77777777" w:rsidR="00E21BAD" w:rsidRDefault="00E21BAD">
      <w:pPr>
        <w:pStyle w:val="BodyText"/>
        <w:spacing w:before="139"/>
      </w:pPr>
    </w:p>
    <w:p w14:paraId="484F6ACC" w14:textId="77777777" w:rsidR="00E21BAD" w:rsidRDefault="00A41DA0">
      <w:pPr>
        <w:pStyle w:val="BodyText"/>
        <w:spacing w:line="360" w:lineRule="auto"/>
        <w:ind w:left="1713" w:right="1000"/>
      </w:pPr>
      <w:r>
        <w:t>Through careful implementation, including data preprocessing, exploratory data analysis,</w:t>
      </w:r>
      <w:r>
        <w:rPr>
          <w:spacing w:val="-9"/>
        </w:rPr>
        <w:t xml:space="preserve"> </w:t>
      </w:r>
      <w:r>
        <w:t>feature</w:t>
      </w:r>
      <w:r>
        <w:rPr>
          <w:spacing w:val="-8"/>
        </w:rPr>
        <w:t xml:space="preserve"> </w:t>
      </w:r>
      <w:r>
        <w:t>selection,</w:t>
      </w:r>
      <w:r>
        <w:rPr>
          <w:spacing w:val="-12"/>
        </w:rPr>
        <w:t xml:space="preserve"> </w:t>
      </w:r>
      <w:r>
        <w:t>and</w:t>
      </w:r>
      <w:r>
        <w:rPr>
          <w:spacing w:val="-7"/>
        </w:rPr>
        <w:t xml:space="preserve"> </w:t>
      </w:r>
      <w:r>
        <w:t>rigorous</w:t>
      </w:r>
      <w:r>
        <w:rPr>
          <w:spacing w:val="-7"/>
        </w:rPr>
        <w:t xml:space="preserve"> </w:t>
      </w:r>
      <w:r>
        <w:t>model</w:t>
      </w:r>
      <w:r>
        <w:rPr>
          <w:spacing w:val="-9"/>
        </w:rPr>
        <w:t xml:space="preserve"> </w:t>
      </w:r>
      <w:r>
        <w:t>evaluation,</w:t>
      </w:r>
      <w:r>
        <w:rPr>
          <w:spacing w:val="-7"/>
        </w:rPr>
        <w:t xml:space="preserve"> </w:t>
      </w:r>
      <w:r>
        <w:t>the</w:t>
      </w:r>
      <w:r>
        <w:rPr>
          <w:spacing w:val="-10"/>
        </w:rPr>
        <w:t xml:space="preserve"> </w:t>
      </w:r>
      <w:r>
        <w:t>system</w:t>
      </w:r>
      <w:r>
        <w:rPr>
          <w:spacing w:val="-6"/>
        </w:rPr>
        <w:t xml:space="preserve"> </w:t>
      </w:r>
      <w:r>
        <w:t>demonstrates</w:t>
      </w:r>
      <w:r>
        <w:rPr>
          <w:spacing w:val="-7"/>
        </w:rPr>
        <w:t xml:space="preserve"> </w:t>
      </w:r>
      <w:r>
        <w:t>the potential to streamline admissions workflows and offer valuable insights into factors influencing admission outcomes.</w:t>
      </w:r>
    </w:p>
    <w:p w14:paraId="29C0DC87" w14:textId="77777777" w:rsidR="00E21BAD" w:rsidRDefault="00A41DA0">
      <w:pPr>
        <w:pStyle w:val="BodyText"/>
        <w:spacing w:line="360" w:lineRule="auto"/>
        <w:ind w:left="1713" w:right="1000"/>
      </w:pPr>
      <w:r>
        <w:t>However,</w:t>
      </w:r>
      <w:r>
        <w:rPr>
          <w:spacing w:val="-9"/>
        </w:rPr>
        <w:t xml:space="preserve"> </w:t>
      </w:r>
      <w:r>
        <w:t>the</w:t>
      </w:r>
      <w:r>
        <w:rPr>
          <w:spacing w:val="-9"/>
        </w:rPr>
        <w:t xml:space="preserve"> </w:t>
      </w:r>
      <w:r>
        <w:t>system's</w:t>
      </w:r>
      <w:r>
        <w:rPr>
          <w:spacing w:val="-7"/>
        </w:rPr>
        <w:t xml:space="preserve"> </w:t>
      </w:r>
      <w:r>
        <w:t>limitations,</w:t>
      </w:r>
      <w:r>
        <w:rPr>
          <w:spacing w:val="-9"/>
        </w:rPr>
        <w:t xml:space="preserve"> </w:t>
      </w:r>
      <w:r>
        <w:t>such</w:t>
      </w:r>
      <w:r>
        <w:rPr>
          <w:spacing w:val="-7"/>
        </w:rPr>
        <w:t xml:space="preserve"> </w:t>
      </w:r>
      <w:r>
        <w:t>as</w:t>
      </w:r>
      <w:r>
        <w:rPr>
          <w:spacing w:val="-7"/>
        </w:rPr>
        <w:t xml:space="preserve"> </w:t>
      </w:r>
      <w:r>
        <w:t>dependence</w:t>
      </w:r>
      <w:r>
        <w:rPr>
          <w:spacing w:val="-8"/>
        </w:rPr>
        <w:t xml:space="preserve"> </w:t>
      </w:r>
      <w:r>
        <w:t>on</w:t>
      </w:r>
      <w:r>
        <w:rPr>
          <w:spacing w:val="-9"/>
        </w:rPr>
        <w:t xml:space="preserve"> </w:t>
      </w:r>
      <w:r>
        <w:t>historical</w:t>
      </w:r>
      <w:r>
        <w:rPr>
          <w:spacing w:val="-9"/>
        </w:rPr>
        <w:t xml:space="preserve"> </w:t>
      </w:r>
      <w:r>
        <w:t>data,</w:t>
      </w:r>
      <w:r>
        <w:rPr>
          <w:spacing w:val="-4"/>
        </w:rPr>
        <w:t xml:space="preserve"> </w:t>
      </w:r>
      <w:r>
        <w:t>exclusion</w:t>
      </w:r>
      <w:r>
        <w:rPr>
          <w:spacing w:val="-11"/>
        </w:rPr>
        <w:t xml:space="preserve"> </w:t>
      </w:r>
      <w:r>
        <w:t>of qualitative factors, and sensitivity to input quality, highlight the need for ongoing refinement and the integration of complementary tools to address these gaps.</w:t>
      </w:r>
    </w:p>
    <w:p w14:paraId="66D9030E" w14:textId="77777777" w:rsidR="00E21BAD" w:rsidRDefault="00A41DA0">
      <w:pPr>
        <w:pStyle w:val="BodyText"/>
        <w:spacing w:line="360" w:lineRule="auto"/>
        <w:ind w:left="1713" w:right="1324"/>
      </w:pPr>
      <w:r>
        <w:t xml:space="preserve">In conclusion, while the system is not a substitute for comprehensive human evaluation, it serve as a </w:t>
      </w:r>
      <w:r>
        <w:t>powerful supplement that can improve transparency and efficiency.</w:t>
      </w:r>
      <w:r>
        <w:rPr>
          <w:spacing w:val="-8"/>
        </w:rPr>
        <w:t xml:space="preserve"> </w:t>
      </w:r>
      <w:r>
        <w:t>With</w:t>
      </w:r>
      <w:r>
        <w:rPr>
          <w:spacing w:val="-10"/>
        </w:rPr>
        <w:t xml:space="preserve"> </w:t>
      </w:r>
      <w:r>
        <w:t>further</w:t>
      </w:r>
      <w:r>
        <w:rPr>
          <w:spacing w:val="-9"/>
        </w:rPr>
        <w:t xml:space="preserve"> </w:t>
      </w:r>
      <w:r>
        <w:t>enhancements</w:t>
      </w:r>
      <w:r>
        <w:rPr>
          <w:spacing w:val="-10"/>
        </w:rPr>
        <w:t xml:space="preserve"> </w:t>
      </w:r>
      <w:r>
        <w:t>and</w:t>
      </w:r>
      <w:r>
        <w:rPr>
          <w:spacing w:val="-6"/>
        </w:rPr>
        <w:t xml:space="preserve"> </w:t>
      </w:r>
      <w:r>
        <w:t>ethical</w:t>
      </w:r>
      <w:r>
        <w:rPr>
          <w:spacing w:val="-7"/>
        </w:rPr>
        <w:t xml:space="preserve"> </w:t>
      </w:r>
      <w:r>
        <w:t>safeguards,</w:t>
      </w:r>
      <w:r>
        <w:rPr>
          <w:spacing w:val="-10"/>
        </w:rPr>
        <w:t xml:space="preserve"> </w:t>
      </w:r>
      <w:r>
        <w:t>this</w:t>
      </w:r>
      <w:r>
        <w:rPr>
          <w:spacing w:val="-10"/>
        </w:rPr>
        <w:t xml:space="preserve"> </w:t>
      </w:r>
      <w:r>
        <w:t>predictive</w:t>
      </w:r>
      <w:r>
        <w:rPr>
          <w:spacing w:val="-11"/>
        </w:rPr>
        <w:t xml:space="preserve"> </w:t>
      </w:r>
      <w:r>
        <w:t>model can become a valuable tool in modernizing university admissions, benefiting both institutions and applicants alike.</w:t>
      </w:r>
    </w:p>
    <w:p w14:paraId="2E570C06" w14:textId="77777777" w:rsidR="00E21BAD" w:rsidRDefault="00E21BAD">
      <w:pPr>
        <w:pStyle w:val="BodyText"/>
        <w:spacing w:line="360" w:lineRule="auto"/>
        <w:sectPr w:rsidR="00E21BAD">
          <w:pgSz w:w="11910" w:h="16840"/>
          <w:pgMar w:top="1340" w:right="425" w:bottom="880" w:left="425" w:header="0" w:footer="695" w:gutter="0"/>
          <w:pgBorders w:offsetFrom="page">
            <w:top w:val="single" w:sz="4" w:space="24" w:color="000000"/>
            <w:left w:val="single" w:sz="4" w:space="23" w:color="000000"/>
            <w:bottom w:val="single" w:sz="4" w:space="23" w:color="000000"/>
            <w:right w:val="single" w:sz="4" w:space="23" w:color="000000"/>
          </w:pgBorders>
          <w:cols w:space="720"/>
        </w:sectPr>
      </w:pPr>
    </w:p>
    <w:p w14:paraId="5C751726" w14:textId="77777777" w:rsidR="00E21BAD" w:rsidRDefault="00A41DA0">
      <w:pPr>
        <w:pStyle w:val="Heading1"/>
        <w:spacing w:before="59"/>
        <w:ind w:left="1695" w:right="934"/>
        <w:jc w:val="center"/>
      </w:pPr>
      <w:r>
        <w:rPr>
          <w:spacing w:val="-2"/>
        </w:rPr>
        <w:lastRenderedPageBreak/>
        <w:t>BIBLIOGRAPHY</w:t>
      </w:r>
    </w:p>
    <w:p w14:paraId="1305E5E6" w14:textId="77777777" w:rsidR="00E21BAD" w:rsidRDefault="00E21BAD">
      <w:pPr>
        <w:pStyle w:val="BodyText"/>
        <w:rPr>
          <w:b/>
          <w:sz w:val="28"/>
        </w:rPr>
      </w:pPr>
    </w:p>
    <w:p w14:paraId="64515AE8" w14:textId="77777777" w:rsidR="00E21BAD" w:rsidRDefault="00E21BAD">
      <w:pPr>
        <w:pStyle w:val="BodyText"/>
        <w:spacing w:before="17"/>
        <w:rPr>
          <w:b/>
          <w:sz w:val="28"/>
        </w:rPr>
      </w:pPr>
    </w:p>
    <w:p w14:paraId="20195285" w14:textId="77777777" w:rsidR="00E21BAD" w:rsidRDefault="00A41DA0">
      <w:pPr>
        <w:pStyle w:val="Heading2"/>
        <w:jc w:val="both"/>
      </w:pPr>
      <w:r>
        <w:t>BIBLIOGRAPGHY</w:t>
      </w:r>
      <w:r>
        <w:rPr>
          <w:spacing w:val="6"/>
        </w:rPr>
        <w:t xml:space="preserve"> </w:t>
      </w:r>
      <w:r>
        <w:rPr>
          <w:spacing w:val="-2"/>
        </w:rPr>
        <w:t>ANEXURES</w:t>
      </w:r>
    </w:p>
    <w:p w14:paraId="64C994B7" w14:textId="42D8FF80" w:rsidR="00E21BAD" w:rsidRDefault="00A41DA0" w:rsidP="00DB6423">
      <w:pPr>
        <w:pStyle w:val="BodyText"/>
        <w:spacing w:before="137" w:line="360" w:lineRule="auto"/>
        <w:ind w:left="1713" w:right="1552"/>
        <w:jc w:val="both"/>
      </w:pPr>
      <w:r>
        <w:t>Rutuja</w:t>
      </w:r>
      <w:r>
        <w:rPr>
          <w:spacing w:val="-15"/>
        </w:rPr>
        <w:t xml:space="preserve"> </w:t>
      </w:r>
      <w:r>
        <w:t>Konde,</w:t>
      </w:r>
      <w:r>
        <w:rPr>
          <w:spacing w:val="-15"/>
        </w:rPr>
        <w:t xml:space="preserve"> </w:t>
      </w:r>
      <w:r>
        <w:t>Rutuja</w:t>
      </w:r>
      <w:r>
        <w:rPr>
          <w:spacing w:val="-15"/>
        </w:rPr>
        <w:t xml:space="preserve"> </w:t>
      </w:r>
      <w:r>
        <w:t>Somvanshi,</w:t>
      </w:r>
      <w:r>
        <w:rPr>
          <w:spacing w:val="-15"/>
        </w:rPr>
        <w:t xml:space="preserve"> </w:t>
      </w:r>
      <w:r>
        <w:t>Pratiksha</w:t>
      </w:r>
      <w:r>
        <w:rPr>
          <w:spacing w:val="-15"/>
        </w:rPr>
        <w:t xml:space="preserve"> </w:t>
      </w:r>
      <w:r>
        <w:t>Khaire,</w:t>
      </w:r>
      <w:r>
        <w:rPr>
          <w:spacing w:val="-15"/>
        </w:rPr>
        <w:t xml:space="preserve"> </w:t>
      </w:r>
      <w:r>
        <w:t>Prachi</w:t>
      </w:r>
      <w:r>
        <w:rPr>
          <w:spacing w:val="-14"/>
        </w:rPr>
        <w:t xml:space="preserve"> </w:t>
      </w:r>
      <w:r>
        <w:t>Zende,</w:t>
      </w:r>
      <w:r>
        <w:rPr>
          <w:spacing w:val="-11"/>
        </w:rPr>
        <w:t xml:space="preserve"> </w:t>
      </w:r>
      <w:r>
        <w:t>Kamlesh</w:t>
      </w:r>
      <w:r>
        <w:rPr>
          <w:spacing w:val="-9"/>
        </w:rPr>
        <w:t xml:space="preserve"> </w:t>
      </w:r>
      <w:r>
        <w:t>Patil, “</w:t>
      </w:r>
      <w:r w:rsidR="00DB6423">
        <w:t xml:space="preserve">Admission </w:t>
      </w:r>
      <w:r>
        <w:t>Prediction</w:t>
      </w:r>
      <w:r>
        <w:rPr>
          <w:spacing w:val="-15"/>
        </w:rPr>
        <w:t xml:space="preserve"> </w:t>
      </w:r>
      <w:r>
        <w:t>System”,</w:t>
      </w:r>
      <w:r>
        <w:rPr>
          <w:spacing w:val="-15"/>
        </w:rPr>
        <w:t xml:space="preserve"> </w:t>
      </w:r>
      <w:r>
        <w:t>International</w:t>
      </w:r>
      <w:r>
        <w:rPr>
          <w:spacing w:val="-15"/>
        </w:rPr>
        <w:t xml:space="preserve"> </w:t>
      </w:r>
      <w:r>
        <w:t>Research</w:t>
      </w:r>
      <w:r>
        <w:rPr>
          <w:spacing w:val="-15"/>
        </w:rPr>
        <w:t xml:space="preserve"> </w:t>
      </w:r>
      <w:r>
        <w:t>Journal</w:t>
      </w:r>
      <w:r>
        <w:rPr>
          <w:spacing w:val="-15"/>
        </w:rPr>
        <w:t xml:space="preserve"> </w:t>
      </w:r>
      <w:r>
        <w:t>of</w:t>
      </w:r>
      <w:r>
        <w:rPr>
          <w:spacing w:val="-15"/>
        </w:rPr>
        <w:t xml:space="preserve"> </w:t>
      </w:r>
      <w:r>
        <w:t>Engineering</w:t>
      </w:r>
      <w:r>
        <w:rPr>
          <w:spacing w:val="-15"/>
        </w:rPr>
        <w:t xml:space="preserve"> </w:t>
      </w:r>
      <w:r>
        <w:t>and</w:t>
      </w:r>
      <w:r>
        <w:rPr>
          <w:spacing w:val="-15"/>
        </w:rPr>
        <w:t xml:space="preserve"> </w:t>
      </w:r>
      <w:r>
        <w:t>Technology (IRJET), Volume: 09</w:t>
      </w:r>
    </w:p>
    <w:p w14:paraId="245B0AB2" w14:textId="77777777" w:rsidR="00E21BAD" w:rsidRDefault="00A41DA0">
      <w:pPr>
        <w:pStyle w:val="BodyText"/>
        <w:ind w:left="1713"/>
        <w:jc w:val="both"/>
      </w:pPr>
      <w:r>
        <w:t>Issue:</w:t>
      </w:r>
      <w:r>
        <w:rPr>
          <w:spacing w:val="-11"/>
        </w:rPr>
        <w:t xml:space="preserve"> </w:t>
      </w:r>
      <w:r>
        <w:t>05,</w:t>
      </w:r>
      <w:r>
        <w:rPr>
          <w:spacing w:val="-9"/>
        </w:rPr>
        <w:t xml:space="preserve"> </w:t>
      </w:r>
      <w:r>
        <w:t>May</w:t>
      </w:r>
      <w:r>
        <w:rPr>
          <w:spacing w:val="-4"/>
        </w:rPr>
        <w:t xml:space="preserve"> 2022.</w:t>
      </w:r>
    </w:p>
    <w:p w14:paraId="53B61CD0" w14:textId="77777777" w:rsidR="00E21BAD" w:rsidRDefault="00E21BAD">
      <w:pPr>
        <w:pStyle w:val="BodyText"/>
      </w:pPr>
    </w:p>
    <w:p w14:paraId="0C7C42B7" w14:textId="77777777" w:rsidR="00E21BAD" w:rsidRDefault="00E21BAD">
      <w:pPr>
        <w:pStyle w:val="BodyText"/>
        <w:spacing w:before="2"/>
      </w:pPr>
    </w:p>
    <w:p w14:paraId="16181038" w14:textId="77777777" w:rsidR="00E21BAD" w:rsidRDefault="00A41DA0">
      <w:pPr>
        <w:pStyle w:val="BodyText"/>
        <w:spacing w:before="1" w:line="360" w:lineRule="auto"/>
        <w:ind w:left="1713" w:right="1585"/>
        <w:jc w:val="both"/>
      </w:pPr>
      <w:r>
        <w:t>Mrs.</w:t>
      </w:r>
      <w:r>
        <w:rPr>
          <w:spacing w:val="-12"/>
        </w:rPr>
        <w:t xml:space="preserve"> </w:t>
      </w:r>
      <w:r>
        <w:t>Sowjanya,</w:t>
      </w:r>
      <w:r>
        <w:rPr>
          <w:spacing w:val="-3"/>
        </w:rPr>
        <w:t xml:space="preserve"> </w:t>
      </w:r>
      <w:r>
        <w:t>Saud</w:t>
      </w:r>
      <w:r>
        <w:rPr>
          <w:spacing w:val="-5"/>
        </w:rPr>
        <w:t xml:space="preserve"> </w:t>
      </w:r>
      <w:r>
        <w:t>Ikram,</w:t>
      </w:r>
      <w:r>
        <w:rPr>
          <w:spacing w:val="-3"/>
        </w:rPr>
        <w:t xml:space="preserve"> </w:t>
      </w:r>
      <w:r>
        <w:t>Rayyan</w:t>
      </w:r>
      <w:r>
        <w:rPr>
          <w:spacing w:val="-3"/>
        </w:rPr>
        <w:t xml:space="preserve"> </w:t>
      </w:r>
      <w:r>
        <w:t>Khan,</w:t>
      </w:r>
      <w:r>
        <w:rPr>
          <w:spacing w:val="-5"/>
        </w:rPr>
        <w:t xml:space="preserve"> </w:t>
      </w:r>
      <w:r>
        <w:t>Shaik</w:t>
      </w:r>
      <w:r>
        <w:rPr>
          <w:spacing w:val="-7"/>
        </w:rPr>
        <w:t xml:space="preserve"> </w:t>
      </w:r>
      <w:r>
        <w:t>Haseeb</w:t>
      </w:r>
      <w:r>
        <w:rPr>
          <w:spacing w:val="-7"/>
        </w:rPr>
        <w:t xml:space="preserve"> </w:t>
      </w:r>
      <w:r>
        <w:t>Jawad,</w:t>
      </w:r>
      <w:r>
        <w:rPr>
          <w:spacing w:val="-5"/>
        </w:rPr>
        <w:t xml:space="preserve"> </w:t>
      </w:r>
      <w:r>
        <w:t>Saadul</w:t>
      </w:r>
      <w:r>
        <w:rPr>
          <w:spacing w:val="-5"/>
        </w:rPr>
        <w:t xml:space="preserve"> </w:t>
      </w:r>
      <w:r>
        <w:t>arifeen, “Prediction of Airfare Prices Using Machine Learning,” International Journal of Mechanical Engineering, Vol.7 No.6, ISSN: 0974-5823, June, 2022.</w:t>
      </w:r>
    </w:p>
    <w:p w14:paraId="3432EE7D" w14:textId="6D598D53" w:rsidR="00E21BAD" w:rsidRDefault="00A41DA0">
      <w:pPr>
        <w:pStyle w:val="BodyText"/>
        <w:spacing w:line="360" w:lineRule="auto"/>
        <w:ind w:left="1713" w:right="1000"/>
      </w:pPr>
      <w:r>
        <w:t>Pavithra</w:t>
      </w:r>
      <w:r>
        <w:rPr>
          <w:spacing w:val="-9"/>
        </w:rPr>
        <w:t xml:space="preserve"> </w:t>
      </w:r>
      <w:r>
        <w:t>Maria</w:t>
      </w:r>
      <w:r>
        <w:rPr>
          <w:spacing w:val="-9"/>
        </w:rPr>
        <w:t xml:space="preserve"> </w:t>
      </w:r>
      <w:r>
        <w:t>K,</w:t>
      </w:r>
      <w:r>
        <w:rPr>
          <w:spacing w:val="-3"/>
        </w:rPr>
        <w:t xml:space="preserve"> </w:t>
      </w:r>
      <w:r>
        <w:t>Anitha</w:t>
      </w:r>
      <w:r>
        <w:rPr>
          <w:spacing w:val="-7"/>
        </w:rPr>
        <w:t xml:space="preserve"> </w:t>
      </w:r>
      <w:r>
        <w:t>K</w:t>
      </w:r>
      <w:r>
        <w:rPr>
          <w:spacing w:val="-9"/>
        </w:rPr>
        <w:t xml:space="preserve"> </w:t>
      </w:r>
      <w:r>
        <w:t>L,</w:t>
      </w:r>
      <w:r>
        <w:rPr>
          <w:spacing w:val="-3"/>
        </w:rPr>
        <w:t xml:space="preserve"> </w:t>
      </w:r>
      <w:r>
        <w:t>“</w:t>
      </w:r>
      <w:r w:rsidR="00DB6423">
        <w:t xml:space="preserve">Admission </w:t>
      </w:r>
      <w:r>
        <w:t>Prediction</w:t>
      </w:r>
      <w:r>
        <w:rPr>
          <w:spacing w:val="-6"/>
        </w:rPr>
        <w:t xml:space="preserve"> </w:t>
      </w:r>
      <w:r>
        <w:t>for</w:t>
      </w:r>
      <w:r>
        <w:rPr>
          <w:spacing w:val="-7"/>
        </w:rPr>
        <w:t xml:space="preserve"> </w:t>
      </w:r>
      <w:r>
        <w:t>Users</w:t>
      </w:r>
      <w:r>
        <w:rPr>
          <w:spacing w:val="-6"/>
        </w:rPr>
        <w:t xml:space="preserve"> </w:t>
      </w:r>
      <w:r>
        <w:t>by</w:t>
      </w:r>
      <w:r>
        <w:rPr>
          <w:spacing w:val="-6"/>
        </w:rPr>
        <w:t xml:space="preserve"> </w:t>
      </w:r>
      <w:r>
        <w:t>Machine</w:t>
      </w:r>
      <w:r>
        <w:rPr>
          <w:spacing w:val="-9"/>
        </w:rPr>
        <w:t xml:space="preserve"> </w:t>
      </w:r>
      <w:r>
        <w:t>Learning Techniques”, International Advanced Research Journal in Science, Engineering and Technology, Vol.8, Issue 3, DOI: 10.17148/IARJSET.2021.8321, March 2021.</w:t>
      </w:r>
    </w:p>
    <w:p w14:paraId="20F40974" w14:textId="77777777" w:rsidR="00E21BAD" w:rsidRDefault="00E21BAD">
      <w:pPr>
        <w:pStyle w:val="BodyText"/>
        <w:spacing w:before="136"/>
      </w:pPr>
    </w:p>
    <w:p w14:paraId="4D1B6B06" w14:textId="28F79AF2" w:rsidR="00E21BAD" w:rsidRDefault="00A41DA0">
      <w:pPr>
        <w:pStyle w:val="BodyText"/>
        <w:spacing w:before="1" w:line="360" w:lineRule="auto"/>
        <w:ind w:left="1713" w:right="1000"/>
      </w:pPr>
      <w:r>
        <w:t>Prof. Ms. Archana Dirgule, Shubham Agarwal, Ram Agrawal, Neha Singh, Kiran Adsul,</w:t>
      </w:r>
      <w:r>
        <w:rPr>
          <w:spacing w:val="-10"/>
        </w:rPr>
        <w:t xml:space="preserve"> </w:t>
      </w:r>
      <w:r>
        <w:t>“</w:t>
      </w:r>
      <w:r w:rsidR="00DB6423">
        <w:t>Admission</w:t>
      </w:r>
      <w:r>
        <w:rPr>
          <w:spacing w:val="-13"/>
        </w:rPr>
        <w:t xml:space="preserve"> </w:t>
      </w:r>
      <w:r>
        <w:t>Prediction</w:t>
      </w:r>
      <w:r>
        <w:rPr>
          <w:spacing w:val="-10"/>
        </w:rPr>
        <w:t xml:space="preserve"> </w:t>
      </w:r>
      <w:r>
        <w:t>using</w:t>
      </w:r>
      <w:r>
        <w:rPr>
          <w:spacing w:val="-12"/>
        </w:rPr>
        <w:t xml:space="preserve"> </w:t>
      </w:r>
      <w:r>
        <w:t>Random</w:t>
      </w:r>
      <w:r>
        <w:rPr>
          <w:spacing w:val="-14"/>
        </w:rPr>
        <w:t xml:space="preserve"> </w:t>
      </w:r>
      <w:r>
        <w:t>Forest</w:t>
      </w:r>
      <w:r>
        <w:rPr>
          <w:spacing w:val="-10"/>
        </w:rPr>
        <w:t xml:space="preserve"> </w:t>
      </w:r>
      <w:r>
        <w:t>Algorithm,”</w:t>
      </w:r>
      <w:r>
        <w:rPr>
          <w:spacing w:val="-9"/>
        </w:rPr>
        <w:t xml:space="preserve"> </w:t>
      </w:r>
      <w:r>
        <w:t>International</w:t>
      </w:r>
      <w:r>
        <w:rPr>
          <w:spacing w:val="-10"/>
        </w:rPr>
        <w:t xml:space="preserve"> </w:t>
      </w:r>
      <w:r>
        <w:t xml:space="preserve">Journal of Advanced Research in Science, Communication and Technology </w:t>
      </w:r>
      <w:r>
        <w:t>(IJARSCT), Volume 2, Issue 3, ISSN (Online) 2581-9429, May 2022.</w:t>
      </w:r>
    </w:p>
    <w:p w14:paraId="2FE5B4C0" w14:textId="77777777" w:rsidR="00E21BAD" w:rsidRDefault="00E21BAD">
      <w:pPr>
        <w:pStyle w:val="BodyText"/>
        <w:spacing w:before="139"/>
      </w:pPr>
    </w:p>
    <w:p w14:paraId="1A53EEFD" w14:textId="2C09AC7B" w:rsidR="00E21BAD" w:rsidRDefault="00A41DA0">
      <w:pPr>
        <w:pStyle w:val="BodyText"/>
        <w:spacing w:line="360" w:lineRule="auto"/>
        <w:ind w:left="1713" w:right="1000"/>
      </w:pPr>
      <w:r>
        <w:t>Neel</w:t>
      </w:r>
      <w:r>
        <w:rPr>
          <w:spacing w:val="-12"/>
        </w:rPr>
        <w:t xml:space="preserve"> </w:t>
      </w:r>
      <w:r>
        <w:t>Bhosale,</w:t>
      </w:r>
      <w:r>
        <w:rPr>
          <w:spacing w:val="-13"/>
        </w:rPr>
        <w:t xml:space="preserve"> </w:t>
      </w:r>
      <w:r>
        <w:t>Pranav</w:t>
      </w:r>
      <w:r>
        <w:rPr>
          <w:spacing w:val="-10"/>
        </w:rPr>
        <w:t xml:space="preserve"> </w:t>
      </w:r>
      <w:r>
        <w:t>Gole,</w:t>
      </w:r>
      <w:r>
        <w:rPr>
          <w:spacing w:val="-10"/>
        </w:rPr>
        <w:t xml:space="preserve"> </w:t>
      </w:r>
      <w:r>
        <w:t>Hrutuja</w:t>
      </w:r>
      <w:r>
        <w:rPr>
          <w:spacing w:val="-11"/>
        </w:rPr>
        <w:t xml:space="preserve"> </w:t>
      </w:r>
      <w:r>
        <w:t>Handore,</w:t>
      </w:r>
      <w:r>
        <w:rPr>
          <w:spacing w:val="-10"/>
        </w:rPr>
        <w:t xml:space="preserve"> </w:t>
      </w:r>
      <w:r>
        <w:t>Priti</w:t>
      </w:r>
      <w:r>
        <w:rPr>
          <w:spacing w:val="-12"/>
        </w:rPr>
        <w:t xml:space="preserve"> </w:t>
      </w:r>
      <w:proofErr w:type="spellStart"/>
      <w:r>
        <w:t>Lakde</w:t>
      </w:r>
      <w:proofErr w:type="spellEnd"/>
      <w:r>
        <w:t>,</w:t>
      </w:r>
      <w:r>
        <w:rPr>
          <w:spacing w:val="-8"/>
        </w:rPr>
        <w:t xml:space="preserve"> </w:t>
      </w:r>
      <w:r>
        <w:t>Gajanan</w:t>
      </w:r>
      <w:r>
        <w:rPr>
          <w:spacing w:val="-8"/>
        </w:rPr>
        <w:t xml:space="preserve"> </w:t>
      </w:r>
      <w:proofErr w:type="spellStart"/>
      <w:r>
        <w:t>Arsalwad</w:t>
      </w:r>
      <w:proofErr w:type="spellEnd"/>
      <w:r>
        <w:t>,</w:t>
      </w:r>
      <w:r>
        <w:rPr>
          <w:spacing w:val="-13"/>
        </w:rPr>
        <w:t xml:space="preserve"> </w:t>
      </w:r>
      <w:r>
        <w:t>“</w:t>
      </w:r>
      <w:r w:rsidR="00DB6423">
        <w:t xml:space="preserve">Admission </w:t>
      </w:r>
      <w:r>
        <w:t>Prediction Using Machine Learning,” International Journal for Research in Applied Science &amp; Engineering Technology (IJRASET), ISSN: 2321-9653, Volume 10, Issue V, May</w:t>
      </w:r>
    </w:p>
    <w:sectPr w:rsidR="00E21BAD">
      <w:pgSz w:w="11910" w:h="16840"/>
      <w:pgMar w:top="1360" w:right="425" w:bottom="880" w:left="425" w:header="0" w:footer="695" w:gutter="0"/>
      <w:pgBorders w:offsetFrom="page">
        <w:top w:val="single" w:sz="4" w:space="24" w:color="000000"/>
        <w:left w:val="single" w:sz="4" w:space="23" w:color="000000"/>
        <w:bottom w:val="single" w:sz="4" w:space="23" w:color="000000"/>
        <w:right w:val="single" w:sz="4" w:space="23"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E8A29D" w14:textId="77777777" w:rsidR="00E21BAD" w:rsidRDefault="00A41DA0">
      <w:r>
        <w:separator/>
      </w:r>
    </w:p>
  </w:endnote>
  <w:endnote w:type="continuationSeparator" w:id="0">
    <w:p w14:paraId="4F9C3AF0" w14:textId="77777777" w:rsidR="00E21BAD" w:rsidRDefault="00A41D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ans-serif">
    <w:altName w:val="Segoe Print"/>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49690" w14:textId="77777777" w:rsidR="00E21BAD" w:rsidRDefault="00A41DA0">
    <w:pPr>
      <w:pStyle w:val="BodyText"/>
      <w:spacing w:line="14" w:lineRule="auto"/>
      <w:rPr>
        <w:sz w:val="20"/>
      </w:rPr>
    </w:pPr>
    <w:r>
      <w:rPr>
        <w:noProof/>
        <w:sz w:val="20"/>
      </w:rPr>
      <mc:AlternateContent>
        <mc:Choice Requires="wps">
          <w:drawing>
            <wp:anchor distT="0" distB="0" distL="0" distR="0" simplePos="0" relativeHeight="251659264" behindDoc="1" locked="0" layoutInCell="1" allowOverlap="1" wp14:anchorId="40C9DADD" wp14:editId="1ADE3750">
              <wp:simplePos x="0" y="0"/>
              <wp:positionH relativeFrom="page">
                <wp:posOffset>4114165</wp:posOffset>
              </wp:positionH>
              <wp:positionV relativeFrom="page">
                <wp:posOffset>10111105</wp:posOffset>
              </wp:positionV>
              <wp:extent cx="140970" cy="152400"/>
              <wp:effectExtent l="0" t="0" r="0" b="0"/>
              <wp:wrapNone/>
              <wp:docPr id="28" name="Textbox 28"/>
              <wp:cNvGraphicFramePr/>
              <a:graphic xmlns:a="http://schemas.openxmlformats.org/drawingml/2006/main">
                <a:graphicData uri="http://schemas.microsoft.com/office/word/2010/wordprocessingShape">
                  <wps:wsp>
                    <wps:cNvSpPr txBox="1"/>
                    <wps:spPr>
                      <a:xfrm>
                        <a:off x="0" y="0"/>
                        <a:ext cx="140970" cy="152400"/>
                      </a:xfrm>
                      <a:prstGeom prst="rect">
                        <a:avLst/>
                      </a:prstGeom>
                    </wps:spPr>
                    <wps:txbx>
                      <w:txbxContent>
                        <w:p w14:paraId="4EA3408E" w14:textId="77777777" w:rsidR="00E21BAD" w:rsidRDefault="00A41DA0">
                          <w:pPr>
                            <w:spacing w:before="12"/>
                            <w:ind w:left="2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wps:txbx>
                    <wps:bodyPr wrap="square" lIns="0" tIns="0" rIns="0" bIns="0" rtlCol="0">
                      <a:noAutofit/>
                    </wps:bodyPr>
                  </wps:wsp>
                </a:graphicData>
              </a:graphic>
            </wp:anchor>
          </w:drawing>
        </mc:Choice>
        <mc:Fallback>
          <w:pict>
            <v:shapetype w14:anchorId="40C9DADD" id="_x0000_t202" coordsize="21600,21600" o:spt="202" path="m,l,21600r21600,l21600,xe">
              <v:stroke joinstyle="miter"/>
              <v:path gradientshapeok="t" o:connecttype="rect"/>
            </v:shapetype>
            <v:shape id="Textbox 28" o:spid="_x0000_s1050" type="#_x0000_t202" style="position:absolute;margin-left:323.95pt;margin-top:796.15pt;width:11.1pt;height:12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" filled="f" stroked="f">
              <v:textbox inset="0,0,0,0">
                <w:txbxContent>
                  <w:p w14:paraId="4EA3408E" w14:textId="77777777" w:rsidR="00E21BAD" w:rsidRDefault="00A41DA0">
                    <w:pPr>
                      <w:spacing w:before="12"/>
                      <w:ind w:left="2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7866A9" w14:textId="77777777" w:rsidR="00E21BAD" w:rsidRDefault="00A41DA0">
      <w:r>
        <w:separator/>
      </w:r>
    </w:p>
  </w:footnote>
  <w:footnote w:type="continuationSeparator" w:id="0">
    <w:p w14:paraId="2C104099" w14:textId="77777777" w:rsidR="00E21BAD" w:rsidRDefault="00A41D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5E306ED"/>
    <w:multiLevelType w:val="multilevel"/>
    <w:tmpl w:val="B5E306ED"/>
    <w:lvl w:ilvl="0">
      <w:start w:val="5"/>
      <w:numFmt w:val="decimal"/>
      <w:lvlText w:val="%1"/>
      <w:lvlJc w:val="left"/>
      <w:pPr>
        <w:ind w:left="2355" w:hanging="501"/>
      </w:pPr>
      <w:rPr>
        <w:rFonts w:hint="default"/>
        <w:lang w:val="en-US" w:eastAsia="en-US" w:bidi="ar-SA"/>
      </w:rPr>
    </w:lvl>
    <w:lvl w:ilvl="1">
      <w:start w:val="1"/>
      <w:numFmt w:val="decimal"/>
      <w:lvlText w:val="%1.%2"/>
      <w:lvlJc w:val="left"/>
      <w:pPr>
        <w:ind w:left="2355" w:hanging="501"/>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4099" w:hanging="501"/>
      </w:pPr>
      <w:rPr>
        <w:rFonts w:hint="default"/>
        <w:lang w:val="en-US" w:eastAsia="en-US" w:bidi="ar-SA"/>
      </w:rPr>
    </w:lvl>
    <w:lvl w:ilvl="3">
      <w:numFmt w:val="bullet"/>
      <w:lvlText w:val="•"/>
      <w:lvlJc w:val="left"/>
      <w:pPr>
        <w:ind w:left="4968" w:hanging="501"/>
      </w:pPr>
      <w:rPr>
        <w:rFonts w:hint="default"/>
        <w:lang w:val="en-US" w:eastAsia="en-US" w:bidi="ar-SA"/>
      </w:rPr>
    </w:lvl>
    <w:lvl w:ilvl="4">
      <w:numFmt w:val="bullet"/>
      <w:lvlText w:val="•"/>
      <w:lvlJc w:val="left"/>
      <w:pPr>
        <w:ind w:left="5838" w:hanging="501"/>
      </w:pPr>
      <w:rPr>
        <w:rFonts w:hint="default"/>
        <w:lang w:val="en-US" w:eastAsia="en-US" w:bidi="ar-SA"/>
      </w:rPr>
    </w:lvl>
    <w:lvl w:ilvl="5">
      <w:numFmt w:val="bullet"/>
      <w:lvlText w:val="•"/>
      <w:lvlJc w:val="left"/>
      <w:pPr>
        <w:ind w:left="6708" w:hanging="501"/>
      </w:pPr>
      <w:rPr>
        <w:rFonts w:hint="default"/>
        <w:lang w:val="en-US" w:eastAsia="en-US" w:bidi="ar-SA"/>
      </w:rPr>
    </w:lvl>
    <w:lvl w:ilvl="6">
      <w:numFmt w:val="bullet"/>
      <w:lvlText w:val="•"/>
      <w:lvlJc w:val="left"/>
      <w:pPr>
        <w:ind w:left="7577" w:hanging="501"/>
      </w:pPr>
      <w:rPr>
        <w:rFonts w:hint="default"/>
        <w:lang w:val="en-US" w:eastAsia="en-US" w:bidi="ar-SA"/>
      </w:rPr>
    </w:lvl>
    <w:lvl w:ilvl="7">
      <w:numFmt w:val="bullet"/>
      <w:lvlText w:val="•"/>
      <w:lvlJc w:val="left"/>
      <w:pPr>
        <w:ind w:left="8447" w:hanging="501"/>
      </w:pPr>
      <w:rPr>
        <w:rFonts w:hint="default"/>
        <w:lang w:val="en-US" w:eastAsia="en-US" w:bidi="ar-SA"/>
      </w:rPr>
    </w:lvl>
    <w:lvl w:ilvl="8">
      <w:numFmt w:val="bullet"/>
      <w:lvlText w:val="•"/>
      <w:lvlJc w:val="left"/>
      <w:pPr>
        <w:ind w:left="9317" w:hanging="501"/>
      </w:pPr>
      <w:rPr>
        <w:rFonts w:hint="default"/>
        <w:lang w:val="en-US" w:eastAsia="en-US" w:bidi="ar-SA"/>
      </w:rPr>
    </w:lvl>
  </w:abstractNum>
  <w:abstractNum w:abstractNumId="1" w15:restartNumberingAfterBreak="0">
    <w:nsid w:val="BF205925"/>
    <w:multiLevelType w:val="multilevel"/>
    <w:tmpl w:val="BF205925"/>
    <w:lvl w:ilvl="0">
      <w:start w:val="4"/>
      <w:numFmt w:val="decimal"/>
      <w:lvlText w:val="%1"/>
      <w:lvlJc w:val="left"/>
      <w:pPr>
        <w:ind w:left="2123" w:hanging="411"/>
      </w:pPr>
      <w:rPr>
        <w:rFonts w:hint="default"/>
        <w:lang w:val="en-US" w:eastAsia="en-US" w:bidi="ar-SA"/>
      </w:rPr>
    </w:lvl>
    <w:lvl w:ilvl="1">
      <w:start w:val="1"/>
      <w:numFmt w:val="decimal"/>
      <w:lvlText w:val="%1.%2"/>
      <w:lvlJc w:val="left"/>
      <w:pPr>
        <w:ind w:left="2123" w:hanging="411"/>
      </w:pPr>
      <w:rPr>
        <w:rFonts w:ascii="Times New Roman" w:eastAsia="Times New Roman" w:hAnsi="Times New Roman" w:cs="Times New Roman" w:hint="default"/>
        <w:b/>
        <w:bCs/>
        <w:i w:val="0"/>
        <w:iCs w:val="0"/>
        <w:spacing w:val="-6"/>
        <w:w w:val="100"/>
        <w:sz w:val="28"/>
        <w:szCs w:val="28"/>
        <w:lang w:val="en-US" w:eastAsia="en-US" w:bidi="ar-SA"/>
      </w:rPr>
    </w:lvl>
    <w:lvl w:ilvl="2">
      <w:numFmt w:val="bullet"/>
      <w:lvlText w:val="•"/>
      <w:lvlJc w:val="left"/>
      <w:pPr>
        <w:ind w:left="3907" w:hanging="411"/>
      </w:pPr>
      <w:rPr>
        <w:rFonts w:hint="default"/>
        <w:lang w:val="en-US" w:eastAsia="en-US" w:bidi="ar-SA"/>
      </w:rPr>
    </w:lvl>
    <w:lvl w:ilvl="3">
      <w:numFmt w:val="bullet"/>
      <w:lvlText w:val="•"/>
      <w:lvlJc w:val="left"/>
      <w:pPr>
        <w:ind w:left="4800" w:hanging="411"/>
      </w:pPr>
      <w:rPr>
        <w:rFonts w:hint="default"/>
        <w:lang w:val="en-US" w:eastAsia="en-US" w:bidi="ar-SA"/>
      </w:rPr>
    </w:lvl>
    <w:lvl w:ilvl="4">
      <w:numFmt w:val="bullet"/>
      <w:lvlText w:val="•"/>
      <w:lvlJc w:val="left"/>
      <w:pPr>
        <w:ind w:left="5694" w:hanging="411"/>
      </w:pPr>
      <w:rPr>
        <w:rFonts w:hint="default"/>
        <w:lang w:val="en-US" w:eastAsia="en-US" w:bidi="ar-SA"/>
      </w:rPr>
    </w:lvl>
    <w:lvl w:ilvl="5">
      <w:numFmt w:val="bullet"/>
      <w:lvlText w:val="•"/>
      <w:lvlJc w:val="left"/>
      <w:pPr>
        <w:ind w:left="6588" w:hanging="411"/>
      </w:pPr>
      <w:rPr>
        <w:rFonts w:hint="default"/>
        <w:lang w:val="en-US" w:eastAsia="en-US" w:bidi="ar-SA"/>
      </w:rPr>
    </w:lvl>
    <w:lvl w:ilvl="6">
      <w:numFmt w:val="bullet"/>
      <w:lvlText w:val="•"/>
      <w:lvlJc w:val="left"/>
      <w:pPr>
        <w:ind w:left="7481" w:hanging="411"/>
      </w:pPr>
      <w:rPr>
        <w:rFonts w:hint="default"/>
        <w:lang w:val="en-US" w:eastAsia="en-US" w:bidi="ar-SA"/>
      </w:rPr>
    </w:lvl>
    <w:lvl w:ilvl="7">
      <w:numFmt w:val="bullet"/>
      <w:lvlText w:val="•"/>
      <w:lvlJc w:val="left"/>
      <w:pPr>
        <w:ind w:left="8375" w:hanging="411"/>
      </w:pPr>
      <w:rPr>
        <w:rFonts w:hint="default"/>
        <w:lang w:val="en-US" w:eastAsia="en-US" w:bidi="ar-SA"/>
      </w:rPr>
    </w:lvl>
    <w:lvl w:ilvl="8">
      <w:numFmt w:val="bullet"/>
      <w:lvlText w:val="•"/>
      <w:lvlJc w:val="left"/>
      <w:pPr>
        <w:ind w:left="9269" w:hanging="411"/>
      </w:pPr>
      <w:rPr>
        <w:rFonts w:hint="default"/>
        <w:lang w:val="en-US" w:eastAsia="en-US" w:bidi="ar-SA"/>
      </w:rPr>
    </w:lvl>
  </w:abstractNum>
  <w:abstractNum w:abstractNumId="2" w15:restartNumberingAfterBreak="0">
    <w:nsid w:val="CF092B84"/>
    <w:multiLevelType w:val="multilevel"/>
    <w:tmpl w:val="CF092B84"/>
    <w:lvl w:ilvl="0">
      <w:start w:val="2"/>
      <w:numFmt w:val="decimal"/>
      <w:lvlText w:val="%1"/>
      <w:lvlJc w:val="left"/>
      <w:pPr>
        <w:ind w:left="2132" w:hanging="419"/>
      </w:pPr>
      <w:rPr>
        <w:rFonts w:hint="default"/>
        <w:lang w:val="en-US" w:eastAsia="en-US" w:bidi="ar-SA"/>
      </w:rPr>
    </w:lvl>
    <w:lvl w:ilvl="1">
      <w:start w:val="1"/>
      <w:numFmt w:val="decimal"/>
      <w:lvlText w:val="%1.%2"/>
      <w:lvlJc w:val="left"/>
      <w:pPr>
        <w:ind w:left="2132" w:hanging="419"/>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923" w:hanging="419"/>
      </w:pPr>
      <w:rPr>
        <w:rFonts w:hint="default"/>
        <w:lang w:val="en-US" w:eastAsia="en-US" w:bidi="ar-SA"/>
      </w:rPr>
    </w:lvl>
    <w:lvl w:ilvl="3">
      <w:numFmt w:val="bullet"/>
      <w:lvlText w:val="•"/>
      <w:lvlJc w:val="left"/>
      <w:pPr>
        <w:ind w:left="4814" w:hanging="419"/>
      </w:pPr>
      <w:rPr>
        <w:rFonts w:hint="default"/>
        <w:lang w:val="en-US" w:eastAsia="en-US" w:bidi="ar-SA"/>
      </w:rPr>
    </w:lvl>
    <w:lvl w:ilvl="4">
      <w:numFmt w:val="bullet"/>
      <w:lvlText w:val="•"/>
      <w:lvlJc w:val="left"/>
      <w:pPr>
        <w:ind w:left="5706" w:hanging="419"/>
      </w:pPr>
      <w:rPr>
        <w:rFonts w:hint="default"/>
        <w:lang w:val="en-US" w:eastAsia="en-US" w:bidi="ar-SA"/>
      </w:rPr>
    </w:lvl>
    <w:lvl w:ilvl="5">
      <w:numFmt w:val="bullet"/>
      <w:lvlText w:val="•"/>
      <w:lvlJc w:val="left"/>
      <w:pPr>
        <w:ind w:left="6598" w:hanging="419"/>
      </w:pPr>
      <w:rPr>
        <w:rFonts w:hint="default"/>
        <w:lang w:val="en-US" w:eastAsia="en-US" w:bidi="ar-SA"/>
      </w:rPr>
    </w:lvl>
    <w:lvl w:ilvl="6">
      <w:numFmt w:val="bullet"/>
      <w:lvlText w:val="•"/>
      <w:lvlJc w:val="left"/>
      <w:pPr>
        <w:ind w:left="7489" w:hanging="419"/>
      </w:pPr>
      <w:rPr>
        <w:rFonts w:hint="default"/>
        <w:lang w:val="en-US" w:eastAsia="en-US" w:bidi="ar-SA"/>
      </w:rPr>
    </w:lvl>
    <w:lvl w:ilvl="7">
      <w:numFmt w:val="bullet"/>
      <w:lvlText w:val="•"/>
      <w:lvlJc w:val="left"/>
      <w:pPr>
        <w:ind w:left="8381" w:hanging="419"/>
      </w:pPr>
      <w:rPr>
        <w:rFonts w:hint="default"/>
        <w:lang w:val="en-US" w:eastAsia="en-US" w:bidi="ar-SA"/>
      </w:rPr>
    </w:lvl>
    <w:lvl w:ilvl="8">
      <w:numFmt w:val="bullet"/>
      <w:lvlText w:val="•"/>
      <w:lvlJc w:val="left"/>
      <w:pPr>
        <w:ind w:left="9273" w:hanging="419"/>
      </w:pPr>
      <w:rPr>
        <w:rFonts w:hint="default"/>
        <w:lang w:val="en-US" w:eastAsia="en-US" w:bidi="ar-SA"/>
      </w:rPr>
    </w:lvl>
  </w:abstractNum>
  <w:abstractNum w:abstractNumId="3" w15:restartNumberingAfterBreak="0">
    <w:nsid w:val="0053208E"/>
    <w:multiLevelType w:val="multilevel"/>
    <w:tmpl w:val="0053208E"/>
    <w:lvl w:ilvl="0">
      <w:start w:val="1"/>
      <w:numFmt w:val="decimal"/>
      <w:lvlText w:val="%1"/>
      <w:lvlJc w:val="left"/>
      <w:pPr>
        <w:ind w:left="2089" w:hanging="377"/>
      </w:pPr>
      <w:rPr>
        <w:rFonts w:hint="default"/>
        <w:lang w:val="en-US" w:eastAsia="en-US" w:bidi="ar-SA"/>
      </w:rPr>
    </w:lvl>
    <w:lvl w:ilvl="1">
      <w:start w:val="1"/>
      <w:numFmt w:val="decimal"/>
      <w:lvlText w:val="%1.%2"/>
      <w:lvlJc w:val="left"/>
      <w:pPr>
        <w:ind w:left="2089" w:hanging="377"/>
      </w:pPr>
      <w:rPr>
        <w:rFonts w:ascii="Times New Roman" w:eastAsia="Times New Roman" w:hAnsi="Times New Roman" w:cs="Times New Roman" w:hint="default"/>
        <w:b/>
        <w:bCs/>
        <w:i w:val="0"/>
        <w:iCs w:val="0"/>
        <w:spacing w:val="-6"/>
        <w:w w:val="100"/>
        <w:sz w:val="28"/>
        <w:szCs w:val="28"/>
        <w:lang w:val="en-US" w:eastAsia="en-US" w:bidi="ar-SA"/>
      </w:rPr>
    </w:lvl>
    <w:lvl w:ilvl="2">
      <w:numFmt w:val="bullet"/>
      <w:lvlText w:val="•"/>
      <w:lvlJc w:val="left"/>
      <w:pPr>
        <w:ind w:left="3875" w:hanging="377"/>
      </w:pPr>
      <w:rPr>
        <w:rFonts w:hint="default"/>
        <w:lang w:val="en-US" w:eastAsia="en-US" w:bidi="ar-SA"/>
      </w:rPr>
    </w:lvl>
    <w:lvl w:ilvl="3">
      <w:numFmt w:val="bullet"/>
      <w:lvlText w:val="•"/>
      <w:lvlJc w:val="left"/>
      <w:pPr>
        <w:ind w:left="4772" w:hanging="377"/>
      </w:pPr>
      <w:rPr>
        <w:rFonts w:hint="default"/>
        <w:lang w:val="en-US" w:eastAsia="en-US" w:bidi="ar-SA"/>
      </w:rPr>
    </w:lvl>
    <w:lvl w:ilvl="4">
      <w:numFmt w:val="bullet"/>
      <w:lvlText w:val="•"/>
      <w:lvlJc w:val="left"/>
      <w:pPr>
        <w:ind w:left="5670" w:hanging="377"/>
      </w:pPr>
      <w:rPr>
        <w:rFonts w:hint="default"/>
        <w:lang w:val="en-US" w:eastAsia="en-US" w:bidi="ar-SA"/>
      </w:rPr>
    </w:lvl>
    <w:lvl w:ilvl="5">
      <w:numFmt w:val="bullet"/>
      <w:lvlText w:val="•"/>
      <w:lvlJc w:val="left"/>
      <w:pPr>
        <w:ind w:left="6568" w:hanging="377"/>
      </w:pPr>
      <w:rPr>
        <w:rFonts w:hint="default"/>
        <w:lang w:val="en-US" w:eastAsia="en-US" w:bidi="ar-SA"/>
      </w:rPr>
    </w:lvl>
    <w:lvl w:ilvl="6">
      <w:numFmt w:val="bullet"/>
      <w:lvlText w:val="•"/>
      <w:lvlJc w:val="left"/>
      <w:pPr>
        <w:ind w:left="7465" w:hanging="377"/>
      </w:pPr>
      <w:rPr>
        <w:rFonts w:hint="default"/>
        <w:lang w:val="en-US" w:eastAsia="en-US" w:bidi="ar-SA"/>
      </w:rPr>
    </w:lvl>
    <w:lvl w:ilvl="7">
      <w:numFmt w:val="bullet"/>
      <w:lvlText w:val="•"/>
      <w:lvlJc w:val="left"/>
      <w:pPr>
        <w:ind w:left="8363" w:hanging="377"/>
      </w:pPr>
      <w:rPr>
        <w:rFonts w:hint="default"/>
        <w:lang w:val="en-US" w:eastAsia="en-US" w:bidi="ar-SA"/>
      </w:rPr>
    </w:lvl>
    <w:lvl w:ilvl="8">
      <w:numFmt w:val="bullet"/>
      <w:lvlText w:val="•"/>
      <w:lvlJc w:val="left"/>
      <w:pPr>
        <w:ind w:left="9261" w:hanging="377"/>
      </w:pPr>
      <w:rPr>
        <w:rFonts w:hint="default"/>
        <w:lang w:val="en-US" w:eastAsia="en-US" w:bidi="ar-SA"/>
      </w:rPr>
    </w:lvl>
  </w:abstractNum>
  <w:abstractNum w:abstractNumId="4" w15:restartNumberingAfterBreak="0">
    <w:nsid w:val="36995CDE"/>
    <w:multiLevelType w:val="multilevel"/>
    <w:tmpl w:val="08AE423C"/>
    <w:lvl w:ilvl="0">
      <w:start w:val="1"/>
      <w:numFmt w:val="decimal"/>
      <w:lvlText w:val="%1"/>
      <w:lvlJc w:val="left"/>
      <w:pPr>
        <w:ind w:left="360" w:hanging="360"/>
      </w:pPr>
      <w:rPr>
        <w:rFonts w:hint="default"/>
      </w:rPr>
    </w:lvl>
    <w:lvl w:ilvl="1">
      <w:start w:val="3"/>
      <w:numFmt w:val="decimal"/>
      <w:lvlText w:val="%1.%2"/>
      <w:lvlJc w:val="left"/>
      <w:pPr>
        <w:ind w:left="1970" w:hanging="360"/>
      </w:pPr>
      <w:rPr>
        <w:rFonts w:hint="default"/>
      </w:rPr>
    </w:lvl>
    <w:lvl w:ilvl="2">
      <w:start w:val="1"/>
      <w:numFmt w:val="decimal"/>
      <w:lvlText w:val="%1.%2.%3"/>
      <w:lvlJc w:val="left"/>
      <w:pPr>
        <w:ind w:left="3940" w:hanging="720"/>
      </w:pPr>
      <w:rPr>
        <w:rFonts w:hint="default"/>
      </w:rPr>
    </w:lvl>
    <w:lvl w:ilvl="3">
      <w:start w:val="1"/>
      <w:numFmt w:val="decimal"/>
      <w:lvlText w:val="%1.%2.%3.%4"/>
      <w:lvlJc w:val="left"/>
      <w:pPr>
        <w:ind w:left="5910" w:hanging="1080"/>
      </w:pPr>
      <w:rPr>
        <w:rFonts w:hint="default"/>
      </w:rPr>
    </w:lvl>
    <w:lvl w:ilvl="4">
      <w:start w:val="1"/>
      <w:numFmt w:val="decimal"/>
      <w:lvlText w:val="%1.%2.%3.%4.%5"/>
      <w:lvlJc w:val="left"/>
      <w:pPr>
        <w:ind w:left="7520" w:hanging="1080"/>
      </w:pPr>
      <w:rPr>
        <w:rFonts w:hint="default"/>
      </w:rPr>
    </w:lvl>
    <w:lvl w:ilvl="5">
      <w:start w:val="1"/>
      <w:numFmt w:val="decimal"/>
      <w:lvlText w:val="%1.%2.%3.%4.%5.%6"/>
      <w:lvlJc w:val="left"/>
      <w:pPr>
        <w:ind w:left="9490" w:hanging="1440"/>
      </w:pPr>
      <w:rPr>
        <w:rFonts w:hint="default"/>
      </w:rPr>
    </w:lvl>
    <w:lvl w:ilvl="6">
      <w:start w:val="1"/>
      <w:numFmt w:val="decimal"/>
      <w:lvlText w:val="%1.%2.%3.%4.%5.%6.%7"/>
      <w:lvlJc w:val="left"/>
      <w:pPr>
        <w:ind w:left="11100" w:hanging="1440"/>
      </w:pPr>
      <w:rPr>
        <w:rFonts w:hint="default"/>
      </w:rPr>
    </w:lvl>
    <w:lvl w:ilvl="7">
      <w:start w:val="1"/>
      <w:numFmt w:val="decimal"/>
      <w:lvlText w:val="%1.%2.%3.%4.%5.%6.%7.%8"/>
      <w:lvlJc w:val="left"/>
      <w:pPr>
        <w:ind w:left="13070" w:hanging="1800"/>
      </w:pPr>
      <w:rPr>
        <w:rFonts w:hint="default"/>
      </w:rPr>
    </w:lvl>
    <w:lvl w:ilvl="8">
      <w:start w:val="1"/>
      <w:numFmt w:val="decimal"/>
      <w:lvlText w:val="%1.%2.%3.%4.%5.%6.%7.%8.%9"/>
      <w:lvlJc w:val="left"/>
      <w:pPr>
        <w:ind w:left="15040" w:hanging="2160"/>
      </w:pPr>
      <w:rPr>
        <w:rFonts w:hint="default"/>
      </w:rPr>
    </w:lvl>
  </w:abstractNum>
  <w:abstractNum w:abstractNumId="5" w15:restartNumberingAfterBreak="0">
    <w:nsid w:val="59ADCABA"/>
    <w:multiLevelType w:val="multilevel"/>
    <w:tmpl w:val="59ADCABA"/>
    <w:lvl w:ilvl="0">
      <w:start w:val="3"/>
      <w:numFmt w:val="decimal"/>
      <w:lvlText w:val="%1"/>
      <w:lvlJc w:val="left"/>
      <w:pPr>
        <w:ind w:left="2132" w:hanging="419"/>
      </w:pPr>
      <w:rPr>
        <w:rFonts w:hint="default"/>
        <w:lang w:val="en-US" w:eastAsia="en-US" w:bidi="ar-SA"/>
      </w:rPr>
    </w:lvl>
    <w:lvl w:ilvl="1">
      <w:start w:val="1"/>
      <w:numFmt w:val="decimal"/>
      <w:lvlText w:val="%1.%2"/>
      <w:lvlJc w:val="left"/>
      <w:pPr>
        <w:ind w:left="2132" w:hanging="419"/>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923" w:hanging="419"/>
      </w:pPr>
      <w:rPr>
        <w:rFonts w:hint="default"/>
        <w:lang w:val="en-US" w:eastAsia="en-US" w:bidi="ar-SA"/>
      </w:rPr>
    </w:lvl>
    <w:lvl w:ilvl="3">
      <w:numFmt w:val="bullet"/>
      <w:lvlText w:val="•"/>
      <w:lvlJc w:val="left"/>
      <w:pPr>
        <w:ind w:left="4814" w:hanging="419"/>
      </w:pPr>
      <w:rPr>
        <w:rFonts w:hint="default"/>
        <w:lang w:val="en-US" w:eastAsia="en-US" w:bidi="ar-SA"/>
      </w:rPr>
    </w:lvl>
    <w:lvl w:ilvl="4">
      <w:numFmt w:val="bullet"/>
      <w:lvlText w:val="•"/>
      <w:lvlJc w:val="left"/>
      <w:pPr>
        <w:ind w:left="5706" w:hanging="419"/>
      </w:pPr>
      <w:rPr>
        <w:rFonts w:hint="default"/>
        <w:lang w:val="en-US" w:eastAsia="en-US" w:bidi="ar-SA"/>
      </w:rPr>
    </w:lvl>
    <w:lvl w:ilvl="5">
      <w:numFmt w:val="bullet"/>
      <w:lvlText w:val="•"/>
      <w:lvlJc w:val="left"/>
      <w:pPr>
        <w:ind w:left="6598" w:hanging="419"/>
      </w:pPr>
      <w:rPr>
        <w:rFonts w:hint="default"/>
        <w:lang w:val="en-US" w:eastAsia="en-US" w:bidi="ar-SA"/>
      </w:rPr>
    </w:lvl>
    <w:lvl w:ilvl="6">
      <w:numFmt w:val="bullet"/>
      <w:lvlText w:val="•"/>
      <w:lvlJc w:val="left"/>
      <w:pPr>
        <w:ind w:left="7489" w:hanging="419"/>
      </w:pPr>
      <w:rPr>
        <w:rFonts w:hint="default"/>
        <w:lang w:val="en-US" w:eastAsia="en-US" w:bidi="ar-SA"/>
      </w:rPr>
    </w:lvl>
    <w:lvl w:ilvl="7">
      <w:numFmt w:val="bullet"/>
      <w:lvlText w:val="•"/>
      <w:lvlJc w:val="left"/>
      <w:pPr>
        <w:ind w:left="8381" w:hanging="419"/>
      </w:pPr>
      <w:rPr>
        <w:rFonts w:hint="default"/>
        <w:lang w:val="en-US" w:eastAsia="en-US" w:bidi="ar-SA"/>
      </w:rPr>
    </w:lvl>
    <w:lvl w:ilvl="8">
      <w:numFmt w:val="bullet"/>
      <w:lvlText w:val="•"/>
      <w:lvlJc w:val="left"/>
      <w:pPr>
        <w:ind w:left="9273" w:hanging="419"/>
      </w:pPr>
      <w:rPr>
        <w:rFonts w:hint="default"/>
        <w:lang w:val="en-US" w:eastAsia="en-US" w:bidi="ar-SA"/>
      </w:rPr>
    </w:lvl>
  </w:abstractNum>
  <w:abstractNum w:abstractNumId="6" w15:restartNumberingAfterBreak="0">
    <w:nsid w:val="740F44E4"/>
    <w:multiLevelType w:val="multilevel"/>
    <w:tmpl w:val="24287F68"/>
    <w:lvl w:ilvl="0">
      <w:start w:val="1"/>
      <w:numFmt w:val="decimal"/>
      <w:lvlText w:val="%1"/>
      <w:lvlJc w:val="left"/>
      <w:pPr>
        <w:ind w:left="360" w:hanging="360"/>
      </w:pPr>
      <w:rPr>
        <w:rFonts w:hint="default"/>
      </w:rPr>
    </w:lvl>
    <w:lvl w:ilvl="1">
      <w:start w:val="3"/>
      <w:numFmt w:val="decimal"/>
      <w:lvlText w:val="%1.%2"/>
      <w:lvlJc w:val="left"/>
      <w:pPr>
        <w:ind w:left="1900" w:hanging="360"/>
      </w:pPr>
      <w:rPr>
        <w:rFonts w:hint="default"/>
      </w:rPr>
    </w:lvl>
    <w:lvl w:ilvl="2">
      <w:start w:val="1"/>
      <w:numFmt w:val="decimal"/>
      <w:lvlText w:val="%1.%2.%3"/>
      <w:lvlJc w:val="left"/>
      <w:pPr>
        <w:ind w:left="3800" w:hanging="720"/>
      </w:pPr>
      <w:rPr>
        <w:rFonts w:hint="default"/>
      </w:rPr>
    </w:lvl>
    <w:lvl w:ilvl="3">
      <w:start w:val="1"/>
      <w:numFmt w:val="decimal"/>
      <w:lvlText w:val="%1.%2.%3.%4"/>
      <w:lvlJc w:val="left"/>
      <w:pPr>
        <w:ind w:left="5700" w:hanging="1080"/>
      </w:pPr>
      <w:rPr>
        <w:rFonts w:hint="default"/>
      </w:rPr>
    </w:lvl>
    <w:lvl w:ilvl="4">
      <w:start w:val="1"/>
      <w:numFmt w:val="decimal"/>
      <w:lvlText w:val="%1.%2.%3.%4.%5"/>
      <w:lvlJc w:val="left"/>
      <w:pPr>
        <w:ind w:left="7240" w:hanging="1080"/>
      </w:pPr>
      <w:rPr>
        <w:rFonts w:hint="default"/>
      </w:rPr>
    </w:lvl>
    <w:lvl w:ilvl="5">
      <w:start w:val="1"/>
      <w:numFmt w:val="decimal"/>
      <w:lvlText w:val="%1.%2.%3.%4.%5.%6"/>
      <w:lvlJc w:val="left"/>
      <w:pPr>
        <w:ind w:left="9140" w:hanging="1440"/>
      </w:pPr>
      <w:rPr>
        <w:rFonts w:hint="default"/>
      </w:rPr>
    </w:lvl>
    <w:lvl w:ilvl="6">
      <w:start w:val="1"/>
      <w:numFmt w:val="decimal"/>
      <w:lvlText w:val="%1.%2.%3.%4.%5.%6.%7"/>
      <w:lvlJc w:val="left"/>
      <w:pPr>
        <w:ind w:left="10680" w:hanging="1440"/>
      </w:pPr>
      <w:rPr>
        <w:rFonts w:hint="default"/>
      </w:rPr>
    </w:lvl>
    <w:lvl w:ilvl="7">
      <w:start w:val="1"/>
      <w:numFmt w:val="decimal"/>
      <w:lvlText w:val="%1.%2.%3.%4.%5.%6.%7.%8"/>
      <w:lvlJc w:val="left"/>
      <w:pPr>
        <w:ind w:left="12580" w:hanging="1800"/>
      </w:pPr>
      <w:rPr>
        <w:rFonts w:hint="default"/>
      </w:rPr>
    </w:lvl>
    <w:lvl w:ilvl="8">
      <w:start w:val="1"/>
      <w:numFmt w:val="decimal"/>
      <w:lvlText w:val="%1.%2.%3.%4.%5.%6.%7.%8.%9"/>
      <w:lvlJc w:val="left"/>
      <w:pPr>
        <w:ind w:left="14480" w:hanging="2160"/>
      </w:pPr>
      <w:rPr>
        <w:rFonts w:hint="default"/>
      </w:rPr>
    </w:lvl>
  </w:abstractNum>
  <w:num w:numId="1" w16cid:durableId="56249970">
    <w:abstractNumId w:val="3"/>
  </w:num>
  <w:num w:numId="2" w16cid:durableId="1958099242">
    <w:abstractNumId w:val="2"/>
  </w:num>
  <w:num w:numId="3" w16cid:durableId="810247023">
    <w:abstractNumId w:val="5"/>
  </w:num>
  <w:num w:numId="4" w16cid:durableId="816530504">
    <w:abstractNumId w:val="1"/>
  </w:num>
  <w:num w:numId="5" w16cid:durableId="1813018309">
    <w:abstractNumId w:val="0"/>
  </w:num>
  <w:num w:numId="6" w16cid:durableId="718550067">
    <w:abstractNumId w:val="6"/>
  </w:num>
  <w:num w:numId="7" w16cid:durableId="5781043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BAD"/>
    <w:rsid w:val="00023297"/>
    <w:rsid w:val="0005067C"/>
    <w:rsid w:val="0005283C"/>
    <w:rsid w:val="00112CDF"/>
    <w:rsid w:val="0011323C"/>
    <w:rsid w:val="00113523"/>
    <w:rsid w:val="0016746C"/>
    <w:rsid w:val="00173AA2"/>
    <w:rsid w:val="00175C43"/>
    <w:rsid w:val="001A07B1"/>
    <w:rsid w:val="0023328A"/>
    <w:rsid w:val="00240E19"/>
    <w:rsid w:val="00255F67"/>
    <w:rsid w:val="002906E8"/>
    <w:rsid w:val="00307D27"/>
    <w:rsid w:val="0031535E"/>
    <w:rsid w:val="00346A4B"/>
    <w:rsid w:val="00367AA4"/>
    <w:rsid w:val="003A7937"/>
    <w:rsid w:val="003C48FF"/>
    <w:rsid w:val="003E0A68"/>
    <w:rsid w:val="004258AC"/>
    <w:rsid w:val="004449E5"/>
    <w:rsid w:val="00463125"/>
    <w:rsid w:val="004D0D94"/>
    <w:rsid w:val="004D54E2"/>
    <w:rsid w:val="004E1430"/>
    <w:rsid w:val="00503580"/>
    <w:rsid w:val="00525B17"/>
    <w:rsid w:val="00575419"/>
    <w:rsid w:val="006829CE"/>
    <w:rsid w:val="006B2884"/>
    <w:rsid w:val="006C22FE"/>
    <w:rsid w:val="006C77FC"/>
    <w:rsid w:val="0070379D"/>
    <w:rsid w:val="0073245E"/>
    <w:rsid w:val="007416A9"/>
    <w:rsid w:val="00751648"/>
    <w:rsid w:val="00754985"/>
    <w:rsid w:val="0076341C"/>
    <w:rsid w:val="0077330B"/>
    <w:rsid w:val="007C28B2"/>
    <w:rsid w:val="007D3856"/>
    <w:rsid w:val="007E32BE"/>
    <w:rsid w:val="00833D84"/>
    <w:rsid w:val="00857453"/>
    <w:rsid w:val="00897B7F"/>
    <w:rsid w:val="008D681F"/>
    <w:rsid w:val="009445CC"/>
    <w:rsid w:val="009469AF"/>
    <w:rsid w:val="009542DE"/>
    <w:rsid w:val="00955CA7"/>
    <w:rsid w:val="00964850"/>
    <w:rsid w:val="00970094"/>
    <w:rsid w:val="00985A3D"/>
    <w:rsid w:val="00991863"/>
    <w:rsid w:val="009A47E8"/>
    <w:rsid w:val="009C7F11"/>
    <w:rsid w:val="009F5157"/>
    <w:rsid w:val="00A05BA5"/>
    <w:rsid w:val="00A05F2A"/>
    <w:rsid w:val="00A41818"/>
    <w:rsid w:val="00A41DA0"/>
    <w:rsid w:val="00AC0097"/>
    <w:rsid w:val="00AC6841"/>
    <w:rsid w:val="00AF0A32"/>
    <w:rsid w:val="00B12C3B"/>
    <w:rsid w:val="00B33A86"/>
    <w:rsid w:val="00C437DE"/>
    <w:rsid w:val="00C71DD6"/>
    <w:rsid w:val="00CB6FE7"/>
    <w:rsid w:val="00CC56BD"/>
    <w:rsid w:val="00CD2FDE"/>
    <w:rsid w:val="00D40105"/>
    <w:rsid w:val="00D520C8"/>
    <w:rsid w:val="00D81B7B"/>
    <w:rsid w:val="00DA0BE6"/>
    <w:rsid w:val="00DA4217"/>
    <w:rsid w:val="00DB6423"/>
    <w:rsid w:val="00DE2982"/>
    <w:rsid w:val="00DE4274"/>
    <w:rsid w:val="00E21BAD"/>
    <w:rsid w:val="00E83004"/>
    <w:rsid w:val="00E92B9D"/>
    <w:rsid w:val="00F23067"/>
    <w:rsid w:val="00F35A6E"/>
    <w:rsid w:val="00F70D6B"/>
    <w:rsid w:val="00F71A13"/>
    <w:rsid w:val="00F7401E"/>
    <w:rsid w:val="00FB5EB6"/>
    <w:rsid w:val="00FE66E2"/>
    <w:rsid w:val="01036E84"/>
    <w:rsid w:val="020142D5"/>
    <w:rsid w:val="02047A52"/>
    <w:rsid w:val="02AF69F7"/>
    <w:rsid w:val="035C2393"/>
    <w:rsid w:val="03BD1133"/>
    <w:rsid w:val="04F546B3"/>
    <w:rsid w:val="050D2A9B"/>
    <w:rsid w:val="06CF0B1D"/>
    <w:rsid w:val="074D5DC6"/>
    <w:rsid w:val="079A2388"/>
    <w:rsid w:val="07D76969"/>
    <w:rsid w:val="07D8550D"/>
    <w:rsid w:val="07FC3326"/>
    <w:rsid w:val="086168CD"/>
    <w:rsid w:val="087010E6"/>
    <w:rsid w:val="08A274A7"/>
    <w:rsid w:val="092F67A0"/>
    <w:rsid w:val="09BB5885"/>
    <w:rsid w:val="0AE07BE6"/>
    <w:rsid w:val="0AED147A"/>
    <w:rsid w:val="0BFB5DB4"/>
    <w:rsid w:val="0C89471E"/>
    <w:rsid w:val="0D1D3A97"/>
    <w:rsid w:val="0D6B7290"/>
    <w:rsid w:val="0E1D03B8"/>
    <w:rsid w:val="0EFE0B81"/>
    <w:rsid w:val="0F4E3FAD"/>
    <w:rsid w:val="10E74FC8"/>
    <w:rsid w:val="11467595"/>
    <w:rsid w:val="1190415C"/>
    <w:rsid w:val="11A54101"/>
    <w:rsid w:val="11DC67DA"/>
    <w:rsid w:val="12340406"/>
    <w:rsid w:val="129A7E91"/>
    <w:rsid w:val="136E24E0"/>
    <w:rsid w:val="13E46BF1"/>
    <w:rsid w:val="14D72CBF"/>
    <w:rsid w:val="16082E04"/>
    <w:rsid w:val="18453C60"/>
    <w:rsid w:val="18E86CED"/>
    <w:rsid w:val="1A081343"/>
    <w:rsid w:val="1A5439C0"/>
    <w:rsid w:val="1A83450F"/>
    <w:rsid w:val="1ADB711C"/>
    <w:rsid w:val="1C744CBF"/>
    <w:rsid w:val="1CBA412F"/>
    <w:rsid w:val="1CEC5C03"/>
    <w:rsid w:val="1CF06807"/>
    <w:rsid w:val="1CF52C8F"/>
    <w:rsid w:val="1D2302DB"/>
    <w:rsid w:val="1D767D65"/>
    <w:rsid w:val="1F1D5B17"/>
    <w:rsid w:val="1FF76AFF"/>
    <w:rsid w:val="207F7CDD"/>
    <w:rsid w:val="20CA48D9"/>
    <w:rsid w:val="220C3FEC"/>
    <w:rsid w:val="22453DC6"/>
    <w:rsid w:val="22EE01FF"/>
    <w:rsid w:val="231758ED"/>
    <w:rsid w:val="23D07F22"/>
    <w:rsid w:val="249D611B"/>
    <w:rsid w:val="26D53919"/>
    <w:rsid w:val="270164E1"/>
    <w:rsid w:val="280109BD"/>
    <w:rsid w:val="28645955"/>
    <w:rsid w:val="28F4029E"/>
    <w:rsid w:val="2AAE0992"/>
    <w:rsid w:val="2CC2655D"/>
    <w:rsid w:val="2D092D6F"/>
    <w:rsid w:val="2D7A75A9"/>
    <w:rsid w:val="2DD45CBB"/>
    <w:rsid w:val="2EE4137C"/>
    <w:rsid w:val="30C9312A"/>
    <w:rsid w:val="335A72CC"/>
    <w:rsid w:val="35D07441"/>
    <w:rsid w:val="3641102C"/>
    <w:rsid w:val="369A2C21"/>
    <w:rsid w:val="37422135"/>
    <w:rsid w:val="3778260F"/>
    <w:rsid w:val="37980946"/>
    <w:rsid w:val="37BB437D"/>
    <w:rsid w:val="383B014F"/>
    <w:rsid w:val="38A36879"/>
    <w:rsid w:val="38F97288"/>
    <w:rsid w:val="39C20551"/>
    <w:rsid w:val="3A5C364C"/>
    <w:rsid w:val="3A5D1C24"/>
    <w:rsid w:val="3A9337A6"/>
    <w:rsid w:val="3BAF51F7"/>
    <w:rsid w:val="3D3427C2"/>
    <w:rsid w:val="3DC03CDE"/>
    <w:rsid w:val="3E166C6B"/>
    <w:rsid w:val="3E69030B"/>
    <w:rsid w:val="3F8548C3"/>
    <w:rsid w:val="3FC41E29"/>
    <w:rsid w:val="40422AFB"/>
    <w:rsid w:val="408112E3"/>
    <w:rsid w:val="41957B26"/>
    <w:rsid w:val="41F10240"/>
    <w:rsid w:val="42213A90"/>
    <w:rsid w:val="42810A28"/>
    <w:rsid w:val="42D32DB1"/>
    <w:rsid w:val="43530D81"/>
    <w:rsid w:val="43873B5A"/>
    <w:rsid w:val="43D019CF"/>
    <w:rsid w:val="43FB0295"/>
    <w:rsid w:val="44877E79"/>
    <w:rsid w:val="44B33CF0"/>
    <w:rsid w:val="45E35BB7"/>
    <w:rsid w:val="4728624E"/>
    <w:rsid w:val="48F5331D"/>
    <w:rsid w:val="4A873352"/>
    <w:rsid w:val="4B22773A"/>
    <w:rsid w:val="4B890FB2"/>
    <w:rsid w:val="4C5C2217"/>
    <w:rsid w:val="4E1338A3"/>
    <w:rsid w:val="4F1756CF"/>
    <w:rsid w:val="4F2E52F4"/>
    <w:rsid w:val="5026588C"/>
    <w:rsid w:val="5075308D"/>
    <w:rsid w:val="51124210"/>
    <w:rsid w:val="519F1876"/>
    <w:rsid w:val="51A41581"/>
    <w:rsid w:val="52655DBB"/>
    <w:rsid w:val="530B3F54"/>
    <w:rsid w:val="534A18B1"/>
    <w:rsid w:val="537E6888"/>
    <w:rsid w:val="546E1A14"/>
    <w:rsid w:val="54CE28E6"/>
    <w:rsid w:val="55DA1F6B"/>
    <w:rsid w:val="56097237"/>
    <w:rsid w:val="57250C88"/>
    <w:rsid w:val="58034D02"/>
    <w:rsid w:val="583D5ED1"/>
    <w:rsid w:val="588675CA"/>
    <w:rsid w:val="590B1863"/>
    <w:rsid w:val="5A0A4357"/>
    <w:rsid w:val="5A1347D3"/>
    <w:rsid w:val="5A81068A"/>
    <w:rsid w:val="5B7E72A8"/>
    <w:rsid w:val="5BAD3F14"/>
    <w:rsid w:val="5BBF3182"/>
    <w:rsid w:val="5C1A2AF8"/>
    <w:rsid w:val="5DEE3BA9"/>
    <w:rsid w:val="5E014DC8"/>
    <w:rsid w:val="5E6C660B"/>
    <w:rsid w:val="5FF26C90"/>
    <w:rsid w:val="601147A8"/>
    <w:rsid w:val="603D2175"/>
    <w:rsid w:val="61172D4F"/>
    <w:rsid w:val="618A1E17"/>
    <w:rsid w:val="61E821B0"/>
    <w:rsid w:val="61EC2DB5"/>
    <w:rsid w:val="625A6C6C"/>
    <w:rsid w:val="63005E92"/>
    <w:rsid w:val="646E2E54"/>
    <w:rsid w:val="648E3A00"/>
    <w:rsid w:val="65151063"/>
    <w:rsid w:val="652A1008"/>
    <w:rsid w:val="65CE6293"/>
    <w:rsid w:val="66360241"/>
    <w:rsid w:val="670C60E2"/>
    <w:rsid w:val="67114AC7"/>
    <w:rsid w:val="677E3A5B"/>
    <w:rsid w:val="67A34B94"/>
    <w:rsid w:val="69212E07"/>
    <w:rsid w:val="69C95D95"/>
    <w:rsid w:val="69E909BE"/>
    <w:rsid w:val="6AB76A69"/>
    <w:rsid w:val="6B1C758E"/>
    <w:rsid w:val="6B7C7773"/>
    <w:rsid w:val="6B9C7C98"/>
    <w:rsid w:val="6BE97D97"/>
    <w:rsid w:val="6C7034F3"/>
    <w:rsid w:val="6CF64A51"/>
    <w:rsid w:val="6CF959D6"/>
    <w:rsid w:val="6D162D88"/>
    <w:rsid w:val="6D8714A1"/>
    <w:rsid w:val="6DE858E7"/>
    <w:rsid w:val="6E0334E4"/>
    <w:rsid w:val="6E557E91"/>
    <w:rsid w:val="6EE63285"/>
    <w:rsid w:val="6FA0300D"/>
    <w:rsid w:val="7071423D"/>
    <w:rsid w:val="72124434"/>
    <w:rsid w:val="73624DD3"/>
    <w:rsid w:val="7406086D"/>
    <w:rsid w:val="74C2049A"/>
    <w:rsid w:val="75BE4EBA"/>
    <w:rsid w:val="76764668"/>
    <w:rsid w:val="7742155A"/>
    <w:rsid w:val="79686C6E"/>
    <w:rsid w:val="79EF5B99"/>
    <w:rsid w:val="7C0D1A2A"/>
    <w:rsid w:val="7C6B3D2F"/>
    <w:rsid w:val="7D97125D"/>
    <w:rsid w:val="7DFD0C42"/>
    <w:rsid w:val="7E497A3C"/>
    <w:rsid w:val="7E805998"/>
    <w:rsid w:val="7EE76641"/>
    <w:rsid w:val="7F233E4B"/>
    <w:rsid w:val="7F5F58E8"/>
    <w:rsid w:val="7F736225"/>
    <w:rsid w:val="7F820A3E"/>
    <w:rsid w:val="7FA737CD"/>
    <w:rsid w:val="7FF167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D58733F"/>
  <w15:docId w15:val="{5B5BE0C4-E51D-470E-9908-487804722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Cod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uiPriority w:val="1"/>
    <w:qFormat/>
    <w:pPr>
      <w:spacing w:before="60"/>
      <w:ind w:left="2131"/>
      <w:outlineLvl w:val="0"/>
    </w:pPr>
    <w:rPr>
      <w:b/>
      <w:bCs/>
      <w:sz w:val="28"/>
      <w:szCs w:val="28"/>
    </w:rPr>
  </w:style>
  <w:style w:type="paragraph" w:styleId="Heading2">
    <w:name w:val="heading 2"/>
    <w:basedOn w:val="Normal"/>
    <w:uiPriority w:val="1"/>
    <w:qFormat/>
    <w:pPr>
      <w:ind w:left="1713"/>
      <w:outlineLvl w:val="1"/>
    </w:pPr>
    <w:rPr>
      <w:b/>
      <w:bCs/>
      <w:sz w:val="24"/>
      <w:szCs w:val="24"/>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character" w:styleId="HTMLCode">
    <w:name w:val="HTML Code"/>
    <w:basedOn w:val="DefaultParagraphFont"/>
    <w:qFormat/>
    <w:rPr>
      <w:rFonts w:ascii="Courier New" w:hAnsi="Courier New" w:cs="Courier New"/>
      <w:sz w:val="20"/>
      <w:szCs w:val="20"/>
    </w:rPr>
  </w:style>
  <w:style w:type="paragraph" w:styleId="NormalWeb">
    <w:name w:val="Normal (Web)"/>
    <w:pPr>
      <w:spacing w:beforeAutospacing="1" w:afterAutospacing="1"/>
    </w:pPr>
    <w:rPr>
      <w:sz w:val="24"/>
      <w:szCs w:val="24"/>
      <w:lang w:val="en-US" w:eastAsia="zh-CN"/>
    </w:rPr>
  </w:style>
  <w:style w:type="character" w:styleId="Strong">
    <w:name w:val="Strong"/>
    <w:basedOn w:val="DefaultParagraphFont"/>
    <w:qFormat/>
    <w:rPr>
      <w:b/>
      <w:bCs/>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
    <w:qFormat/>
    <w:pPr>
      <w:ind w:left="1174" w:right="934"/>
      <w:jc w:val="center"/>
    </w:pPr>
    <w:rPr>
      <w:b/>
      <w:bCs/>
      <w:sz w:val="56"/>
      <w:szCs w:val="56"/>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spacing w:before="60"/>
      <w:ind w:left="2131" w:hanging="418"/>
    </w:pPr>
  </w:style>
  <w:style w:type="paragraph" w:customStyle="1" w:styleId="TableParagraph">
    <w:name w:val="Table Paragraph"/>
    <w:basedOn w:val="Normal"/>
    <w:uiPriority w:val="1"/>
    <w:qFormat/>
    <w:pPr>
      <w:ind w:left="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jp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jpeg"/><Relationship Id="rId40" Type="http://schemas.openxmlformats.org/officeDocument/2006/relationships/image" Target="media/image32.jpg"/><Relationship Id="rId45" Type="http://schemas.openxmlformats.org/officeDocument/2006/relationships/image" Target="media/image37.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jp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image" Target="media/image1.jpe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jpg"/><Relationship Id="rId46" Type="http://schemas.openxmlformats.org/officeDocument/2006/relationships/image" Target="media/image38.jpeg"/><Relationship Id="rId20" Type="http://schemas.openxmlformats.org/officeDocument/2006/relationships/image" Target="media/image13.pn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49"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50</Pages>
  <Words>8325</Words>
  <Characters>47453</Characters>
  <Application>Microsoft Office Word</Application>
  <DocSecurity>0</DocSecurity>
  <Lines>395</Lines>
  <Paragraphs>111</Paragraphs>
  <ScaleCrop>false</ScaleCrop>
  <Company/>
  <LinksUpToDate>false</LinksUpToDate>
  <CharactersWithSpaces>55667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creator>sony</dc:creator>
  <cp:lastModifiedBy>Sony Sinha</cp:lastModifiedBy>
  <cp:revision>2</cp:revision>
  <cp:lastPrinted>2025-05-10T09:50:00Z</cp:lastPrinted>
  <dcterms:created xsi:type="dcterms:W3CDTF">2025-05-10T09:56:00Z</dcterms:created>
  <dcterms:modified xsi:type="dcterms:W3CDTF">2025-05-10T09:56:00Z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2025-05-04T00:00:00Z</vt:filetime>
  </property>
  <property fmtid="{D5CDD505-2E9C-101B-9397-08002B2CF9AE}" pid="3" name="Creator">
    <vt:lpwstr>Soda PDF</vt:lpwstr>
  </property>
  <property fmtid="{D5CDD505-2E9C-101B-9397-08002B2CF9AE}" pid="4" name="LastSaved">
    <vt:filetime>2025-05-06T00:00:00Z</vt:filetime>
  </property>
  <property fmtid="{D5CDD505-2E9C-101B-9397-08002B2CF9AE}" pid="5" name="Producer">
    <vt:lpwstr>Soda PDF</vt:lpwstr>
  </property>
  <property fmtid="{D5CDD505-2E9C-101B-9397-08002B2CF9AE}" pid="6" name="KSOProductBuildVer">
    <vt:lpwstr>1033-12.2.0.20795</vt:lpwstr>
  </property>
  <property fmtid="{D5CDD505-2E9C-101B-9397-08002B2CF9AE}" pid="7" name="ICV">
    <vt:lpwstr>B897D785FD2E4F89BDC032DB8AAC0338_12</vt:lpwstr>
  </property>
  <property fmtid="{D5CDD505-2E9C-101B-9397-08002B2CF9AE}" pid="8" name="_DocHome">
    <vt:i4>296492418</vt:i4>
  </property>
</Properties>
</file>